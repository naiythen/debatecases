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58160" w14:textId="77777777" w:rsidR="00807465" w:rsidRDefault="00807465" w:rsidP="00807465">
      <w:pPr>
        <w:pStyle w:val="Heading2"/>
      </w:pPr>
    </w:p>
    <w:p w14:paraId="24C0FB38" w14:textId="77777777" w:rsidR="00807465" w:rsidRDefault="00807465" w:rsidP="00807465">
      <w:pPr>
        <w:pStyle w:val="Heading2"/>
      </w:pPr>
      <w:r>
        <w:t>Putin</w:t>
      </w:r>
    </w:p>
    <w:p w14:paraId="1A7267CA" w14:textId="77777777" w:rsidR="00807465" w:rsidRDefault="00807465" w:rsidP="00807465">
      <w:pPr>
        <w:pStyle w:val="Heading4"/>
      </w:pPr>
      <w:r>
        <w:t xml:space="preserve">Putin’s regime is </w:t>
      </w:r>
      <w:r w:rsidRPr="00E3367E">
        <w:rPr>
          <w:u w:val="single"/>
        </w:rPr>
        <w:t>stable</w:t>
      </w:r>
      <w:r>
        <w:t xml:space="preserve"> now, but </w:t>
      </w:r>
      <w:r w:rsidRPr="00E3367E">
        <w:rPr>
          <w:u w:val="single"/>
        </w:rPr>
        <w:t>on the brink</w:t>
      </w:r>
      <w:r>
        <w:t xml:space="preserve"> of collapse</w:t>
      </w:r>
    </w:p>
    <w:p w14:paraId="32047F0F" w14:textId="77777777" w:rsidR="00807465" w:rsidRPr="008C16D4" w:rsidRDefault="00807465" w:rsidP="00807465">
      <w:r>
        <w:t xml:space="preserve">Maksim </w:t>
      </w:r>
      <w:r w:rsidRPr="00DB3586">
        <w:rPr>
          <w:rStyle w:val="Style13ptBold"/>
        </w:rPr>
        <w:t>Samorukov 24</w:t>
      </w:r>
      <w:r>
        <w:t xml:space="preserve">, Fellow at Carnegie Russia Eurasia Center in Berlin (“Putin’s Brittle Regime,” </w:t>
      </w:r>
      <w:r w:rsidRPr="00E3367E">
        <w:rPr>
          <w:i/>
          <w:iCs/>
        </w:rPr>
        <w:t>Foreign Affairs</w:t>
      </w:r>
      <w:r>
        <w:t>, https://www.foreignaffairs.com/russian-federation/putins-brittle-regime)//BB</w:t>
      </w:r>
    </w:p>
    <w:p w14:paraId="718B31A5" w14:textId="77777777" w:rsidR="00807465" w:rsidRPr="00A61C65" w:rsidRDefault="00807465" w:rsidP="00807465">
      <w:pPr>
        <w:rPr>
          <w:sz w:val="16"/>
        </w:rPr>
      </w:pPr>
      <w:r w:rsidRPr="00452774">
        <w:rPr>
          <w:rStyle w:val="Emphasis"/>
          <w:highlight w:val="cyan"/>
        </w:rPr>
        <w:t>On the surface</w:t>
      </w:r>
      <w:r w:rsidRPr="00452774">
        <w:rPr>
          <w:rStyle w:val="StyleUnderline"/>
          <w:highlight w:val="cyan"/>
        </w:rPr>
        <w:t>, Putin’s regime appears stable</w:t>
      </w:r>
      <w:r w:rsidRPr="00B732A0">
        <w:rPr>
          <w:rStyle w:val="StyleUnderline"/>
        </w:rPr>
        <w:t>. The docility of the elite, the persistence of vast financial reserves and oil rents, and the state’s adeptness in shaping public opinion all make Putin seem invincible</w:t>
      </w:r>
      <w:r w:rsidRPr="00A61C65">
        <w:rPr>
          <w:sz w:val="16"/>
        </w:rPr>
        <w:t xml:space="preserve">. </w:t>
      </w:r>
      <w:r w:rsidRPr="00452774">
        <w:rPr>
          <w:rStyle w:val="Emphasis"/>
          <w:highlight w:val="cyan"/>
        </w:rPr>
        <w:t>But</w:t>
      </w:r>
      <w:r w:rsidRPr="00A61C65">
        <w:rPr>
          <w:sz w:val="16"/>
        </w:rPr>
        <w:t xml:space="preserve"> his system is “not collapsing” in the same way that the late Soviet Union was “not collapsing.” And as with the Soviet Union, </w:t>
      </w:r>
      <w:r w:rsidRPr="00B732A0">
        <w:rPr>
          <w:rStyle w:val="StyleUnderline"/>
        </w:rPr>
        <w:t xml:space="preserve">the structure of </w:t>
      </w:r>
      <w:r w:rsidRPr="00452774">
        <w:rPr>
          <w:rStyle w:val="StyleUnderline"/>
          <w:highlight w:val="cyan"/>
        </w:rPr>
        <w:t>Putin’s</w:t>
      </w:r>
      <w:r w:rsidRPr="00B732A0">
        <w:rPr>
          <w:rStyle w:val="StyleUnderline"/>
        </w:rPr>
        <w:t xml:space="preserve"> regime makes </w:t>
      </w:r>
      <w:r w:rsidRPr="00B732A0">
        <w:rPr>
          <w:rStyle w:val="Emphasis"/>
        </w:rPr>
        <w:t xml:space="preserve">it far more </w:t>
      </w:r>
      <w:r w:rsidRPr="00452774">
        <w:rPr>
          <w:rStyle w:val="Emphasis"/>
          <w:sz w:val="30"/>
          <w:szCs w:val="30"/>
          <w:highlight w:val="cyan"/>
        </w:rPr>
        <w:t>fragile</w:t>
      </w:r>
      <w:r w:rsidRPr="00B732A0">
        <w:rPr>
          <w:rStyle w:val="StyleUnderline"/>
        </w:rPr>
        <w:t xml:space="preserve"> than it appears</w:t>
      </w:r>
      <w:r w:rsidRPr="00A61C65">
        <w:rPr>
          <w:sz w:val="16"/>
        </w:rPr>
        <w:t>.</w:t>
      </w:r>
    </w:p>
    <w:p w14:paraId="03FC86EC" w14:textId="77777777" w:rsidR="00807465" w:rsidRPr="00A61C65" w:rsidRDefault="00807465" w:rsidP="00807465">
      <w:pPr>
        <w:rPr>
          <w:sz w:val="16"/>
        </w:rPr>
      </w:pPr>
      <w:r w:rsidRPr="00A61C65">
        <w:rPr>
          <w:sz w:val="16"/>
        </w:rPr>
        <w:t xml:space="preserve">Consider that, </w:t>
      </w:r>
      <w:r w:rsidRPr="00452774">
        <w:rPr>
          <w:rStyle w:val="StyleUnderline"/>
          <w:highlight w:val="cyan"/>
        </w:rPr>
        <w:t>just a year ago, hardly anyone could have envisioned Prigozhin’s</w:t>
      </w:r>
      <w:r w:rsidRPr="00E3367E">
        <w:rPr>
          <w:rStyle w:val="StyleUnderline"/>
        </w:rPr>
        <w:t xml:space="preserve"> mercenaries </w:t>
      </w:r>
      <w:r w:rsidRPr="00452774">
        <w:rPr>
          <w:rStyle w:val="Emphasis"/>
          <w:highlight w:val="cyan"/>
        </w:rPr>
        <w:t>march</w:t>
      </w:r>
      <w:r w:rsidRPr="00E3367E">
        <w:rPr>
          <w:rStyle w:val="StyleUnderline"/>
        </w:rPr>
        <w:t xml:space="preserve">ing hundreds of miles toward Moscow and meeting hardly any resistance along the way, </w:t>
      </w:r>
      <w:r w:rsidRPr="00452774">
        <w:rPr>
          <w:rStyle w:val="StyleUnderline"/>
          <w:highlight w:val="cyan"/>
        </w:rPr>
        <w:t xml:space="preserve">or </w:t>
      </w:r>
      <w:r w:rsidRPr="00452774">
        <w:rPr>
          <w:rStyle w:val="Emphasis"/>
          <w:highlight w:val="cyan"/>
        </w:rPr>
        <w:t>a</w:t>
      </w:r>
      <w:r w:rsidRPr="00DB3586">
        <w:rPr>
          <w:rStyle w:val="StyleUnderline"/>
        </w:rPr>
        <w:t xml:space="preserve">n anti-Semitic </w:t>
      </w:r>
      <w:r w:rsidRPr="00452774">
        <w:rPr>
          <w:rStyle w:val="StyleUnderline"/>
          <w:highlight w:val="cyan"/>
        </w:rPr>
        <w:t>mob storming a Russian international airport</w:t>
      </w:r>
      <w:r w:rsidRPr="00A61C65">
        <w:rPr>
          <w:sz w:val="16"/>
        </w:rPr>
        <w:t xml:space="preserve">. Similar unpredictability is likely to mark future crises of the Russian regime. </w:t>
      </w:r>
      <w:r w:rsidRPr="00E3367E">
        <w:rPr>
          <w:rStyle w:val="StyleUnderline"/>
        </w:rPr>
        <w:t>Even a minor incident</w:t>
      </w:r>
      <w:r w:rsidRPr="00A61C65">
        <w:rPr>
          <w:sz w:val="16"/>
        </w:rPr>
        <w:t xml:space="preserve">, </w:t>
      </w:r>
      <w:r w:rsidRPr="00E3367E">
        <w:rPr>
          <w:rStyle w:val="StyleUnderline"/>
        </w:rPr>
        <w:t>whether</w:t>
      </w:r>
      <w:r w:rsidRPr="00A61C65">
        <w:rPr>
          <w:sz w:val="16"/>
        </w:rPr>
        <w:t xml:space="preserve"> a setback in Ukraine, </w:t>
      </w:r>
      <w:r w:rsidRPr="00E3367E">
        <w:rPr>
          <w:rStyle w:val="Emphasis"/>
        </w:rPr>
        <w:t>elite infighting</w:t>
      </w:r>
      <w:r w:rsidRPr="00A61C65">
        <w:rPr>
          <w:sz w:val="16"/>
        </w:rPr>
        <w:t xml:space="preserve">, </w:t>
      </w:r>
      <w:r w:rsidRPr="00E3367E">
        <w:rPr>
          <w:rStyle w:val="Emphasis"/>
        </w:rPr>
        <w:t xml:space="preserve">or </w:t>
      </w:r>
      <w:r w:rsidRPr="00452774">
        <w:rPr>
          <w:rStyle w:val="Emphasis"/>
          <w:highlight w:val="cyan"/>
        </w:rPr>
        <w:t>new domestic unrest</w:t>
      </w:r>
      <w:r w:rsidRPr="00A61C65">
        <w:rPr>
          <w:sz w:val="16"/>
        </w:rPr>
        <w:t xml:space="preserve">, </w:t>
      </w:r>
      <w:r w:rsidRPr="00452774">
        <w:rPr>
          <w:rStyle w:val="StyleUnderline"/>
          <w:highlight w:val="cyan"/>
        </w:rPr>
        <w:t>could trigger a political avalanche</w:t>
      </w:r>
      <w:r w:rsidRPr="00A61C65">
        <w:rPr>
          <w:sz w:val="16"/>
        </w:rPr>
        <w:t xml:space="preserve"> if accelerated by the authorities’ inaction or policies based on Putin’s delusions. It is not the gravity of Russia’s problems but how </w:t>
      </w:r>
      <w:r w:rsidRPr="00452774">
        <w:rPr>
          <w:rStyle w:val="StyleUnderline"/>
          <w:highlight w:val="cyan"/>
        </w:rPr>
        <w:t>the Kremlin</w:t>
      </w:r>
      <w:r w:rsidRPr="00A61C65">
        <w:rPr>
          <w:sz w:val="16"/>
        </w:rPr>
        <w:t xml:space="preserve"> deal</w:t>
      </w:r>
      <w:r w:rsidRPr="00452774">
        <w:rPr>
          <w:rStyle w:val="Emphasis"/>
          <w:highlight w:val="cyan"/>
        </w:rPr>
        <w:t>s</w:t>
      </w:r>
      <w:r w:rsidRPr="00A61C65">
        <w:rPr>
          <w:sz w:val="16"/>
        </w:rPr>
        <w:t xml:space="preserve"> with them that has positioned the regime permanently </w:t>
      </w:r>
      <w:r w:rsidRPr="00452774">
        <w:rPr>
          <w:rStyle w:val="Emphasis"/>
          <w:highlight w:val="cyan"/>
        </w:rPr>
        <w:t>on the brink of collapse</w:t>
      </w:r>
      <w:r w:rsidRPr="00A61C65">
        <w:rPr>
          <w:sz w:val="16"/>
        </w:rPr>
        <w:t>.</w:t>
      </w:r>
    </w:p>
    <w:p w14:paraId="09D0C881" w14:textId="77777777" w:rsidR="00807465" w:rsidRDefault="00807465" w:rsidP="00807465">
      <w:pPr>
        <w:rPr>
          <w:sz w:val="16"/>
        </w:rPr>
      </w:pPr>
      <w:r w:rsidRPr="00A61C65">
        <w:rPr>
          <w:sz w:val="16"/>
        </w:rPr>
        <w:t xml:space="preserve">A collapse may take years to materialize. Or it could happen in a matter of weeks. But the West should be aware that at any given moment the </w:t>
      </w:r>
      <w:r w:rsidRPr="00E3367E">
        <w:rPr>
          <w:rStyle w:val="StyleUnderline"/>
        </w:rPr>
        <w:t xml:space="preserve">events in </w:t>
      </w:r>
      <w:r w:rsidRPr="00452774">
        <w:rPr>
          <w:rStyle w:val="StyleUnderline"/>
          <w:highlight w:val="cyan"/>
        </w:rPr>
        <w:t>Russia may spiral out of</w:t>
      </w:r>
      <w:r w:rsidRPr="00E3367E">
        <w:rPr>
          <w:rStyle w:val="StyleUnderline"/>
        </w:rPr>
        <w:t xml:space="preserve"> the Kremlin’s </w:t>
      </w:r>
      <w:r w:rsidRPr="00452774">
        <w:rPr>
          <w:rStyle w:val="StyleUnderline"/>
          <w:highlight w:val="cyan"/>
        </w:rPr>
        <w:t>control</w:t>
      </w:r>
      <w:r w:rsidRPr="00A61C65">
        <w:rPr>
          <w:sz w:val="16"/>
        </w:rPr>
        <w:t xml:space="preserve">, </w:t>
      </w:r>
      <w:r w:rsidRPr="00452774">
        <w:rPr>
          <w:rStyle w:val="StyleUnderline"/>
          <w:highlight w:val="cyan"/>
        </w:rPr>
        <w:t xml:space="preserve">triggering the </w:t>
      </w:r>
      <w:r w:rsidRPr="00452774">
        <w:rPr>
          <w:rStyle w:val="Emphasis"/>
          <w:highlight w:val="cyan"/>
        </w:rPr>
        <w:t>swift demise of its</w:t>
      </w:r>
      <w:r w:rsidRPr="00E3367E">
        <w:rPr>
          <w:rStyle w:val="Emphasis"/>
        </w:rPr>
        <w:t xml:space="preserve"> seemingly imperishable </w:t>
      </w:r>
      <w:r w:rsidRPr="00452774">
        <w:rPr>
          <w:rStyle w:val="Emphasis"/>
          <w:highlight w:val="cyan"/>
        </w:rPr>
        <w:t>regime</w:t>
      </w:r>
      <w:r w:rsidRPr="00A61C65">
        <w:rPr>
          <w:sz w:val="16"/>
        </w:rPr>
        <w:t>.</w:t>
      </w:r>
    </w:p>
    <w:p w14:paraId="29A8BC41" w14:textId="77777777" w:rsidR="00807465" w:rsidRDefault="00807465" w:rsidP="00807465">
      <w:pPr>
        <w:pStyle w:val="Heading4"/>
      </w:pPr>
      <w:bookmarkStart w:id="0" w:name="_Hlk202345354"/>
      <w:r>
        <w:t xml:space="preserve">Unfettered access to </w:t>
      </w:r>
      <w:r w:rsidRPr="0003033F">
        <w:rPr>
          <w:u w:val="single"/>
        </w:rPr>
        <w:t>Arctic resources</w:t>
      </w:r>
      <w:r>
        <w:t xml:space="preserve"> is vital for Putin regime stability</w:t>
      </w:r>
    </w:p>
    <w:p w14:paraId="494AD6B7" w14:textId="77777777" w:rsidR="00807465" w:rsidRPr="0030440A" w:rsidRDefault="00807465" w:rsidP="00807465">
      <w:r w:rsidRPr="0030440A">
        <w:rPr>
          <w:rStyle w:val="Style13ptBold"/>
        </w:rPr>
        <w:t>Elmore 21</w:t>
      </w:r>
      <w:r>
        <w:t>, MA in Security Studies, Captain, United States Air Force (Jeffrey, “RUSSIA’S CONTRADICTORY ARCTIC STRATEGIES: COOPERATION, CONFLICT, AND EVERYTHING IN-BETWEEN,” https://apps.dtic.mil/sti/trecms/pdf/AD1164907.pdf)//BB</w:t>
      </w:r>
    </w:p>
    <w:p w14:paraId="571C00CC" w14:textId="77777777" w:rsidR="00807465" w:rsidRDefault="00807465" w:rsidP="00807465">
      <w:pPr>
        <w:rPr>
          <w:sz w:val="16"/>
        </w:rPr>
      </w:pPr>
      <w:r w:rsidRPr="00BB2B28">
        <w:rPr>
          <w:sz w:val="16"/>
        </w:rPr>
        <w:t xml:space="preserve">However, </w:t>
      </w:r>
      <w:r w:rsidRPr="00452774">
        <w:rPr>
          <w:rStyle w:val="StyleUnderline"/>
          <w:highlight w:val="cyan"/>
        </w:rPr>
        <w:t>Russia</w:t>
      </w:r>
      <w:r w:rsidRPr="0003033F">
        <w:rPr>
          <w:rStyle w:val="StyleUnderline"/>
        </w:rPr>
        <w:t xml:space="preserve">’s </w:t>
      </w:r>
      <w:r w:rsidRPr="0003033F">
        <w:rPr>
          <w:rStyle w:val="Emphasis"/>
        </w:rPr>
        <w:t xml:space="preserve">economic </w:t>
      </w:r>
      <w:r w:rsidRPr="00452774">
        <w:rPr>
          <w:rStyle w:val="Emphasis"/>
          <w:highlight w:val="cyan"/>
        </w:rPr>
        <w:t>motivations in</w:t>
      </w:r>
      <w:r w:rsidRPr="0003033F">
        <w:rPr>
          <w:rStyle w:val="Emphasis"/>
        </w:rPr>
        <w:t xml:space="preserve"> the </w:t>
      </w:r>
      <w:r w:rsidRPr="00452774">
        <w:rPr>
          <w:rStyle w:val="Emphasis"/>
          <w:highlight w:val="cyan"/>
        </w:rPr>
        <w:t>Arctic</w:t>
      </w:r>
      <w:r w:rsidRPr="0003033F">
        <w:rPr>
          <w:rStyle w:val="StyleUnderline"/>
        </w:rPr>
        <w:t xml:space="preserve"> Russia’s </w:t>
      </w:r>
      <w:r w:rsidRPr="00452774">
        <w:rPr>
          <w:rStyle w:val="StyleUnderline"/>
          <w:highlight w:val="cyan"/>
        </w:rPr>
        <w:t>extend beyond</w:t>
      </w:r>
      <w:r w:rsidRPr="0003033F">
        <w:rPr>
          <w:rStyle w:val="StyleUnderline"/>
        </w:rPr>
        <w:t xml:space="preserve"> the pursuit of economic </w:t>
      </w:r>
      <w:r w:rsidRPr="00452774">
        <w:rPr>
          <w:rStyle w:val="StyleUnderline"/>
          <w:highlight w:val="cyan"/>
        </w:rPr>
        <w:t>growth</w:t>
      </w:r>
      <w:r w:rsidRPr="0003033F">
        <w:rPr>
          <w:rStyle w:val="StyleUnderline"/>
        </w:rPr>
        <w:t xml:space="preserve"> for the state. The significance of the Arctic resources for the </w:t>
      </w:r>
      <w:r w:rsidRPr="0003033F">
        <w:rPr>
          <w:rStyle w:val="Emphasis"/>
        </w:rPr>
        <w:t>patronal system</w:t>
      </w:r>
      <w:r w:rsidRPr="0003033F">
        <w:rPr>
          <w:rStyle w:val="StyleUnderline"/>
        </w:rPr>
        <w:t xml:space="preserve"> on which Putin’s regime is built on also provides evidence in support of the</w:t>
      </w:r>
      <w:r w:rsidRPr="00BB2B28">
        <w:rPr>
          <w:sz w:val="16"/>
        </w:rPr>
        <w:t xml:space="preserve"> “</w:t>
      </w:r>
      <w:r w:rsidRPr="0003033F">
        <w:rPr>
          <w:rStyle w:val="Emphasis"/>
        </w:rPr>
        <w:t>Regime preservation</w:t>
      </w:r>
      <w:r w:rsidRPr="00BB2B28">
        <w:rPr>
          <w:sz w:val="16"/>
        </w:rPr>
        <w:t xml:space="preserve">/diversionary” </w:t>
      </w:r>
      <w:r w:rsidRPr="0003033F">
        <w:rPr>
          <w:rStyle w:val="StyleUnderline"/>
        </w:rPr>
        <w:t>hypothesis</w:t>
      </w:r>
      <w:r w:rsidRPr="00BB2B28">
        <w:rPr>
          <w:sz w:val="16"/>
        </w:rPr>
        <w:t xml:space="preserve">. Henry Hale writes that “Vladimir </w:t>
      </w:r>
      <w:r w:rsidRPr="00452774">
        <w:rPr>
          <w:rStyle w:val="StyleUnderline"/>
          <w:highlight w:val="cyan"/>
        </w:rPr>
        <w:t>Putin</w:t>
      </w:r>
      <w:r w:rsidRPr="008173E9">
        <w:rPr>
          <w:rStyle w:val="StyleUnderline"/>
        </w:rPr>
        <w:t xml:space="preserve"> has</w:t>
      </w:r>
      <w:r w:rsidRPr="0003033F">
        <w:rPr>
          <w:rStyle w:val="StyleUnderline"/>
        </w:rPr>
        <w:t xml:space="preserve"> proven to be a master practitioner of patronal politics,” by which he </w:t>
      </w:r>
      <w:r w:rsidRPr="00452774">
        <w:rPr>
          <w:rStyle w:val="StyleUnderline"/>
          <w:highlight w:val="cyan"/>
        </w:rPr>
        <w:t>holds</w:t>
      </w:r>
      <w:r w:rsidRPr="0003033F">
        <w:rPr>
          <w:rStyle w:val="StyleUnderline"/>
        </w:rPr>
        <w:t xml:space="preserve"> on to </w:t>
      </w:r>
      <w:r w:rsidRPr="00452774">
        <w:rPr>
          <w:rStyle w:val="StyleUnderline"/>
          <w:highlight w:val="cyan"/>
        </w:rPr>
        <w:t>power</w:t>
      </w:r>
      <w:r w:rsidRPr="0003033F">
        <w:rPr>
          <w:rStyle w:val="StyleUnderline"/>
        </w:rPr>
        <w:t xml:space="preserve"> by </w:t>
      </w:r>
      <w:r w:rsidRPr="00452774">
        <w:rPr>
          <w:rStyle w:val="StyleUnderline"/>
          <w:highlight w:val="cyan"/>
        </w:rPr>
        <w:t>rewarding loyal political allies</w:t>
      </w:r>
      <w:r w:rsidRPr="0003033F">
        <w:rPr>
          <w:rStyle w:val="StyleUnderline"/>
        </w:rPr>
        <w:t xml:space="preserve"> with economic incentives</w:t>
      </w:r>
      <w:r w:rsidRPr="00BB2B28">
        <w:rPr>
          <w:sz w:val="16"/>
        </w:rPr>
        <w:t xml:space="preserve">, resulting in an economic and political system that is fraught with corruption and nepotism.145 </w:t>
      </w:r>
      <w:r w:rsidRPr="0003033F">
        <w:rPr>
          <w:rStyle w:val="StyleUnderline"/>
        </w:rPr>
        <w:t xml:space="preserve">The regime’s patronal </w:t>
      </w:r>
      <w:r w:rsidRPr="00452774">
        <w:rPr>
          <w:rStyle w:val="StyleUnderline"/>
          <w:highlight w:val="cyan"/>
        </w:rPr>
        <w:t>system relies</w:t>
      </w:r>
      <w:r w:rsidRPr="0003033F">
        <w:rPr>
          <w:rStyle w:val="StyleUnderline"/>
        </w:rPr>
        <w:t xml:space="preserve"> heavily </w:t>
      </w:r>
      <w:r w:rsidRPr="00452774">
        <w:rPr>
          <w:rStyle w:val="StyleUnderline"/>
          <w:highlight w:val="cyan"/>
        </w:rPr>
        <w:t>on resource rents</w:t>
      </w:r>
      <w:r w:rsidRPr="00BB2B28">
        <w:rPr>
          <w:sz w:val="16"/>
        </w:rPr>
        <w:t xml:space="preserve">, which is evidenced by comparing Russia’s reliance on this source of income with that of other Arctic states. Jonathan Markowitz illustrates that while Norway and Russia are about on par in leading the Arctic states in gas and oil exports as a percentage of their respective GDPs, Russia’s reliance on resource rents as a percentage of its GDP is nearly double that of Norway, with the other Arctic states falling far behind in resource rent reliance.146 Specifically, Markowitz estimates that “roughly 40% of Russia’s central government revenue and 60% to 70% of its export earnings derive from the extraction, production, and export of energy.”147 Furthermore, </w:t>
      </w:r>
      <w:r w:rsidRPr="0003033F">
        <w:rPr>
          <w:rStyle w:val="StyleUnderline"/>
        </w:rPr>
        <w:t>Russia has been largely unsuccessful in diversifying its sources of state revenue</w:t>
      </w:r>
      <w:r w:rsidRPr="00BB2B28">
        <w:rPr>
          <w:sz w:val="16"/>
        </w:rPr>
        <w:t xml:space="preserve">, and in 2018 energy resources accounted for 65 percent of Russia’s total exports.148 As a result, both Russia’s macroeconomic stability and—perhaps more </w:t>
      </w:r>
      <w:r w:rsidRPr="0003033F">
        <w:rPr>
          <w:rStyle w:val="StyleUnderline"/>
        </w:rPr>
        <w:t>importantly to Putin</w:t>
      </w:r>
      <w:r w:rsidRPr="00BB2B28">
        <w:rPr>
          <w:sz w:val="16"/>
        </w:rPr>
        <w:t>—</w:t>
      </w:r>
      <w:r w:rsidRPr="0003033F">
        <w:rPr>
          <w:rStyle w:val="StyleUnderline"/>
        </w:rPr>
        <w:t xml:space="preserve">the </w:t>
      </w:r>
      <w:r w:rsidRPr="00452774">
        <w:rPr>
          <w:rStyle w:val="Emphasis"/>
          <w:highlight w:val="cyan"/>
        </w:rPr>
        <w:t>stability of</w:t>
      </w:r>
      <w:r w:rsidRPr="0003033F">
        <w:rPr>
          <w:rStyle w:val="Emphasis"/>
        </w:rPr>
        <w:t xml:space="preserve"> the ruling </w:t>
      </w:r>
      <w:r w:rsidRPr="00452774">
        <w:rPr>
          <w:rStyle w:val="Emphasis"/>
          <w:highlight w:val="cyan"/>
        </w:rPr>
        <w:t>regime’s patronage system</w:t>
      </w:r>
      <w:r w:rsidRPr="0003033F">
        <w:rPr>
          <w:rStyle w:val="StyleUnderline"/>
        </w:rPr>
        <w:t xml:space="preserve">, are crucially </w:t>
      </w:r>
      <w:r w:rsidRPr="00452774">
        <w:rPr>
          <w:rStyle w:val="StyleUnderline"/>
          <w:highlight w:val="cyan"/>
        </w:rPr>
        <w:t>depend</w:t>
      </w:r>
      <w:r w:rsidRPr="0003033F">
        <w:rPr>
          <w:rStyle w:val="StyleUnderline"/>
        </w:rPr>
        <w:t xml:space="preserve">ent </w:t>
      </w:r>
      <w:r w:rsidRPr="00452774">
        <w:rPr>
          <w:rStyle w:val="StyleUnderline"/>
          <w:highlight w:val="cyan"/>
        </w:rPr>
        <w:t>on energy</w:t>
      </w:r>
      <w:r w:rsidRPr="0003033F">
        <w:rPr>
          <w:rStyle w:val="StyleUnderline"/>
        </w:rPr>
        <w:t xml:space="preserve"> rents</w:t>
      </w:r>
      <w:r w:rsidRPr="00BB2B28">
        <w:rPr>
          <w:sz w:val="16"/>
        </w:rPr>
        <w:t>.149</w:t>
      </w:r>
    </w:p>
    <w:p w14:paraId="68577589" w14:textId="77777777" w:rsidR="00807465" w:rsidRDefault="00807465" w:rsidP="00807465">
      <w:pPr>
        <w:pStyle w:val="Heading4"/>
      </w:pPr>
      <w:r w:rsidRPr="00BB2B28">
        <w:rPr>
          <w:u w:val="single"/>
        </w:rPr>
        <w:t>Russian control</w:t>
      </w:r>
      <w:r>
        <w:t xml:space="preserve"> of Arctic trade is vital to regime resiliency</w:t>
      </w:r>
    </w:p>
    <w:p w14:paraId="7E450A64" w14:textId="77777777" w:rsidR="00807465" w:rsidRPr="00BB2B28" w:rsidRDefault="00807465" w:rsidP="00807465">
      <w:r w:rsidRPr="0030440A">
        <w:rPr>
          <w:rStyle w:val="Style13ptBold"/>
        </w:rPr>
        <w:t>Elmore 21</w:t>
      </w:r>
      <w:r>
        <w:t>, MA in Security Studies, Captain, United States Air Force (Jeffrey, “RUSSIA’S CONTRADICTORY ARCTIC STRATEGIES: COOPERATION, CONFLICT, AND EVERYTHING IN-BETWEEN,” https://apps.dtic.mil/sti/trecms/pdf/AD1164907.pdf)//BB</w:t>
      </w:r>
    </w:p>
    <w:p w14:paraId="39ACA7AC" w14:textId="77777777" w:rsidR="00807465" w:rsidRPr="003C66C2" w:rsidRDefault="00807465" w:rsidP="00807465">
      <w:pPr>
        <w:rPr>
          <w:sz w:val="16"/>
        </w:rPr>
      </w:pPr>
      <w:r w:rsidRPr="003C66C2">
        <w:rPr>
          <w:sz w:val="16"/>
        </w:rPr>
        <w:t xml:space="preserve">However, </w:t>
      </w:r>
      <w:r w:rsidRPr="00452774">
        <w:rPr>
          <w:rStyle w:val="StyleUnderline"/>
          <w:highlight w:val="cyan"/>
        </w:rPr>
        <w:t xml:space="preserve">Russia’s </w:t>
      </w:r>
      <w:r w:rsidRPr="00452774">
        <w:rPr>
          <w:rStyle w:val="Emphasis"/>
          <w:highlight w:val="cyan"/>
        </w:rPr>
        <w:t>economic motivations in the Arctic</w:t>
      </w:r>
      <w:r w:rsidRPr="0003033F">
        <w:rPr>
          <w:rStyle w:val="StyleUnderline"/>
        </w:rPr>
        <w:t xml:space="preserve"> Russia’s </w:t>
      </w:r>
      <w:r w:rsidRPr="00452774">
        <w:rPr>
          <w:rStyle w:val="StyleUnderline"/>
          <w:highlight w:val="cyan"/>
        </w:rPr>
        <w:t>extend beyond</w:t>
      </w:r>
      <w:r w:rsidRPr="0003033F">
        <w:rPr>
          <w:rStyle w:val="StyleUnderline"/>
        </w:rPr>
        <w:t xml:space="preserve"> the pursuit of economic </w:t>
      </w:r>
      <w:r w:rsidRPr="00452774">
        <w:rPr>
          <w:rStyle w:val="StyleUnderline"/>
          <w:highlight w:val="cyan"/>
        </w:rPr>
        <w:t>growth</w:t>
      </w:r>
      <w:r w:rsidRPr="0003033F">
        <w:rPr>
          <w:rStyle w:val="StyleUnderline"/>
        </w:rPr>
        <w:t xml:space="preserve"> for the state. </w:t>
      </w:r>
      <w:r w:rsidRPr="00452774">
        <w:rPr>
          <w:rStyle w:val="StyleUnderline"/>
          <w:highlight w:val="cyan"/>
        </w:rPr>
        <w:t>The significance of</w:t>
      </w:r>
      <w:r w:rsidRPr="0003033F">
        <w:rPr>
          <w:rStyle w:val="StyleUnderline"/>
        </w:rPr>
        <w:t xml:space="preserve"> the Arctic </w:t>
      </w:r>
      <w:r w:rsidRPr="00452774">
        <w:rPr>
          <w:rStyle w:val="StyleUnderline"/>
          <w:highlight w:val="cyan"/>
        </w:rPr>
        <w:t xml:space="preserve">resources for the </w:t>
      </w:r>
      <w:r w:rsidRPr="00452774">
        <w:rPr>
          <w:rStyle w:val="Emphasis"/>
          <w:highlight w:val="cyan"/>
        </w:rPr>
        <w:t>patronal system</w:t>
      </w:r>
      <w:r w:rsidRPr="00452774">
        <w:rPr>
          <w:rStyle w:val="StyleUnderline"/>
          <w:highlight w:val="cyan"/>
        </w:rPr>
        <w:t xml:space="preserve"> on which Putin’s regime is built</w:t>
      </w:r>
      <w:r w:rsidRPr="0003033F">
        <w:rPr>
          <w:rStyle w:val="StyleUnderline"/>
        </w:rPr>
        <w:t xml:space="preserve"> on also </w:t>
      </w:r>
      <w:r w:rsidRPr="00452774">
        <w:rPr>
          <w:rStyle w:val="Emphasis"/>
          <w:highlight w:val="cyan"/>
        </w:rPr>
        <w:t>provides ev</w:t>
      </w:r>
      <w:r w:rsidRPr="0003033F">
        <w:rPr>
          <w:rStyle w:val="StyleUnderline"/>
        </w:rPr>
        <w:t xml:space="preserve">idence in support </w:t>
      </w:r>
      <w:r w:rsidRPr="00452774">
        <w:rPr>
          <w:rStyle w:val="StyleUnderline"/>
          <w:highlight w:val="cyan"/>
        </w:rPr>
        <w:t>of</w:t>
      </w:r>
      <w:r w:rsidRPr="0003033F">
        <w:rPr>
          <w:rStyle w:val="StyleUnderline"/>
        </w:rPr>
        <w:t xml:space="preserve"> the</w:t>
      </w:r>
      <w:r w:rsidRPr="003C66C2">
        <w:rPr>
          <w:sz w:val="16"/>
        </w:rPr>
        <w:t xml:space="preserve"> “</w:t>
      </w:r>
      <w:r w:rsidRPr="00452774">
        <w:rPr>
          <w:rStyle w:val="Emphasis"/>
          <w:highlight w:val="cyan"/>
        </w:rPr>
        <w:t>Regime preservation</w:t>
      </w:r>
      <w:r w:rsidRPr="003C66C2">
        <w:rPr>
          <w:sz w:val="16"/>
        </w:rPr>
        <w:t xml:space="preserve">/diversionary” </w:t>
      </w:r>
      <w:r w:rsidRPr="0003033F">
        <w:rPr>
          <w:rStyle w:val="StyleUnderline"/>
        </w:rPr>
        <w:t>hypothesis</w:t>
      </w:r>
      <w:r w:rsidRPr="003C66C2">
        <w:rPr>
          <w:sz w:val="16"/>
        </w:rPr>
        <w:t xml:space="preserve">. Henry Hale writes that “Vladimir </w:t>
      </w:r>
      <w:r w:rsidRPr="00452774">
        <w:rPr>
          <w:rStyle w:val="StyleUnderline"/>
          <w:highlight w:val="cyan"/>
        </w:rPr>
        <w:t>Putin</w:t>
      </w:r>
      <w:r w:rsidRPr="0003033F">
        <w:rPr>
          <w:rStyle w:val="StyleUnderline"/>
        </w:rPr>
        <w:t xml:space="preserve"> has proven to be a master practitioner of patronal politics,” by which he </w:t>
      </w:r>
      <w:r w:rsidRPr="00452774">
        <w:rPr>
          <w:rStyle w:val="StyleUnderline"/>
          <w:highlight w:val="cyan"/>
        </w:rPr>
        <w:t>holds</w:t>
      </w:r>
      <w:r w:rsidRPr="0003033F">
        <w:rPr>
          <w:rStyle w:val="StyleUnderline"/>
        </w:rPr>
        <w:t xml:space="preserve"> on to </w:t>
      </w:r>
      <w:r w:rsidRPr="00452774">
        <w:rPr>
          <w:rStyle w:val="StyleUnderline"/>
          <w:highlight w:val="cyan"/>
        </w:rPr>
        <w:t>power by rewarding</w:t>
      </w:r>
      <w:r w:rsidRPr="0003033F">
        <w:rPr>
          <w:rStyle w:val="StyleUnderline"/>
        </w:rPr>
        <w:t xml:space="preserve"> loyal </w:t>
      </w:r>
      <w:r w:rsidRPr="00452774">
        <w:rPr>
          <w:rStyle w:val="StyleUnderline"/>
          <w:highlight w:val="cyan"/>
        </w:rPr>
        <w:t>political allies</w:t>
      </w:r>
      <w:r w:rsidRPr="0003033F">
        <w:rPr>
          <w:rStyle w:val="StyleUnderline"/>
        </w:rPr>
        <w:t xml:space="preserve"> with economic incentives</w:t>
      </w:r>
      <w:r w:rsidRPr="003C66C2">
        <w:rPr>
          <w:sz w:val="16"/>
        </w:rPr>
        <w:t>, resulting in an economic and political system that is fraught with corruption and nepotism.145 The regime’s patronal system relies heavily on resource rents, which is evidenced by comparing Russia’s reliance on this source of income with that of other Arctic states. Jonathan Markowitz illustrates that while Norway and Russia are about on par in leading the Arctic states in gas and oil exports as a percentage of their respective GDPs, Russia’s reliance on resource rents as a percentage of its GDP is nearly double that of Norway, with the other Arctic states falling far behind in resource rent reliance.146 Specifically, Markowitz estimates that “roughly 40% of Russia’s central government revenue and 60% to 70% of its export earnings derive from the extraction, production, and export of energy.”147 Furthermore, Russia has been largely unsuccessful in diversifying its sources of state revenue, and in 2018 energy resources accounted for 65 percent of Russia’s total exports.148 As a result, both Russia’s macroeconomic stability and—perhaps more importantly to Putin—the stability of the ruling regime’s patronage system, are crucially dependent on energy rents.149</w:t>
      </w:r>
    </w:p>
    <w:p w14:paraId="2FA94960" w14:textId="77777777" w:rsidR="00807465" w:rsidRPr="003C66C2" w:rsidRDefault="00807465" w:rsidP="00807465">
      <w:pPr>
        <w:rPr>
          <w:sz w:val="16"/>
        </w:rPr>
      </w:pPr>
      <w:r w:rsidRPr="003C66C2">
        <w:rPr>
          <w:sz w:val="16"/>
        </w:rPr>
        <w:t>While the regime prioritizes development in Russia’s energy sectors, post-2014 Russian-Western tensions—in particular, Western sanctions—have forced Moscow to pursue development and self-sufficiency in other economic and supply sectors as well.150 In the past decade, Russia has achieved significant growth in its agricultural production for this reason, and some international observers suggest that the climate change in the Arctic may provide Russia with new economic opportunities in this realm. Russia has made great strides in increasing its agricultural production in order to not only fulfill domestic demand, but also to benefit from export revenues. Abrahm Lustgarten writes: Since 2015, Russia’s wheat exports have jumped 100 percent, to about 44 million tons, surpassing those of the United States and Europe. Russia is now the largest wheat exporter in the world, responsible for nearly a quarter of the global market. Russia’s agricultural exports have jumped sixteenfold since 2000 and by 2018 were worth nearly $30 billion, all by relying largely on Russia’s legacy growing regions in its south and west.151</w:t>
      </w:r>
    </w:p>
    <w:p w14:paraId="0C70C431" w14:textId="77777777" w:rsidR="00807465" w:rsidRPr="003C66C2" w:rsidRDefault="00807465" w:rsidP="00807465">
      <w:pPr>
        <w:rPr>
          <w:sz w:val="16"/>
        </w:rPr>
      </w:pPr>
      <w:r w:rsidRPr="003C66C2">
        <w:rPr>
          <w:sz w:val="16"/>
        </w:rPr>
        <w:t>Lustgarten further argues that as the northern lands of the world continue to warm, Russia will be able to commit a greater portion of its vast northern lands to agricultural production, which will result in Russia’s economic standing in comparison with states that are more likely to experience droughts and agricultural decline due to rising global temperatures. In 2003, Putin discussed the idea that Russia may stand to benefit from a warming of its northern territories due to climate change. He is often quoted as stating that “an increase of two or three degrees wouldn’t be so bad for a northern country like Russia. We could spend less on fur coats, and the grain harvest would go up.”152</w:t>
      </w:r>
    </w:p>
    <w:p w14:paraId="5D2336E2" w14:textId="77777777" w:rsidR="00807465" w:rsidRPr="003C66C2" w:rsidRDefault="00807465" w:rsidP="00807465">
      <w:pPr>
        <w:rPr>
          <w:sz w:val="16"/>
        </w:rPr>
      </w:pPr>
      <w:r w:rsidRPr="003C66C2">
        <w:rPr>
          <w:sz w:val="16"/>
        </w:rPr>
        <w:t>Some scholars take an opposing view concerning Russia’s potential to gain from climate change, and Russia’s continued Arctic development projects—even in the face of the ill-effects of climate change—provide additional evidence to that fact that the Russian regime is more interested in its own enrichment and survival than in national economic growth. For example, Heather Conley states that “Russia is warming 2.5 times faster than the rest of the world;” but rather than focusing on the economic benefits Russia may stand to gain, she argues that climate change in the North has already, and will continue to result in increased wildfires, greenhouse gas emissions, droughts, infrastructure damage due to thawing permafrost, decline in Russia’s critical southern agricultural regions, and ultimately a sustained decline in the nation’s annual GDP.153</w:t>
      </w:r>
    </w:p>
    <w:p w14:paraId="2AFD66F3" w14:textId="77777777" w:rsidR="00807465" w:rsidRPr="003C66C2" w:rsidRDefault="00807465" w:rsidP="00807465">
      <w:pPr>
        <w:rPr>
          <w:sz w:val="16"/>
        </w:rPr>
      </w:pPr>
      <w:r w:rsidRPr="003C66C2">
        <w:rPr>
          <w:sz w:val="16"/>
        </w:rPr>
        <w:t>Either way, Moscow has pressed forward resolutely with its development projects despite the potential negative impact of climate change. Moscow’s apparent disregard for such environmental threats perhaps stem from the fact that it sees no plausible alternative for Russia’s economic future, or perhaps Moscow’s ambitions for Russia’s energy development sector simply trump all climate concerns since the regime’s power is rooted in resource rents. It could be that Moscow’s new environmentally friendly assertions are no more than lip service paid to the international community and Russia’s domestic population, demonstrating the Kremlin’s long-practiced strategy of holding on to power through its claims of adhering to legitimate and moral practices, while clearly taking actions that contradict its stated intentions.</w:t>
      </w:r>
    </w:p>
    <w:p w14:paraId="566352DD" w14:textId="77777777" w:rsidR="00807465" w:rsidRPr="003C66C2" w:rsidRDefault="00807465" w:rsidP="00807465">
      <w:pPr>
        <w:rPr>
          <w:sz w:val="16"/>
        </w:rPr>
      </w:pPr>
      <w:r w:rsidRPr="003C66C2">
        <w:rPr>
          <w:sz w:val="16"/>
        </w:rPr>
        <w:t xml:space="preserve">Beyond the Arctic’s resource potential, </w:t>
      </w:r>
      <w:r w:rsidRPr="00BB2B28">
        <w:rPr>
          <w:rStyle w:val="Emphasis"/>
        </w:rPr>
        <w:t>there is a</w:t>
      </w:r>
      <w:r w:rsidRPr="003C66C2">
        <w:rPr>
          <w:sz w:val="16"/>
        </w:rPr>
        <w:t xml:space="preserve">nother </w:t>
      </w:r>
      <w:r w:rsidRPr="00452774">
        <w:rPr>
          <w:rStyle w:val="StyleUnderline"/>
          <w:highlight w:val="cyan"/>
        </w:rPr>
        <w:t>crucial economic opportunity in</w:t>
      </w:r>
      <w:r w:rsidRPr="00BB2B28">
        <w:rPr>
          <w:rStyle w:val="StyleUnderline"/>
        </w:rPr>
        <w:t xml:space="preserve"> the high north</w:t>
      </w:r>
      <w:r w:rsidRPr="003C66C2">
        <w:rPr>
          <w:sz w:val="16"/>
        </w:rPr>
        <w:t xml:space="preserve">: </w:t>
      </w:r>
      <w:r w:rsidRPr="00BB2B28">
        <w:rPr>
          <w:rStyle w:val="StyleUnderline"/>
        </w:rPr>
        <w:t xml:space="preserve">Russia’s exploitation of the </w:t>
      </w:r>
      <w:r w:rsidRPr="00452774">
        <w:rPr>
          <w:rStyle w:val="StyleUnderline"/>
          <w:highlight w:val="cyan"/>
        </w:rPr>
        <w:t>N</w:t>
      </w:r>
      <w:r w:rsidRPr="00BB2B28">
        <w:rPr>
          <w:rStyle w:val="StyleUnderline"/>
        </w:rPr>
        <w:t xml:space="preserve">orthern </w:t>
      </w:r>
      <w:r w:rsidRPr="00452774">
        <w:rPr>
          <w:rStyle w:val="StyleUnderline"/>
          <w:highlight w:val="cyan"/>
        </w:rPr>
        <w:t>S</w:t>
      </w:r>
      <w:r w:rsidRPr="00BB2B28">
        <w:rPr>
          <w:rStyle w:val="StyleUnderline"/>
        </w:rPr>
        <w:t xml:space="preserve">ea </w:t>
      </w:r>
      <w:r w:rsidRPr="00452774">
        <w:rPr>
          <w:rStyle w:val="StyleUnderline"/>
          <w:highlight w:val="cyan"/>
        </w:rPr>
        <w:t>R</w:t>
      </w:r>
      <w:r w:rsidRPr="00BB2B28">
        <w:rPr>
          <w:rStyle w:val="StyleUnderline"/>
        </w:rPr>
        <w:t>oute</w:t>
      </w:r>
      <w:r w:rsidRPr="003C66C2">
        <w:rPr>
          <w:sz w:val="16"/>
        </w:rPr>
        <w:t>. Historically, the NSR has been passable for only three to four months a year,154 but Russia is overcoming this challenge with the world’s largest and most capable fleet of icebreakers.155 A 2017 U.S. Coast Guard-maintained graphic depiction of the world’s icebreakers points that Russia possesses 46 icebreakers—more than the combined total of the otherseven Arctic nations’ icebreaking fleets.156 Additionally, Björn Gunnarsson notes that Russia is currently constructing three nuclear-powered icebreakers with an additional five in planning, all of which will “operate in the more ice-infested eastern part of the NSR, making regular year-round shipping possible along the whole length of the NSR within the next 8–10 years.”157</w:t>
      </w:r>
    </w:p>
    <w:p w14:paraId="3B6ED947" w14:textId="77777777" w:rsidR="00807465" w:rsidRPr="003C66C2" w:rsidRDefault="00807465" w:rsidP="00807465">
      <w:pPr>
        <w:rPr>
          <w:sz w:val="16"/>
        </w:rPr>
      </w:pPr>
      <w:r w:rsidRPr="003C66C2">
        <w:rPr>
          <w:sz w:val="16"/>
        </w:rPr>
        <w:t xml:space="preserve">Put simply, </w:t>
      </w:r>
      <w:r w:rsidRPr="00BB2B28">
        <w:rPr>
          <w:rStyle w:val="StyleUnderline"/>
        </w:rPr>
        <w:t xml:space="preserve">Russia’s </w:t>
      </w:r>
      <w:r w:rsidRPr="00452774">
        <w:rPr>
          <w:rStyle w:val="StyleUnderline"/>
          <w:highlight w:val="cyan"/>
        </w:rPr>
        <w:t>icebreaker fleet makes</w:t>
      </w:r>
      <w:r w:rsidRPr="00BB2B28">
        <w:rPr>
          <w:rStyle w:val="StyleUnderline"/>
        </w:rPr>
        <w:t xml:space="preserve"> it possible for </w:t>
      </w:r>
      <w:r w:rsidRPr="00452774">
        <w:rPr>
          <w:rStyle w:val="StyleUnderline"/>
          <w:highlight w:val="cyan"/>
        </w:rPr>
        <w:t>large cargo</w:t>
      </w:r>
      <w:r w:rsidRPr="00BB2B28">
        <w:rPr>
          <w:rStyle w:val="StyleUnderline"/>
        </w:rPr>
        <w:t xml:space="preserve"> and transport ships to </w:t>
      </w:r>
      <w:r w:rsidRPr="00452774">
        <w:rPr>
          <w:rStyle w:val="StyleUnderline"/>
          <w:highlight w:val="cyan"/>
        </w:rPr>
        <w:t>navigate previously impassable</w:t>
      </w:r>
      <w:r w:rsidRPr="00BB2B28">
        <w:rPr>
          <w:rStyle w:val="StyleUnderline"/>
        </w:rPr>
        <w:t xml:space="preserve">, </w:t>
      </w:r>
      <w:r w:rsidRPr="00464BAB">
        <w:rPr>
          <w:rStyle w:val="StyleUnderline"/>
        </w:rPr>
        <w:t>frozen</w:t>
      </w:r>
      <w:r w:rsidRPr="00BB2B28">
        <w:rPr>
          <w:rStyle w:val="StyleUnderline"/>
        </w:rPr>
        <w:t xml:space="preserve"> </w:t>
      </w:r>
      <w:r w:rsidRPr="00452774">
        <w:rPr>
          <w:rStyle w:val="StyleUnderline"/>
          <w:highlight w:val="cyan"/>
        </w:rPr>
        <w:t>seas</w:t>
      </w:r>
      <w:r w:rsidRPr="003C66C2">
        <w:rPr>
          <w:sz w:val="16"/>
        </w:rPr>
        <w:t xml:space="preserve">. An icebreaker blazes a trail through thick ice, and large trade vessels can follow behind. </w:t>
      </w:r>
      <w:r w:rsidRPr="00BB2B28">
        <w:rPr>
          <w:rStyle w:val="StyleUnderline"/>
        </w:rPr>
        <w:t xml:space="preserve">The capabilities of Russia’s growing icebreaker therefore </w:t>
      </w:r>
      <w:r w:rsidRPr="00452774">
        <w:rPr>
          <w:rStyle w:val="StyleUnderline"/>
          <w:highlight w:val="cyan"/>
        </w:rPr>
        <w:t>present</w:t>
      </w:r>
      <w:r w:rsidRPr="00BB2B28">
        <w:rPr>
          <w:rStyle w:val="StyleUnderline"/>
        </w:rPr>
        <w:t xml:space="preserve"> a </w:t>
      </w:r>
      <w:r w:rsidRPr="00BB2B28">
        <w:rPr>
          <w:rStyle w:val="Emphasis"/>
        </w:rPr>
        <w:t xml:space="preserve">significant </w:t>
      </w:r>
      <w:r w:rsidRPr="00452774">
        <w:rPr>
          <w:rStyle w:val="Emphasis"/>
          <w:highlight w:val="cyan"/>
        </w:rPr>
        <w:t>opportunity</w:t>
      </w:r>
      <w:r w:rsidRPr="00BB2B28">
        <w:rPr>
          <w:rStyle w:val="StyleUnderline"/>
        </w:rPr>
        <w:t xml:space="preserve">, a new high-traffic international trade route. Numerous sources suggest that Russia’s development of the NSR shipping lane could </w:t>
      </w:r>
      <w:r w:rsidRPr="00452774">
        <w:rPr>
          <w:rStyle w:val="StyleUnderline"/>
          <w:highlight w:val="cyan"/>
        </w:rPr>
        <w:t>cut down transit</w:t>
      </w:r>
      <w:r w:rsidRPr="00BB2B28">
        <w:rPr>
          <w:rStyle w:val="StyleUnderline"/>
        </w:rPr>
        <w:t xml:space="preserve"> time between Europe and Asia</w:t>
      </w:r>
      <w:r w:rsidRPr="003C66C2">
        <w:rPr>
          <w:sz w:val="16"/>
        </w:rPr>
        <w:t xml:space="preserve"> by one third to one half compared to the time required for shipments to transit the Suez Canal route.158 Elizabeth Buchanan notes </w:t>
      </w:r>
      <w:r w:rsidRPr="00BB2B28">
        <w:rPr>
          <w:rStyle w:val="StyleUnderline"/>
        </w:rPr>
        <w:t>the economic potential available to Russia with the melting of the Arctic Sea ice, which makes the NSR “viable to use as a transport artery</w:t>
      </w:r>
      <w:r w:rsidRPr="003C66C2">
        <w:rPr>
          <w:sz w:val="16"/>
        </w:rPr>
        <w:t xml:space="preserve">,” suggesting that </w:t>
      </w:r>
      <w:r w:rsidRPr="00BB2B28">
        <w:rPr>
          <w:rStyle w:val="StyleUnderline"/>
        </w:rPr>
        <w:t xml:space="preserve">Russian exploitation of the route “might yet </w:t>
      </w:r>
      <w:r w:rsidRPr="00452774">
        <w:rPr>
          <w:rStyle w:val="StyleUnderline"/>
          <w:highlight w:val="cyan"/>
        </w:rPr>
        <w:t>transform global shipping</w:t>
      </w:r>
      <w:r w:rsidRPr="00BB2B28">
        <w:rPr>
          <w:rStyle w:val="StyleUnderline"/>
        </w:rPr>
        <w:t xml:space="preserve">, </w:t>
      </w:r>
      <w:r w:rsidRPr="00452774">
        <w:rPr>
          <w:rStyle w:val="StyleUnderline"/>
          <w:highlight w:val="cyan"/>
        </w:rPr>
        <w:t>and</w:t>
      </w:r>
      <w:r w:rsidRPr="00BB2B28">
        <w:rPr>
          <w:rStyle w:val="StyleUnderline"/>
        </w:rPr>
        <w:t xml:space="preserve"> with it the movements of </w:t>
      </w:r>
      <w:r w:rsidRPr="00452774">
        <w:rPr>
          <w:rStyle w:val="StyleUnderline"/>
          <w:highlight w:val="cyan"/>
        </w:rPr>
        <w:t>90+ percent of all goods</w:t>
      </w:r>
      <w:r w:rsidRPr="00BB2B28">
        <w:rPr>
          <w:rStyle w:val="StyleUnderline"/>
        </w:rPr>
        <w:t xml:space="preserve"> globally</w:t>
      </w:r>
      <w:r w:rsidRPr="003C66C2">
        <w:rPr>
          <w:sz w:val="16"/>
        </w:rPr>
        <w:t xml:space="preserve">.”159 The </w:t>
      </w:r>
      <w:r w:rsidRPr="00452774">
        <w:rPr>
          <w:rStyle w:val="Emphasis"/>
          <w:highlight w:val="cyan"/>
        </w:rPr>
        <w:t>NSR presents</w:t>
      </w:r>
      <w:r w:rsidRPr="00BB2B28">
        <w:rPr>
          <w:rStyle w:val="Emphasis"/>
        </w:rPr>
        <w:t xml:space="preserve"> an </w:t>
      </w:r>
      <w:r w:rsidRPr="00452774">
        <w:rPr>
          <w:rStyle w:val="Emphasis"/>
          <w:highlight w:val="cyan"/>
        </w:rPr>
        <w:t>opportunity on</w:t>
      </w:r>
      <w:r w:rsidRPr="00BB2B28">
        <w:rPr>
          <w:rStyle w:val="Emphasis"/>
        </w:rPr>
        <w:t xml:space="preserve"> which </w:t>
      </w:r>
      <w:r w:rsidRPr="00452774">
        <w:rPr>
          <w:rStyle w:val="Emphasis"/>
          <w:highlight w:val="cyan"/>
        </w:rPr>
        <w:t>Putin</w:t>
      </w:r>
      <w:r w:rsidRPr="00BB2B28">
        <w:rPr>
          <w:rStyle w:val="Emphasis"/>
        </w:rPr>
        <w:t xml:space="preserve"> intends </w:t>
      </w:r>
      <w:r w:rsidRPr="00452774">
        <w:rPr>
          <w:rStyle w:val="Emphasis"/>
          <w:highlight w:val="cyan"/>
        </w:rPr>
        <w:t>to capitalize</w:t>
      </w:r>
      <w:r w:rsidRPr="00BB2B28">
        <w:rPr>
          <w:rStyle w:val="Emphasis"/>
        </w:rPr>
        <w:t xml:space="preserve"> on</w:t>
      </w:r>
      <w:r w:rsidRPr="003C66C2">
        <w:rPr>
          <w:sz w:val="16"/>
        </w:rPr>
        <w:t>. Thus, in 2018 he decreed that NSR shipments need to reach 80 million tons by 2024, double the transit totals that were achieved in 2020.160</w:t>
      </w:r>
    </w:p>
    <w:p w14:paraId="26924F56" w14:textId="77777777" w:rsidR="00807465" w:rsidRDefault="00807465" w:rsidP="00807465">
      <w:pPr>
        <w:rPr>
          <w:sz w:val="16"/>
        </w:rPr>
      </w:pPr>
      <w:r w:rsidRPr="00BB2B28">
        <w:rPr>
          <w:rStyle w:val="Emphasis"/>
        </w:rPr>
        <w:t>The NSR is</w:t>
      </w:r>
      <w:r w:rsidRPr="003C66C2">
        <w:rPr>
          <w:sz w:val="16"/>
        </w:rPr>
        <w:t xml:space="preserve"> also </w:t>
      </w:r>
      <w:r w:rsidRPr="00BB2B28">
        <w:rPr>
          <w:rStyle w:val="Emphasis"/>
        </w:rPr>
        <w:t>a source of economic potential</w:t>
      </w:r>
      <w:r w:rsidRPr="003C66C2">
        <w:rPr>
          <w:sz w:val="16"/>
        </w:rPr>
        <w:t xml:space="preserve"> that Russia is determined to control. In 2018 Russia began working to restrict the transit of foreign military vessels through the NSR, and according to Sliwa and Aliyev, “Russia’s deputy prime minster stated that the government is also considering allowing transportation of hydrocarbons along the NSR on Russian ships only.”161 If this attempt at Russia military-backed gatekeeping in the NSR comes true, </w:t>
      </w:r>
      <w:r w:rsidRPr="00BB2B28">
        <w:rPr>
          <w:rStyle w:val="StyleUnderline"/>
        </w:rPr>
        <w:t>it would</w:t>
      </w:r>
      <w:r w:rsidRPr="003C66C2">
        <w:rPr>
          <w:sz w:val="16"/>
        </w:rPr>
        <w:t xml:space="preserve"> also </w:t>
      </w:r>
      <w:r w:rsidRPr="00BB2B28">
        <w:rPr>
          <w:rStyle w:val="StyleUnderline"/>
        </w:rPr>
        <w:t>mean</w:t>
      </w:r>
      <w:r w:rsidRPr="003C66C2">
        <w:rPr>
          <w:sz w:val="16"/>
        </w:rPr>
        <w:t xml:space="preserve"> that other </w:t>
      </w:r>
      <w:r w:rsidRPr="00452774">
        <w:rPr>
          <w:rStyle w:val="StyleUnderline"/>
          <w:highlight w:val="cyan"/>
        </w:rPr>
        <w:t>Arctic nations</w:t>
      </w:r>
      <w:r w:rsidRPr="003C66C2">
        <w:rPr>
          <w:sz w:val="16"/>
        </w:rPr>
        <w:t xml:space="preserve"> </w:t>
      </w:r>
      <w:r w:rsidRPr="00BB2B28">
        <w:rPr>
          <w:rStyle w:val="StyleUnderline"/>
        </w:rPr>
        <w:t>are</w:t>
      </w:r>
      <w:r w:rsidRPr="003C66C2">
        <w:rPr>
          <w:sz w:val="16"/>
        </w:rPr>
        <w:t xml:space="preserve"> either excluded from benefiting from being able to navigate these routes freely—as is allowed per UNCLOS—or at the least </w:t>
      </w:r>
      <w:r w:rsidRPr="00452774">
        <w:rPr>
          <w:rStyle w:val="Emphasis"/>
          <w:highlight w:val="cyan"/>
        </w:rPr>
        <w:t>forced to pay Russia</w:t>
      </w:r>
      <w:r w:rsidRPr="00BB2B28">
        <w:rPr>
          <w:rStyle w:val="Emphasis"/>
        </w:rPr>
        <w:t xml:space="preserve"> for the right of passage</w:t>
      </w:r>
      <w:r w:rsidRPr="003C66C2">
        <w:rPr>
          <w:sz w:val="16"/>
        </w:rPr>
        <w:t>.</w:t>
      </w:r>
    </w:p>
    <w:p w14:paraId="55FA6836" w14:textId="77777777" w:rsidR="00807465" w:rsidRDefault="00807465" w:rsidP="00807465">
      <w:pPr>
        <w:rPr>
          <w:sz w:val="16"/>
        </w:rPr>
      </w:pPr>
    </w:p>
    <w:p w14:paraId="027CD4E2" w14:textId="77777777" w:rsidR="00807465" w:rsidRDefault="00807465" w:rsidP="00807465">
      <w:pPr>
        <w:pStyle w:val="Heading4"/>
      </w:pPr>
      <w:r>
        <w:t xml:space="preserve">Regime instability leads to </w:t>
      </w:r>
      <w:r w:rsidRPr="00EC0D1C">
        <w:rPr>
          <w:u w:val="single"/>
        </w:rPr>
        <w:t>nuclear war</w:t>
      </w:r>
      <w:r>
        <w:t xml:space="preserve"> via </w:t>
      </w:r>
      <w:r w:rsidRPr="00EC0D1C">
        <w:rPr>
          <w:u w:val="single"/>
        </w:rPr>
        <w:t>civil war</w:t>
      </w:r>
      <w:r>
        <w:t xml:space="preserve">, </w:t>
      </w:r>
      <w:r w:rsidRPr="00EC0D1C">
        <w:rPr>
          <w:u w:val="single"/>
        </w:rPr>
        <w:t>economic decline</w:t>
      </w:r>
      <w:r>
        <w:t xml:space="preserve">, </w:t>
      </w:r>
      <w:r w:rsidRPr="00EC0D1C">
        <w:rPr>
          <w:u w:val="single"/>
        </w:rPr>
        <w:t>supply chain disruption</w:t>
      </w:r>
      <w:r>
        <w:t xml:space="preserve"> and </w:t>
      </w:r>
      <w:r w:rsidRPr="00EC0D1C">
        <w:rPr>
          <w:u w:val="single"/>
        </w:rPr>
        <w:t>separatism</w:t>
      </w:r>
      <w:r>
        <w:t xml:space="preserve">. </w:t>
      </w:r>
    </w:p>
    <w:p w14:paraId="09FF9FD9" w14:textId="77777777" w:rsidR="00807465" w:rsidRPr="00024015" w:rsidRDefault="00807465" w:rsidP="00807465">
      <w:r w:rsidRPr="008C16D4">
        <w:rPr>
          <w:rStyle w:val="Style13ptBold"/>
        </w:rPr>
        <w:t>Yap 25</w:t>
      </w:r>
      <w:r>
        <w:t xml:space="preserve">, Singapore-based independent research analyst and venture architect specializing in market development and business strategy for early-stage ventures and SMEs (Shiwen, “Power at the Brink: Looming Leadership Crises in China and Russia,” </w:t>
      </w:r>
      <w:r w:rsidRPr="00F2355E">
        <w:rPr>
          <w:i/>
          <w:iCs/>
        </w:rPr>
        <w:t>Modern Diplomacy</w:t>
      </w:r>
      <w:r>
        <w:t>, https://moderndiplomacy.eu/2025/04/07/power-at-the-brink-looming-leadership-crises-in-china-and-russia/)//BB</w:t>
      </w:r>
    </w:p>
    <w:p w14:paraId="2EA3EEB9" w14:textId="77777777" w:rsidR="00807465" w:rsidRPr="00EC0D1C" w:rsidRDefault="00807465" w:rsidP="00807465">
      <w:pPr>
        <w:rPr>
          <w:sz w:val="16"/>
        </w:rPr>
      </w:pPr>
      <w:r w:rsidRPr="00EC0D1C">
        <w:rPr>
          <w:sz w:val="16"/>
        </w:rPr>
        <w:t>Russia’s Personalized Regime &amp; Succession Uncertainty</w:t>
      </w:r>
    </w:p>
    <w:p w14:paraId="620A0417" w14:textId="77777777" w:rsidR="00807465" w:rsidRPr="00EC0D1C" w:rsidRDefault="00807465" w:rsidP="00807465">
      <w:pPr>
        <w:rPr>
          <w:sz w:val="16"/>
        </w:rPr>
      </w:pPr>
      <w:r w:rsidRPr="00EC0D1C">
        <w:rPr>
          <w:sz w:val="16"/>
        </w:rPr>
        <w:t xml:space="preserve">Similarly, Vladimir </w:t>
      </w:r>
      <w:r w:rsidRPr="00452774">
        <w:rPr>
          <w:rStyle w:val="StyleUnderline"/>
          <w:highlight w:val="cyan"/>
        </w:rPr>
        <w:t>Putin’s</w:t>
      </w:r>
      <w:r w:rsidRPr="00EC0D1C">
        <w:rPr>
          <w:sz w:val="16"/>
        </w:rPr>
        <w:t xml:space="preserve"> Russia has long been characterized by a highly personalized regime sustained by the myth of autocratic competence, where </w:t>
      </w:r>
      <w:r w:rsidRPr="00452774">
        <w:rPr>
          <w:rStyle w:val="StyleUnderline"/>
          <w:highlight w:val="cyan"/>
        </w:rPr>
        <w:t xml:space="preserve">power is maintained through </w:t>
      </w:r>
      <w:r w:rsidRPr="00801A3C">
        <w:rPr>
          <w:rStyle w:val="StyleUnderline"/>
        </w:rPr>
        <w:t>the</w:t>
      </w:r>
      <w:r w:rsidRPr="00E852AC">
        <w:rPr>
          <w:rStyle w:val="StyleUnderline"/>
        </w:rPr>
        <w:t xml:space="preserve"> loyalty of </w:t>
      </w:r>
      <w:r w:rsidRPr="00452774">
        <w:rPr>
          <w:rStyle w:val="StyleUnderline"/>
          <w:highlight w:val="cyan"/>
        </w:rPr>
        <w:t>a small inner circle</w:t>
      </w:r>
      <w:r w:rsidRPr="00EC0D1C">
        <w:rPr>
          <w:sz w:val="16"/>
        </w:rPr>
        <w:t xml:space="preserve"> rather than through robust institutional checks.</w:t>
      </w:r>
    </w:p>
    <w:p w14:paraId="354BCF98" w14:textId="77777777" w:rsidR="00807465" w:rsidRPr="00EC0D1C" w:rsidRDefault="00807465" w:rsidP="00807465">
      <w:pPr>
        <w:rPr>
          <w:sz w:val="16"/>
        </w:rPr>
      </w:pPr>
      <w:r w:rsidRPr="00EC0D1C">
        <w:rPr>
          <w:sz w:val="16"/>
        </w:rPr>
        <w:t>Over his more than two-decade tenure, Putin has systematically eliminated potential rivals and has relied on a network of close allies—often family members or long-time confidants—to secure his hold on power.</w:t>
      </w:r>
    </w:p>
    <w:p w14:paraId="3867C54C" w14:textId="77777777" w:rsidR="00807465" w:rsidRPr="00EC0D1C" w:rsidRDefault="00807465" w:rsidP="00807465">
      <w:pPr>
        <w:rPr>
          <w:sz w:val="16"/>
        </w:rPr>
      </w:pPr>
      <w:r w:rsidRPr="00EC0D1C">
        <w:rPr>
          <w:sz w:val="16"/>
        </w:rPr>
        <w:t xml:space="preserve">Putin’s approach has its roots in the turbulent post-Soviet era, a reflection of him being a product of the old Soviet empire. </w:t>
      </w:r>
      <w:r w:rsidRPr="00E852AC">
        <w:rPr>
          <w:rStyle w:val="StyleUnderline"/>
        </w:rPr>
        <w:t xml:space="preserve">Although his </w:t>
      </w:r>
      <w:r w:rsidRPr="00801A3C">
        <w:rPr>
          <w:rStyle w:val="StyleUnderline"/>
        </w:rPr>
        <w:t>early rule promised a degree of stability,</w:t>
      </w:r>
      <w:r w:rsidRPr="00E852AC">
        <w:rPr>
          <w:rStyle w:val="StyleUnderline"/>
        </w:rPr>
        <w:t xml:space="preserve"> </w:t>
      </w:r>
      <w:r w:rsidRPr="00452774">
        <w:rPr>
          <w:rStyle w:val="StyleUnderline"/>
          <w:highlight w:val="cyan"/>
        </w:rPr>
        <w:t>concentration of power has created a system with weak</w:t>
      </w:r>
      <w:r w:rsidRPr="00E852AC">
        <w:rPr>
          <w:rStyle w:val="StyleUnderline"/>
        </w:rPr>
        <w:t xml:space="preserve"> formal </w:t>
      </w:r>
      <w:r w:rsidRPr="00452774">
        <w:rPr>
          <w:rStyle w:val="StyleUnderline"/>
          <w:highlight w:val="cyan"/>
        </w:rPr>
        <w:t>institutions for</w:t>
      </w:r>
      <w:r w:rsidRPr="00E852AC">
        <w:rPr>
          <w:rStyle w:val="StyleUnderline"/>
        </w:rPr>
        <w:t xml:space="preserve"> leadership </w:t>
      </w:r>
      <w:r w:rsidRPr="00452774">
        <w:rPr>
          <w:rStyle w:val="StyleUnderline"/>
          <w:highlight w:val="cyan"/>
        </w:rPr>
        <w:t>transition</w:t>
      </w:r>
      <w:r w:rsidRPr="00EC0D1C">
        <w:rPr>
          <w:sz w:val="16"/>
        </w:rPr>
        <w:t>.</w:t>
      </w:r>
    </w:p>
    <w:p w14:paraId="0008CE9A" w14:textId="77777777" w:rsidR="00807465" w:rsidRPr="00EC0D1C" w:rsidRDefault="00807465" w:rsidP="00807465">
      <w:pPr>
        <w:rPr>
          <w:sz w:val="16"/>
        </w:rPr>
      </w:pPr>
      <w:r w:rsidRPr="00EC0D1C">
        <w:rPr>
          <w:sz w:val="16"/>
        </w:rPr>
        <w:t xml:space="preserve">Unlike the more diversified bureaucracy of the Chinese party-state, </w:t>
      </w:r>
      <w:r w:rsidRPr="00452774">
        <w:rPr>
          <w:rStyle w:val="StyleUnderline"/>
          <w:highlight w:val="cyan"/>
        </w:rPr>
        <w:t>Russia’s political structure has few mechanisms to absorb</w:t>
      </w:r>
      <w:r w:rsidRPr="00E852AC">
        <w:rPr>
          <w:rStyle w:val="StyleUnderline"/>
        </w:rPr>
        <w:t xml:space="preserve"> a sudden </w:t>
      </w:r>
      <w:r w:rsidRPr="00452774">
        <w:rPr>
          <w:rStyle w:val="StyleUnderline"/>
          <w:highlight w:val="cyan"/>
        </w:rPr>
        <w:t>departure of a leader</w:t>
      </w:r>
      <w:r w:rsidRPr="00E852AC">
        <w:rPr>
          <w:rStyle w:val="StyleUnderline"/>
        </w:rPr>
        <w:t xml:space="preserve"> whose authority is heavily personalized</w:t>
      </w:r>
      <w:r w:rsidRPr="00EC0D1C">
        <w:rPr>
          <w:sz w:val="16"/>
        </w:rPr>
        <w:t>. However, the invasion of Ukraine has changed the configurations of power under Putin.</w:t>
      </w:r>
    </w:p>
    <w:p w14:paraId="6CEAA330" w14:textId="77777777" w:rsidR="00807465" w:rsidRPr="00EC0D1C" w:rsidRDefault="00807465" w:rsidP="00807465">
      <w:pPr>
        <w:rPr>
          <w:sz w:val="16"/>
        </w:rPr>
      </w:pPr>
      <w:r w:rsidRPr="00452774">
        <w:rPr>
          <w:rStyle w:val="StyleUnderline"/>
          <w:highlight w:val="cyan"/>
        </w:rPr>
        <w:t>Should Putin</w:t>
      </w:r>
      <w:r w:rsidRPr="00EC0D1C">
        <w:rPr>
          <w:sz w:val="16"/>
        </w:rPr>
        <w:t xml:space="preserve"> suddenly step down, die, or </w:t>
      </w:r>
      <w:r w:rsidRPr="00452774">
        <w:rPr>
          <w:rStyle w:val="Emphasis"/>
          <w:highlight w:val="cyan"/>
        </w:rPr>
        <w:t>be forced out</w:t>
      </w:r>
      <w:r w:rsidRPr="00452774">
        <w:rPr>
          <w:rStyle w:val="StyleUnderline"/>
          <w:highlight w:val="cyan"/>
        </w:rPr>
        <w:t>, the lack of a</w:t>
      </w:r>
      <w:r w:rsidRPr="00E852AC">
        <w:rPr>
          <w:rStyle w:val="StyleUnderline"/>
        </w:rPr>
        <w:t xml:space="preserve"> clearly institutionalized </w:t>
      </w:r>
      <w:r w:rsidRPr="00452774">
        <w:rPr>
          <w:rStyle w:val="StyleUnderline"/>
          <w:highlight w:val="cyan"/>
        </w:rPr>
        <w:t xml:space="preserve">succession </w:t>
      </w:r>
      <w:r w:rsidRPr="00900C71">
        <w:rPr>
          <w:rStyle w:val="StyleUnderline"/>
        </w:rPr>
        <w:t xml:space="preserve">process </w:t>
      </w:r>
      <w:r w:rsidRPr="00452774">
        <w:rPr>
          <w:rStyle w:val="StyleUnderline"/>
          <w:highlight w:val="cyan"/>
        </w:rPr>
        <w:t>could lead to</w:t>
      </w:r>
      <w:r w:rsidRPr="00900C71">
        <w:rPr>
          <w:rStyle w:val="StyleUnderline"/>
        </w:rPr>
        <w:t xml:space="preserve"> a scramble among</w:t>
      </w:r>
      <w:r w:rsidRPr="00E852AC">
        <w:rPr>
          <w:rStyle w:val="StyleUnderline"/>
        </w:rPr>
        <w:t xml:space="preserve"> factions</w:t>
      </w:r>
      <w:r w:rsidRPr="00EC0D1C">
        <w:rPr>
          <w:sz w:val="16"/>
        </w:rPr>
        <w:t xml:space="preserve">, potentially </w:t>
      </w:r>
      <w:r w:rsidRPr="00E852AC">
        <w:rPr>
          <w:rStyle w:val="Emphasis"/>
        </w:rPr>
        <w:t>igniting a</w:t>
      </w:r>
      <w:r w:rsidRPr="00EC0D1C">
        <w:rPr>
          <w:sz w:val="16"/>
        </w:rPr>
        <w:t xml:space="preserve"> crisis or even a </w:t>
      </w:r>
      <w:r w:rsidRPr="00452774">
        <w:rPr>
          <w:rStyle w:val="Emphasis"/>
          <w:highlight w:val="cyan"/>
        </w:rPr>
        <w:t>civil conflict</w:t>
      </w:r>
      <w:r w:rsidRPr="00EC0D1C">
        <w:rPr>
          <w:sz w:val="16"/>
        </w:rPr>
        <w:t>.</w:t>
      </w:r>
    </w:p>
    <w:p w14:paraId="00835FF4" w14:textId="77777777" w:rsidR="00807465" w:rsidRPr="00EC0D1C" w:rsidRDefault="00807465" w:rsidP="00807465">
      <w:pPr>
        <w:rPr>
          <w:sz w:val="16"/>
        </w:rPr>
      </w:pPr>
      <w:r w:rsidRPr="00EC0D1C">
        <w:rPr>
          <w:sz w:val="16"/>
        </w:rPr>
        <w:t>Moreover, Putin’s dependence on personal networks has led to an environment of mistrust even within the elite. Purges and arrests of high-ranking officials, often on corruption or fraud charges, further erode the stability of the regime.</w:t>
      </w:r>
    </w:p>
    <w:p w14:paraId="4B04C9F7" w14:textId="77777777" w:rsidR="00807465" w:rsidRPr="00EC0D1C" w:rsidRDefault="00807465" w:rsidP="00807465">
      <w:pPr>
        <w:rPr>
          <w:sz w:val="16"/>
        </w:rPr>
      </w:pPr>
      <w:r w:rsidRPr="00801A3C">
        <w:rPr>
          <w:rStyle w:val="StyleUnderline"/>
        </w:rPr>
        <w:t>In a scenario where Putin’s authority is abruptly removed, these fractures could</w:t>
      </w:r>
      <w:r w:rsidRPr="00E852AC">
        <w:rPr>
          <w:rStyle w:val="StyleUnderline"/>
        </w:rPr>
        <w:t xml:space="preserve"> intensify into </w:t>
      </w:r>
      <w:r w:rsidRPr="00452774">
        <w:rPr>
          <w:rStyle w:val="StyleUnderline"/>
          <w:highlight w:val="cyan"/>
        </w:rPr>
        <w:t>open power struggles</w:t>
      </w:r>
      <w:r w:rsidRPr="00E852AC">
        <w:rPr>
          <w:rStyle w:val="StyleUnderline"/>
        </w:rPr>
        <w:t xml:space="preserve">, </w:t>
      </w:r>
      <w:r w:rsidRPr="00452774">
        <w:rPr>
          <w:rStyle w:val="Emphasis"/>
          <w:highlight w:val="cyan"/>
        </w:rPr>
        <w:t>destabiliz</w:t>
      </w:r>
      <w:r w:rsidRPr="00E852AC">
        <w:rPr>
          <w:rStyle w:val="StyleUnderline"/>
        </w:rPr>
        <w:t xml:space="preserve">ing </w:t>
      </w:r>
      <w:r w:rsidRPr="00452774">
        <w:rPr>
          <w:rStyle w:val="StyleUnderline"/>
          <w:highlight w:val="cyan"/>
        </w:rPr>
        <w:t>Russia</w:t>
      </w:r>
      <w:r w:rsidRPr="00E852AC">
        <w:rPr>
          <w:rStyle w:val="StyleUnderline"/>
        </w:rPr>
        <w:t xml:space="preserve"> both politically and economically</w:t>
      </w:r>
      <w:r w:rsidRPr="00EC0D1C">
        <w:rPr>
          <w:sz w:val="16"/>
        </w:rPr>
        <w:t xml:space="preserve">. Experts have noted that without a transparent and pre-arranged line of succession, </w:t>
      </w:r>
      <w:r w:rsidRPr="00452774">
        <w:rPr>
          <w:rStyle w:val="StyleUnderline"/>
          <w:highlight w:val="cyan"/>
        </w:rPr>
        <w:t>Russia risks an internal conflict</w:t>
      </w:r>
      <w:r w:rsidRPr="00EC0D1C">
        <w:rPr>
          <w:sz w:val="16"/>
        </w:rPr>
        <w:t xml:space="preserve"> that could undermine its strategic posture internationally.</w:t>
      </w:r>
    </w:p>
    <w:p w14:paraId="11C4D6A9" w14:textId="77777777" w:rsidR="00807465" w:rsidRPr="00EC0D1C" w:rsidRDefault="00807465" w:rsidP="00807465">
      <w:pPr>
        <w:rPr>
          <w:sz w:val="16"/>
        </w:rPr>
      </w:pPr>
      <w:r w:rsidRPr="00EC0D1C">
        <w:rPr>
          <w:sz w:val="16"/>
        </w:rPr>
        <w:t>Comparative Dynamics &amp; Implications for International Stability</w:t>
      </w:r>
    </w:p>
    <w:p w14:paraId="476BCCBD" w14:textId="77777777" w:rsidR="00807465" w:rsidRPr="00EC0D1C" w:rsidRDefault="00807465" w:rsidP="00807465">
      <w:pPr>
        <w:rPr>
          <w:sz w:val="16"/>
        </w:rPr>
      </w:pPr>
      <w:r w:rsidRPr="00EC0D1C">
        <w:rPr>
          <w:sz w:val="16"/>
        </w:rPr>
        <w:t>While the domestic structures of China and Russia differ, both share the common risk of a leadership crisis. This is due to the over-concentration of power and the sidelining of succession planning.</w:t>
      </w:r>
    </w:p>
    <w:p w14:paraId="0D9A431C" w14:textId="77777777" w:rsidR="00807465" w:rsidRPr="00EC0D1C" w:rsidRDefault="00807465" w:rsidP="00807465">
      <w:pPr>
        <w:rPr>
          <w:sz w:val="16"/>
        </w:rPr>
      </w:pPr>
      <w:r w:rsidRPr="00EC0D1C">
        <w:rPr>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14:paraId="720D317B" w14:textId="77777777" w:rsidR="00807465" w:rsidRPr="00EC0D1C" w:rsidRDefault="00807465" w:rsidP="00807465">
      <w:pPr>
        <w:rPr>
          <w:sz w:val="16"/>
        </w:rPr>
      </w:pPr>
      <w:r w:rsidRPr="00452774">
        <w:rPr>
          <w:rStyle w:val="StyleUnderline"/>
          <w:highlight w:val="cyan"/>
        </w:rPr>
        <w:t>An unstable transition</w:t>
      </w:r>
      <w:r w:rsidRPr="00EC0D1C">
        <w:rPr>
          <w:sz w:val="16"/>
        </w:rPr>
        <w:t xml:space="preserve"> in either country </w:t>
      </w:r>
      <w:r w:rsidRPr="00452774">
        <w:rPr>
          <w:rStyle w:val="StyleUnderline"/>
          <w:highlight w:val="cyan"/>
        </w:rPr>
        <w:t xml:space="preserve">would have </w:t>
      </w:r>
      <w:r w:rsidRPr="00452774">
        <w:rPr>
          <w:rStyle w:val="Emphasis"/>
          <w:highlight w:val="cyan"/>
        </w:rPr>
        <w:t>significant international repercussions</w:t>
      </w:r>
      <w:r w:rsidRPr="00EC0D1C">
        <w:rPr>
          <w:sz w:val="16"/>
        </w:rPr>
        <w:t>. For China, a leadership crisis could lead to policy uncertainty at a time when it is asserting itself on the global stage through initiatives like the Belt and Road Initiative (BRI) and a more assertive stance in regional territorial disputes.</w:t>
      </w:r>
    </w:p>
    <w:p w14:paraId="7F30313E" w14:textId="77777777" w:rsidR="00807465" w:rsidRPr="00EC0D1C" w:rsidRDefault="00807465" w:rsidP="00807465">
      <w:pPr>
        <w:rPr>
          <w:sz w:val="16"/>
        </w:rPr>
      </w:pPr>
      <w:r w:rsidRPr="00452774">
        <w:rPr>
          <w:rStyle w:val="StyleUnderline"/>
          <w:highlight w:val="cyan"/>
        </w:rPr>
        <w:t xml:space="preserve">Instability could affect </w:t>
      </w:r>
      <w:r w:rsidRPr="00452774">
        <w:rPr>
          <w:rStyle w:val="Emphasis"/>
          <w:highlight w:val="cyan"/>
        </w:rPr>
        <w:t>global markets</w:t>
      </w:r>
      <w:r w:rsidRPr="00452774">
        <w:rPr>
          <w:rStyle w:val="StyleUnderline"/>
          <w:highlight w:val="cyan"/>
        </w:rPr>
        <w:t xml:space="preserve">, </w:t>
      </w:r>
      <w:r w:rsidRPr="00452774">
        <w:rPr>
          <w:rStyle w:val="Emphasis"/>
          <w:highlight w:val="cyan"/>
        </w:rPr>
        <w:t>supply chains</w:t>
      </w:r>
      <w:r w:rsidRPr="00452774">
        <w:rPr>
          <w:rStyle w:val="StyleUnderline"/>
          <w:highlight w:val="cyan"/>
        </w:rPr>
        <w:t xml:space="preserve">, and </w:t>
      </w:r>
      <w:r w:rsidRPr="00452774">
        <w:rPr>
          <w:rStyle w:val="Emphasis"/>
          <w:highlight w:val="cyan"/>
        </w:rPr>
        <w:t>international security</w:t>
      </w:r>
      <w:r w:rsidRPr="00EC0D1C">
        <w:rPr>
          <w:sz w:val="16"/>
        </w:rPr>
        <w:t>, especially given China’s role as the world’s second-largest economy and a key player in global governance.</w:t>
      </w:r>
    </w:p>
    <w:p w14:paraId="76DE1793" w14:textId="77777777" w:rsidR="00807465" w:rsidRPr="00EC0D1C" w:rsidRDefault="00807465" w:rsidP="00807465">
      <w:pPr>
        <w:rPr>
          <w:sz w:val="16"/>
        </w:rPr>
      </w:pPr>
      <w:r w:rsidRPr="00EC0D1C">
        <w:rPr>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14:paraId="413B4C93" w14:textId="77777777" w:rsidR="00807465" w:rsidRPr="00EC0D1C" w:rsidRDefault="00807465" w:rsidP="00807465">
      <w:pPr>
        <w:rPr>
          <w:sz w:val="16"/>
        </w:rPr>
      </w:pPr>
      <w:r w:rsidRPr="00EC0D1C">
        <w:rPr>
          <w:sz w:val="16"/>
        </w:rPr>
        <w:t xml:space="preserve">In Russia, </w:t>
      </w:r>
      <w:r w:rsidRPr="00E852AC">
        <w:rPr>
          <w:rStyle w:val="StyleUnderline"/>
        </w:rPr>
        <w:t>the potential for an abrupt or contested transition poses</w:t>
      </w:r>
      <w:r w:rsidRPr="00EC0D1C">
        <w:rPr>
          <w:sz w:val="16"/>
        </w:rPr>
        <w:t xml:space="preserve"> risks </w:t>
      </w:r>
      <w:r w:rsidRPr="00E852AC">
        <w:rPr>
          <w:rStyle w:val="StyleUnderline"/>
        </w:rPr>
        <w:t>not</w:t>
      </w:r>
      <w:r w:rsidRPr="00EC0D1C">
        <w:rPr>
          <w:sz w:val="16"/>
        </w:rPr>
        <w:t xml:space="preserve"> only domestically but also </w:t>
      </w:r>
      <w:r w:rsidRPr="00E852AC">
        <w:rPr>
          <w:rStyle w:val="StyleUnderline"/>
        </w:rPr>
        <w:t>in</w:t>
      </w:r>
      <w:r w:rsidRPr="00EC0D1C">
        <w:rPr>
          <w:sz w:val="16"/>
        </w:rPr>
        <w:t xml:space="preserve"> its relations with </w:t>
      </w:r>
      <w:r w:rsidRPr="00E852AC">
        <w:rPr>
          <w:rStyle w:val="StyleUnderline"/>
        </w:rPr>
        <w:t>Europe and NATO</w:t>
      </w:r>
      <w:r w:rsidRPr="00EC0D1C">
        <w:rPr>
          <w:sz w:val="16"/>
        </w:rPr>
        <w:t xml:space="preserve">. </w:t>
      </w:r>
      <w:r w:rsidRPr="00E852AC">
        <w:rPr>
          <w:rStyle w:val="StyleUnderline"/>
        </w:rPr>
        <w:t xml:space="preserve">A </w:t>
      </w:r>
      <w:r w:rsidRPr="00452774">
        <w:rPr>
          <w:rStyle w:val="StyleUnderline"/>
          <w:highlight w:val="cyan"/>
        </w:rPr>
        <w:t>power struggle</w:t>
      </w:r>
      <w:r w:rsidRPr="00E852AC">
        <w:rPr>
          <w:rStyle w:val="StyleUnderline"/>
        </w:rPr>
        <w:t xml:space="preserve"> in Moscow </w:t>
      </w:r>
      <w:r w:rsidRPr="00452774">
        <w:rPr>
          <w:rStyle w:val="StyleUnderline"/>
          <w:highlight w:val="cyan"/>
        </w:rPr>
        <w:t xml:space="preserve">may embolden </w:t>
      </w:r>
      <w:r w:rsidRPr="00452774">
        <w:rPr>
          <w:rStyle w:val="Emphasis"/>
          <w:highlight w:val="cyan"/>
        </w:rPr>
        <w:t>separatist movements</w:t>
      </w:r>
      <w:r w:rsidRPr="00452774">
        <w:rPr>
          <w:rStyle w:val="StyleUnderline"/>
          <w:highlight w:val="cyan"/>
        </w:rPr>
        <w:t xml:space="preserve"> in</w:t>
      </w:r>
      <w:r w:rsidRPr="00EC0D1C">
        <w:rPr>
          <w:sz w:val="16"/>
        </w:rPr>
        <w:t xml:space="preserve"> places such as </w:t>
      </w:r>
      <w:r w:rsidRPr="00452774">
        <w:rPr>
          <w:rStyle w:val="StyleUnderline"/>
          <w:highlight w:val="cyan"/>
        </w:rPr>
        <w:t>Chechnya</w:t>
      </w:r>
      <w:r w:rsidRPr="00EC0D1C">
        <w:rPr>
          <w:sz w:val="16"/>
        </w:rPr>
        <w:t>.</w:t>
      </w:r>
    </w:p>
    <w:p w14:paraId="1AF58C14" w14:textId="77777777" w:rsidR="00807465" w:rsidRDefault="00807465" w:rsidP="00807465">
      <w:pPr>
        <w:rPr>
          <w:sz w:val="16"/>
        </w:rPr>
      </w:pPr>
      <w:r w:rsidRPr="00452774">
        <w:rPr>
          <w:rStyle w:val="Emphasis"/>
          <w:highlight w:val="cyan"/>
        </w:rPr>
        <w:t>Given Russia’s</w:t>
      </w:r>
      <w:r w:rsidRPr="00EC0D1C">
        <w:rPr>
          <w:rStyle w:val="Emphasis"/>
        </w:rPr>
        <w:t xml:space="preserve"> significant </w:t>
      </w:r>
      <w:r w:rsidRPr="00452774">
        <w:rPr>
          <w:rStyle w:val="Emphasis"/>
          <w:highlight w:val="cyan"/>
        </w:rPr>
        <w:t>nuclear arsenal</w:t>
      </w:r>
      <w:r w:rsidRPr="00EC0D1C">
        <w:rPr>
          <w:sz w:val="16"/>
        </w:rPr>
        <w:t xml:space="preserve"> and its strategic influence over Eastern Europe, </w:t>
      </w:r>
      <w:r w:rsidRPr="00452774">
        <w:rPr>
          <w:rStyle w:val="StyleUnderline"/>
          <w:highlight w:val="cyan"/>
        </w:rPr>
        <w:t>any</w:t>
      </w:r>
      <w:r w:rsidRPr="00E852AC">
        <w:rPr>
          <w:rStyle w:val="StyleUnderline"/>
        </w:rPr>
        <w:t xml:space="preserve"> internal collapse or </w:t>
      </w:r>
      <w:r w:rsidRPr="00452774">
        <w:rPr>
          <w:rStyle w:val="StyleUnderline"/>
          <w:highlight w:val="cyan"/>
        </w:rPr>
        <w:t>prolonged instability could trigger</w:t>
      </w:r>
      <w:r w:rsidRPr="00E852AC">
        <w:rPr>
          <w:rStyle w:val="StyleUnderline"/>
        </w:rPr>
        <w:t xml:space="preserve"> </w:t>
      </w:r>
      <w:r w:rsidRPr="00452774">
        <w:rPr>
          <w:rStyle w:val="Emphasis"/>
          <w:highlight w:val="cyan"/>
        </w:rPr>
        <w:t>regional security crises</w:t>
      </w:r>
      <w:r w:rsidRPr="00452774">
        <w:rPr>
          <w:rStyle w:val="StyleUnderline"/>
          <w:highlight w:val="cyan"/>
        </w:rPr>
        <w:t xml:space="preserve">, with </w:t>
      </w:r>
      <w:r w:rsidRPr="00452774">
        <w:rPr>
          <w:rStyle w:val="Emphasis"/>
          <w:highlight w:val="cyan"/>
        </w:rPr>
        <w:t>spillover effects</w:t>
      </w:r>
      <w:r w:rsidRPr="00452774">
        <w:rPr>
          <w:rStyle w:val="StyleUnderline"/>
          <w:highlight w:val="cyan"/>
        </w:rPr>
        <w:t xml:space="preserve"> in Eastern Europe, Central Asia, and</w:t>
      </w:r>
      <w:r w:rsidRPr="00E852AC">
        <w:rPr>
          <w:rStyle w:val="StyleUnderline"/>
        </w:rPr>
        <w:t xml:space="preserve"> other parts of Russia’s periphery that would concern </w:t>
      </w:r>
      <w:r w:rsidRPr="00452774">
        <w:rPr>
          <w:rStyle w:val="StyleUnderline"/>
          <w:highlight w:val="cyan"/>
        </w:rPr>
        <w:t>the</w:t>
      </w:r>
      <w:r w:rsidRPr="00E852AC">
        <w:rPr>
          <w:rStyle w:val="StyleUnderline"/>
        </w:rPr>
        <w:t xml:space="preserve"> </w:t>
      </w:r>
      <w:r w:rsidRPr="00452774">
        <w:rPr>
          <w:rStyle w:val="StyleUnderline"/>
          <w:highlight w:val="cyan"/>
        </w:rPr>
        <w:t>broader international community</w:t>
      </w:r>
      <w:r w:rsidRPr="00EC0D1C">
        <w:rPr>
          <w:sz w:val="16"/>
        </w:rPr>
        <w:t>.</w:t>
      </w:r>
    </w:p>
    <w:p w14:paraId="590BAB96" w14:textId="77777777" w:rsidR="00807465" w:rsidRPr="00EC0D1C" w:rsidRDefault="00807465" w:rsidP="00807465">
      <w:pPr>
        <w:pStyle w:val="Heading2"/>
      </w:pPr>
      <w:r>
        <w:t>China Soft Power</w:t>
      </w:r>
    </w:p>
    <w:bookmarkEnd w:id="0"/>
    <w:p w14:paraId="2FC28EE8" w14:textId="77777777" w:rsidR="00807465" w:rsidRPr="008950FB" w:rsidRDefault="00807465" w:rsidP="00807465">
      <w:pPr>
        <w:pStyle w:val="Heading4"/>
      </w:pPr>
      <w:r>
        <w:t xml:space="preserve">China will fill the leadership gap created by US withdrawal, but US commitment to the arctic </w:t>
      </w:r>
      <w:r>
        <w:rPr>
          <w:u w:val="single"/>
        </w:rPr>
        <w:t>crowds out</w:t>
      </w:r>
      <w:r>
        <w:t xml:space="preserve"> Chinese soft power.</w:t>
      </w:r>
    </w:p>
    <w:p w14:paraId="55F125F5" w14:textId="77777777" w:rsidR="00807465" w:rsidRPr="00D86DFC" w:rsidRDefault="00807465" w:rsidP="00807465">
      <w:r w:rsidRPr="00D86DFC">
        <w:rPr>
          <w:rStyle w:val="Style13ptBold"/>
        </w:rPr>
        <w:t>Karim 25</w:t>
      </w:r>
      <w:r>
        <w:t xml:space="preserve">, Postdoctoral fellow  at Yunnan Minzu University (Ejaz, 2-10-2025, “The Vacuum in Global Leadership in the Trump Era and Opportunities for China” </w:t>
      </w:r>
      <w:r w:rsidRPr="002171E5">
        <w:t>https://www.wgi.world/the-vacuum-in-global-leadership-in-the-trump-era-and-opportunities-for-china/</w:t>
      </w:r>
      <w:r>
        <w:t>) wtk</w:t>
      </w:r>
    </w:p>
    <w:p w14:paraId="1F4A1361" w14:textId="77777777" w:rsidR="00807465" w:rsidRDefault="00807465" w:rsidP="00807465">
      <w:pPr>
        <w:rPr>
          <w:rStyle w:val="StyleUnderline"/>
        </w:rPr>
      </w:pPr>
      <w:r w:rsidRPr="00D86DFC">
        <w:rPr>
          <w:sz w:val="16"/>
        </w:rPr>
        <w:t xml:space="preserve">Since the Cold War, a profound transformation in global politics has transpired during President </w:t>
      </w:r>
      <w:r w:rsidRPr="00EF4DED">
        <w:rPr>
          <w:rStyle w:val="StyleUnderline"/>
          <w:highlight w:val="cyan"/>
        </w:rPr>
        <w:t>Trump’s</w:t>
      </w:r>
      <w:r w:rsidRPr="00D86DFC">
        <w:rPr>
          <w:sz w:val="16"/>
        </w:rPr>
        <w:t xml:space="preserve"> administration. His ‘</w:t>
      </w:r>
      <w:r w:rsidRPr="00D86DFC">
        <w:rPr>
          <w:rStyle w:val="StyleUnderline"/>
        </w:rPr>
        <w:t>America First’ policy</w:t>
      </w:r>
      <w:r w:rsidRPr="00D86DFC">
        <w:rPr>
          <w:sz w:val="16"/>
        </w:rPr>
        <w:t xml:space="preserve">, </w:t>
      </w:r>
      <w:r w:rsidRPr="00D86DFC">
        <w:rPr>
          <w:rStyle w:val="StyleUnderline"/>
        </w:rPr>
        <w:t>characterized by diplomatic withdrawal, economic protectionism, and skepticism towards multilateralism</w:t>
      </w:r>
      <w:r w:rsidRPr="00D86DFC">
        <w:rPr>
          <w:sz w:val="16"/>
        </w:rPr>
        <w:t xml:space="preserve">, </w:t>
      </w:r>
      <w:r w:rsidRPr="00D86DFC">
        <w:rPr>
          <w:rStyle w:val="StyleUnderline"/>
        </w:rPr>
        <w:t xml:space="preserve">eroded established alliances and </w:t>
      </w:r>
      <w:r w:rsidRPr="00EF4DED">
        <w:rPr>
          <w:rStyle w:val="StyleUnderline"/>
          <w:highlight w:val="cyan"/>
        </w:rPr>
        <w:t>diminished America’s status as a global leader.</w:t>
      </w:r>
      <w:r w:rsidRPr="00D86DFC">
        <w:rPr>
          <w:rStyle w:val="StyleUnderline"/>
        </w:rPr>
        <w:t xml:space="preserve"> </w:t>
      </w:r>
    </w:p>
    <w:p w14:paraId="77D62EE0" w14:textId="77777777" w:rsidR="00807465" w:rsidRPr="00D86DFC" w:rsidRDefault="00807465" w:rsidP="00807465">
      <w:pPr>
        <w:rPr>
          <w:sz w:val="16"/>
        </w:rPr>
      </w:pPr>
      <w:r w:rsidRPr="00D86DFC">
        <w:rPr>
          <w:sz w:val="16"/>
        </w:rPr>
        <w:t xml:space="preserve">Under President Trump’s administration, </w:t>
      </w:r>
      <w:r w:rsidRPr="00EF4DED">
        <w:rPr>
          <w:rStyle w:val="StyleUnderline"/>
          <w:highlight w:val="cyan"/>
        </w:rPr>
        <w:t>the U</w:t>
      </w:r>
      <w:r w:rsidRPr="00D86DFC">
        <w:rPr>
          <w:sz w:val="16"/>
        </w:rPr>
        <w:t xml:space="preserve">nited </w:t>
      </w:r>
      <w:r w:rsidRPr="00EF4DED">
        <w:rPr>
          <w:rStyle w:val="StyleUnderline"/>
          <w:highlight w:val="cyan"/>
        </w:rPr>
        <w:t>S</w:t>
      </w:r>
      <w:r w:rsidRPr="00D86DFC">
        <w:rPr>
          <w:sz w:val="16"/>
        </w:rPr>
        <w:t xml:space="preserve">tates </w:t>
      </w:r>
      <w:r w:rsidRPr="00EF4DED">
        <w:rPr>
          <w:rStyle w:val="StyleUnderline"/>
          <w:highlight w:val="cyan"/>
        </w:rPr>
        <w:t>is prioritizing</w:t>
      </w:r>
      <w:r w:rsidRPr="00D86DFC">
        <w:rPr>
          <w:rStyle w:val="StyleUnderline"/>
        </w:rPr>
        <w:t xml:space="preserve"> narrow </w:t>
      </w:r>
      <w:r w:rsidRPr="00EF4DED">
        <w:rPr>
          <w:rStyle w:val="StyleUnderline"/>
          <w:highlight w:val="cyan"/>
        </w:rPr>
        <w:t>nationalism</w:t>
      </w:r>
      <w:r w:rsidRPr="00D86DFC">
        <w:rPr>
          <w:rStyle w:val="StyleUnderline"/>
        </w:rPr>
        <w:t xml:space="preserve"> over international cooperation</w:t>
      </w:r>
      <w:r w:rsidRPr="00D86DFC">
        <w:rPr>
          <w:sz w:val="16"/>
        </w:rPr>
        <w:t>, as evidenced by the withdrawal from the World Health Organization (WHO), the Paris Climate Accord, and closure of USAID, the United States Agency for International Development.</w:t>
      </w:r>
    </w:p>
    <w:p w14:paraId="6ED141E1" w14:textId="77777777" w:rsidR="00807465" w:rsidRPr="00D86DFC" w:rsidRDefault="00807465" w:rsidP="00807465">
      <w:pPr>
        <w:rPr>
          <w:sz w:val="16"/>
        </w:rPr>
      </w:pPr>
      <w:r w:rsidRPr="00D86DFC">
        <w:rPr>
          <w:sz w:val="16"/>
        </w:rPr>
        <w:t xml:space="preserve">On the other hand, </w:t>
      </w:r>
      <w:r w:rsidRPr="00EF4DED">
        <w:rPr>
          <w:rStyle w:val="StyleUnderline"/>
          <w:highlight w:val="cyan"/>
        </w:rPr>
        <w:t>China seized the opportunity to</w:t>
      </w:r>
      <w:r w:rsidRPr="00D86DFC">
        <w:rPr>
          <w:rStyle w:val="StyleUnderline"/>
        </w:rPr>
        <w:t xml:space="preserve"> position itself as a global </w:t>
      </w:r>
      <w:r w:rsidRPr="00EF4DED">
        <w:rPr>
          <w:rStyle w:val="StyleUnderline"/>
          <w:highlight w:val="cyan"/>
        </w:rPr>
        <w:t>lead</w:t>
      </w:r>
      <w:r w:rsidRPr="00D86DFC">
        <w:rPr>
          <w:rStyle w:val="StyleUnderline"/>
        </w:rPr>
        <w:t xml:space="preserve">er </w:t>
      </w:r>
      <w:r w:rsidRPr="00EF4DED">
        <w:rPr>
          <w:rStyle w:val="StyleUnderline"/>
          <w:highlight w:val="cyan"/>
        </w:rPr>
        <w:t>and promote global development</w:t>
      </w:r>
      <w:r w:rsidRPr="00D86DFC">
        <w:rPr>
          <w:rStyle w:val="StyleUnderline"/>
        </w:rPr>
        <w:t>, economic diplomacy, and multilateralism</w:t>
      </w:r>
      <w:r w:rsidRPr="00D86DFC">
        <w:rPr>
          <w:sz w:val="16"/>
        </w:rPr>
        <w:t xml:space="preserve">. Beijing has substantially augmented its economic and geopolitical influence in recent years. </w:t>
      </w:r>
      <w:r w:rsidRPr="00EF4DED">
        <w:rPr>
          <w:rStyle w:val="StyleUnderline"/>
          <w:highlight w:val="cyan"/>
        </w:rPr>
        <w:t>China may occupy the gap created by America’s exit</w:t>
      </w:r>
      <w:r w:rsidRPr="00D86DFC">
        <w:rPr>
          <w:rStyle w:val="StyleUnderline"/>
        </w:rPr>
        <w:t xml:space="preserve"> from international agreements and multilateralism</w:t>
      </w:r>
      <w:r w:rsidRPr="00D86DFC">
        <w:rPr>
          <w:sz w:val="16"/>
        </w:rPr>
        <w:t xml:space="preserve"> via the Belt and Road Initiative (BRI), climate commitments, and strategic partnerships with developing nations.</w:t>
      </w:r>
    </w:p>
    <w:p w14:paraId="6CD95457" w14:textId="77777777" w:rsidR="00807465" w:rsidRPr="00D86DFC" w:rsidRDefault="00807465" w:rsidP="00807465">
      <w:pPr>
        <w:rPr>
          <w:sz w:val="16"/>
        </w:rPr>
      </w:pPr>
      <w:r w:rsidRPr="00EF4DED">
        <w:rPr>
          <w:rStyle w:val="StyleUnderline"/>
          <w:highlight w:val="cyan"/>
        </w:rPr>
        <w:t>Beijing is pursuing influence via soft power</w:t>
      </w:r>
      <w:r w:rsidRPr="00D86DFC">
        <w:rPr>
          <w:rStyle w:val="StyleUnderline"/>
        </w:rPr>
        <w:t xml:space="preserve"> mechanisms</w:t>
      </w:r>
      <w:r w:rsidRPr="00D86DFC">
        <w:rPr>
          <w:sz w:val="16"/>
        </w:rPr>
        <w:t xml:space="preserve"> such as trade agreements, development loans, infrastructure investments, cultural initiatives, and educational exchanges. On the contrary, the United States has historically emphasized military alliances and economic sanctions.</w:t>
      </w:r>
    </w:p>
    <w:p w14:paraId="68857454" w14:textId="77777777" w:rsidR="00807465" w:rsidRPr="00D86DFC" w:rsidRDefault="00807465" w:rsidP="00807465">
      <w:pPr>
        <w:rPr>
          <w:sz w:val="16"/>
        </w:rPr>
      </w:pPr>
      <w:r w:rsidRPr="00D86DFC">
        <w:rPr>
          <w:sz w:val="16"/>
        </w:rPr>
        <w:t>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w:t>
      </w:r>
    </w:p>
    <w:p w14:paraId="62CCBBEA" w14:textId="77777777" w:rsidR="00807465" w:rsidRPr="00D86DFC" w:rsidRDefault="00807465" w:rsidP="00807465">
      <w:pPr>
        <w:rPr>
          <w:sz w:val="16"/>
        </w:rPr>
      </w:pPr>
      <w:r w:rsidRPr="00D86DFC">
        <w:rPr>
          <w:sz w:val="16"/>
        </w:rPr>
        <w:t>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w:t>
      </w:r>
    </w:p>
    <w:p w14:paraId="6351F472" w14:textId="77777777" w:rsidR="00807465" w:rsidRPr="00D86DFC" w:rsidRDefault="00807465" w:rsidP="00807465">
      <w:pPr>
        <w:rPr>
          <w:sz w:val="16"/>
        </w:rPr>
      </w:pPr>
      <w:r w:rsidRPr="00D86DFC">
        <w:rPr>
          <w:sz w:val="16"/>
        </w:rPr>
        <w:t xml:space="preserve">When asked about the U.S exit from WHO, Chinese Foreign Ministry spokesperson Guo Jiakun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 </w:t>
      </w:r>
    </w:p>
    <w:p w14:paraId="5A1B9D98" w14:textId="77777777" w:rsidR="00807465" w:rsidRPr="00D86DFC" w:rsidRDefault="00807465" w:rsidP="00807465">
      <w:pPr>
        <w:rPr>
          <w:sz w:val="16"/>
        </w:rPr>
      </w:pPr>
      <w:r w:rsidRPr="00D86DFC">
        <w:rPr>
          <w:sz w:val="16"/>
        </w:rPr>
        <w:t xml:space="preserve">Secondly, climate diplomacy is China’s most persuasive assertion of global leadership. Following Trump’s withdrawal from the Paris Agreement and retracting U.S. environmental regulations, China promptly endeavored to fill the leadership void. </w:t>
      </w:r>
    </w:p>
    <w:p w14:paraId="7079A46F" w14:textId="77777777" w:rsidR="00807465" w:rsidRPr="00D86DFC" w:rsidRDefault="00807465" w:rsidP="00807465">
      <w:pPr>
        <w:rPr>
          <w:sz w:val="16"/>
        </w:rPr>
      </w:pPr>
      <w:r w:rsidRPr="00D86DFC">
        <w:rPr>
          <w:sz w:val="16"/>
        </w:rPr>
        <w:t>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w:t>
      </w:r>
    </w:p>
    <w:p w14:paraId="05A63CD3" w14:textId="77777777" w:rsidR="00807465" w:rsidRPr="00D86DFC" w:rsidRDefault="00807465" w:rsidP="00807465">
      <w:pPr>
        <w:rPr>
          <w:sz w:val="16"/>
        </w:rPr>
      </w:pPr>
      <w:r w:rsidRPr="00D86DFC">
        <w:rPr>
          <w:sz w:val="16"/>
        </w:rPr>
        <w:t xml:space="preserve">Chinese Foreign Affairs Ministry spokesperson Guo Jia kun reiterated China’s concern about the U.S. withdrawing from the Paris Agreement. He said that “Climate change is a common challenge facing all mankind… “China’s determination and actions to actively respond to climate change are consistent.” He added. </w:t>
      </w:r>
    </w:p>
    <w:p w14:paraId="55781FED" w14:textId="77777777" w:rsidR="00807465" w:rsidRPr="00D86DFC" w:rsidRDefault="00807465" w:rsidP="00807465">
      <w:pPr>
        <w:rPr>
          <w:sz w:val="16"/>
        </w:rPr>
      </w:pPr>
      <w:r w:rsidRPr="00D86DFC">
        <w:rPr>
          <w:sz w:val="16"/>
        </w:rPr>
        <w:t xml:space="preserve">Moreover, </w:t>
      </w:r>
      <w:r w:rsidRPr="00D86DFC">
        <w:rPr>
          <w:rStyle w:val="StyleUnderline"/>
        </w:rPr>
        <w:t xml:space="preserve">the burgeoning strategic </w:t>
      </w:r>
      <w:r w:rsidRPr="00EF4DED">
        <w:rPr>
          <w:rStyle w:val="StyleUnderline"/>
          <w:highlight w:val="cyan"/>
        </w:rPr>
        <w:t>cooperation between China and Russia is a significant facet of its rise</w:t>
      </w:r>
      <w:r w:rsidRPr="00EF4DED">
        <w:rPr>
          <w:sz w:val="16"/>
          <w:highlight w:val="cyan"/>
        </w:rPr>
        <w:t>.</w:t>
      </w:r>
      <w:r w:rsidRPr="00D86DFC">
        <w:rPr>
          <w:sz w:val="16"/>
        </w:rPr>
        <w:t xml:space="preserve"> </w:t>
      </w:r>
      <w:r w:rsidRPr="00D86DFC">
        <w:rPr>
          <w:rStyle w:val="StyleUnderline"/>
        </w:rPr>
        <w:t>The Xi-Putin alliance has recently strengthened due to their mutual antagonism to Western hegemony.</w:t>
      </w:r>
      <w:r w:rsidRPr="00D86DFC">
        <w:rPr>
          <w:sz w:val="16"/>
        </w:rPr>
        <w:t xml:space="preserve"> The video meeting between Xi and Putin, occurring within hours after Trump’s inauguration, signaled a coordinated challenge to the U.S.-led global order.</w:t>
      </w:r>
    </w:p>
    <w:p w14:paraId="7C6DA68E" w14:textId="77777777" w:rsidR="00807465" w:rsidRPr="00D86DFC" w:rsidRDefault="00807465" w:rsidP="00807465">
      <w:pPr>
        <w:rPr>
          <w:sz w:val="16"/>
        </w:rPr>
      </w:pPr>
      <w:r w:rsidRPr="00D86DFC">
        <w:rPr>
          <w:sz w:val="16"/>
        </w:rPr>
        <w:t>Their collaboration establishes the foundation of an emerging China-Russia bloc, encompassing energy agreements, joint military drills, and diplomatic support. Both nations reject the liberal international system led by the United States and advocate for a multipolar world order.</w:t>
      </w:r>
    </w:p>
    <w:p w14:paraId="159B7F2A" w14:textId="77777777" w:rsidR="00807465" w:rsidRPr="00D86DFC" w:rsidRDefault="00807465" w:rsidP="00807465">
      <w:pPr>
        <w:rPr>
          <w:sz w:val="16"/>
        </w:rPr>
      </w:pPr>
      <w:r w:rsidRPr="00D86DFC">
        <w:rPr>
          <w:sz w:val="16"/>
        </w:rPr>
        <w:t xml:space="preserve">China’s economic objectives include achieving global leadership in technology. Beijing seeks to dominate critical areas such as telecommunications, semiconductor production, and artificial intelligence via its ‘Made in China 2025’ initiative. </w:t>
      </w:r>
    </w:p>
    <w:p w14:paraId="096A1F31" w14:textId="77777777" w:rsidR="00807465" w:rsidRPr="00D86DFC" w:rsidRDefault="00807465" w:rsidP="00807465">
      <w:pPr>
        <w:rPr>
          <w:sz w:val="16"/>
        </w:rPr>
      </w:pPr>
      <w:r w:rsidRPr="00D86DFC">
        <w:rPr>
          <w:sz w:val="16"/>
        </w:rPr>
        <w:t>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w:t>
      </w:r>
    </w:p>
    <w:p w14:paraId="473B3F5E" w14:textId="77777777" w:rsidR="00807465" w:rsidRPr="00D86DFC" w:rsidRDefault="00807465" w:rsidP="00807465">
      <w:pPr>
        <w:rPr>
          <w:sz w:val="16"/>
        </w:rPr>
      </w:pPr>
      <w:r w:rsidRPr="00D86DFC">
        <w:rPr>
          <w:sz w:val="16"/>
        </w:rPr>
        <w:t>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w:t>
      </w:r>
    </w:p>
    <w:p w14:paraId="46FAC533" w14:textId="77777777" w:rsidR="00807465" w:rsidRPr="00D86DFC" w:rsidRDefault="00807465" w:rsidP="00807465">
      <w:pPr>
        <w:rPr>
          <w:sz w:val="16"/>
        </w:rPr>
      </w:pPr>
      <w:r w:rsidRPr="00D86DFC">
        <w:rPr>
          <w:sz w:val="16"/>
        </w:rPr>
        <w:t>Beijing has contested Western-dominated frameworks and advocates for alternative governance models. China’s status as a significant global financial power has been further reinforced by the Asian Infrastructure Investment Bank (AIIB), a China-led alternative to the World Bank. Beijing’s enduring objective of reshaping the global order, to align with its interests, is underscored by its diplomatic strategy.</w:t>
      </w:r>
    </w:p>
    <w:p w14:paraId="1D6C1D61" w14:textId="77777777" w:rsidR="00807465" w:rsidRPr="00D86DFC" w:rsidRDefault="00807465" w:rsidP="00807465">
      <w:pPr>
        <w:rPr>
          <w:sz w:val="16"/>
        </w:rPr>
      </w:pPr>
      <w:r w:rsidRPr="00D86DFC">
        <w:rPr>
          <w:sz w:val="16"/>
        </w:rPr>
        <w:t xml:space="preserve">Moreover, </w:t>
      </w:r>
      <w:r w:rsidRPr="00EF4DED">
        <w:rPr>
          <w:rStyle w:val="Emphasis"/>
          <w:highlight w:val="cyan"/>
        </w:rPr>
        <w:t>China’s Arctic expansion signifies a substantial shift in geopolitics</w:t>
      </w:r>
      <w:r w:rsidRPr="00D86DFC">
        <w:rPr>
          <w:sz w:val="16"/>
        </w:rPr>
        <w:t xml:space="preserve">. Beijing has declared itself a ‘near-Arctic state’. It has invested in infrastructure projects in Greenland and Russia, prompted by the emergence of new trade routes resulting from melting ice caps. </w:t>
      </w:r>
      <w:r w:rsidRPr="00EF4DED">
        <w:rPr>
          <w:rStyle w:val="StyleUnderline"/>
          <w:highlight w:val="cyan"/>
        </w:rPr>
        <w:t>China has</w:t>
      </w:r>
      <w:r w:rsidRPr="00EF4DED">
        <w:rPr>
          <w:sz w:val="16"/>
          <w:highlight w:val="cyan"/>
        </w:rPr>
        <w:t xml:space="preserve"> </w:t>
      </w:r>
      <w:r w:rsidRPr="00EF4DED">
        <w:rPr>
          <w:rStyle w:val="Emphasis"/>
          <w:highlight w:val="cyan"/>
        </w:rPr>
        <w:t>strategically prioritized the Arctic</w:t>
      </w:r>
      <w:r w:rsidRPr="00EF4DED">
        <w:rPr>
          <w:sz w:val="16"/>
          <w:highlight w:val="cyan"/>
        </w:rPr>
        <w:t xml:space="preserve"> </w:t>
      </w:r>
      <w:r w:rsidRPr="00EF4DED">
        <w:rPr>
          <w:rStyle w:val="StyleUnderline"/>
          <w:highlight w:val="cyan"/>
        </w:rPr>
        <w:t>to dominate</w:t>
      </w:r>
      <w:r w:rsidRPr="00D86DFC">
        <w:rPr>
          <w:rStyle w:val="StyleUnderline"/>
        </w:rPr>
        <w:t xml:space="preserve"> vital </w:t>
      </w:r>
      <w:r w:rsidRPr="00EF4DED">
        <w:rPr>
          <w:rStyle w:val="StyleUnderline"/>
          <w:highlight w:val="cyan"/>
        </w:rPr>
        <w:t>transportation</w:t>
      </w:r>
      <w:r w:rsidRPr="00D86DFC">
        <w:rPr>
          <w:rStyle w:val="StyleUnderline"/>
        </w:rPr>
        <w:t xml:space="preserve"> routes </w:t>
      </w:r>
      <w:r w:rsidRPr="00EF4DED">
        <w:rPr>
          <w:rStyle w:val="StyleUnderline"/>
          <w:highlight w:val="cyan"/>
        </w:rPr>
        <w:t>and</w:t>
      </w:r>
      <w:r w:rsidRPr="00D86DFC">
        <w:rPr>
          <w:rStyle w:val="StyleUnderline"/>
        </w:rPr>
        <w:t xml:space="preserve"> exploit untapped </w:t>
      </w:r>
      <w:r w:rsidRPr="00EF4DED">
        <w:rPr>
          <w:rStyle w:val="StyleUnderline"/>
          <w:highlight w:val="cyan"/>
        </w:rPr>
        <w:t>resources</w:t>
      </w:r>
      <w:r w:rsidRPr="00D86DFC">
        <w:rPr>
          <w:rStyle w:val="StyleUnderline"/>
        </w:rPr>
        <w:t xml:space="preserve">. </w:t>
      </w:r>
      <w:r w:rsidRPr="00D86DFC">
        <w:rPr>
          <w:sz w:val="16"/>
        </w:rPr>
        <w:t>The increasing influence of China in the region continues to alarm the United States and its allies, who perceive it as advancing Beijing’s broader geopolitical objectives.</w:t>
      </w:r>
    </w:p>
    <w:p w14:paraId="57AFE2A3" w14:textId="77777777" w:rsidR="00807465" w:rsidRDefault="00807465" w:rsidP="00807465">
      <w:pPr>
        <w:rPr>
          <w:rStyle w:val="StyleUnderline"/>
        </w:rPr>
      </w:pPr>
      <w:r w:rsidRPr="00EF4DED">
        <w:rPr>
          <w:rStyle w:val="Emphasis"/>
          <w:highlight w:val="cyan"/>
        </w:rPr>
        <w:t>A retreat of</w:t>
      </w:r>
      <w:r w:rsidRPr="00D86DFC">
        <w:rPr>
          <w:rStyle w:val="Emphasis"/>
        </w:rPr>
        <w:t xml:space="preserve"> the </w:t>
      </w:r>
      <w:r w:rsidRPr="00EF4DED">
        <w:rPr>
          <w:rStyle w:val="Emphasis"/>
          <w:highlight w:val="cyan"/>
        </w:rPr>
        <w:t>Trump</w:t>
      </w:r>
      <w:r w:rsidRPr="00D86DFC">
        <w:rPr>
          <w:rStyle w:val="Emphasis"/>
        </w:rPr>
        <w:t xml:space="preserve"> administration </w:t>
      </w:r>
      <w:r w:rsidRPr="00EF4DED">
        <w:rPr>
          <w:rStyle w:val="Emphasis"/>
          <w:highlight w:val="cyan"/>
        </w:rPr>
        <w:t>from global leadership</w:t>
      </w:r>
      <w:r w:rsidRPr="00EF4DED">
        <w:rPr>
          <w:rStyle w:val="StyleUnderline"/>
          <w:highlight w:val="cyan"/>
        </w:rPr>
        <w:t xml:space="preserve"> may allow</w:t>
      </w:r>
      <w:r w:rsidRPr="00EF4DED">
        <w:rPr>
          <w:rStyle w:val="Emphasis"/>
          <w:highlight w:val="cyan"/>
        </w:rPr>
        <w:t xml:space="preserve"> </w:t>
      </w:r>
      <w:r w:rsidRPr="00EF4DED">
        <w:rPr>
          <w:rStyle w:val="StyleUnderline"/>
          <w:highlight w:val="cyan"/>
        </w:rPr>
        <w:t xml:space="preserve">China to </w:t>
      </w:r>
      <w:r w:rsidRPr="00EF4DED">
        <w:rPr>
          <w:rStyle w:val="Emphasis"/>
          <w:highlight w:val="cyan"/>
        </w:rPr>
        <w:t>increase its influence</w:t>
      </w:r>
      <w:r w:rsidRPr="00D86DFC">
        <w:rPr>
          <w:rStyle w:val="StyleUnderline"/>
        </w:rPr>
        <w:t xml:space="preserve"> through multilateral cooperation, economic diplomacy, climate commitment and technological investments. </w:t>
      </w:r>
    </w:p>
    <w:p w14:paraId="11965D3C" w14:textId="77777777" w:rsidR="00807465" w:rsidRPr="00D86DFC" w:rsidRDefault="00807465" w:rsidP="00807465">
      <w:pPr>
        <w:rPr>
          <w:rStyle w:val="StyleUnderline"/>
        </w:rPr>
      </w:pPr>
      <w:r w:rsidRPr="00D86DFC">
        <w:rPr>
          <w:sz w:val="16"/>
        </w:rPr>
        <w:t xml:space="preserve">While it remains uncertain whether the United States can regain its leadership status, </w:t>
      </w:r>
      <w:r w:rsidRPr="00EF4DED">
        <w:rPr>
          <w:rStyle w:val="StyleUnderline"/>
          <w:highlight w:val="cyan"/>
        </w:rPr>
        <w:t xml:space="preserve">Beijing is currently betting that </w:t>
      </w:r>
      <w:r w:rsidRPr="00EF4DED">
        <w:rPr>
          <w:rStyle w:val="Emphasis"/>
          <w:highlight w:val="cyan"/>
        </w:rPr>
        <w:t>actions have a greater impact than rhetoric</w:t>
      </w:r>
      <w:r w:rsidRPr="00D86DFC">
        <w:rPr>
          <w:sz w:val="16"/>
        </w:rPr>
        <w:t xml:space="preserve">, regardless of its deliberations. </w:t>
      </w:r>
      <w:r w:rsidRPr="00EF4DED">
        <w:rPr>
          <w:rStyle w:val="StyleUnderline"/>
          <w:highlight w:val="cyan"/>
        </w:rPr>
        <w:t>China’s rise to dominance, as a preeminent global force, appears increasingly secure as the world realigns its alliances and partnerships.</w:t>
      </w:r>
    </w:p>
    <w:p w14:paraId="50838E5A" w14:textId="77777777" w:rsidR="00807465" w:rsidRPr="00E127D8" w:rsidRDefault="00807465" w:rsidP="00807465">
      <w:pPr>
        <w:pStyle w:val="Heading4"/>
      </w:pPr>
      <w:r>
        <w:t xml:space="preserve">Chinese soft power is key to </w:t>
      </w:r>
      <w:r>
        <w:rPr>
          <w:u w:val="single"/>
        </w:rPr>
        <w:t>domestic legitimacy</w:t>
      </w:r>
      <w:r>
        <w:t>.</w:t>
      </w:r>
    </w:p>
    <w:p w14:paraId="61F8FE71" w14:textId="77777777" w:rsidR="00807465" w:rsidRPr="00D333A6" w:rsidRDefault="00807465" w:rsidP="00807465">
      <w:pPr>
        <w:rPr>
          <w:i/>
          <w:iCs/>
        </w:rPr>
      </w:pPr>
      <w:r w:rsidRPr="00D333A6">
        <w:rPr>
          <w:rStyle w:val="Style13ptBold"/>
        </w:rPr>
        <w:t>Duarte and Ferreira-Pereira 22</w:t>
      </w:r>
      <w:r>
        <w:t xml:space="preserve">, *Assistant Professor at Lusophone University of Porto, and Assistant Professor at University of Minho and researcher (post-doc) at the Research Center in Political Science, University of Minho, Ph.D. and a Master’s degree in Political and Social Sciences from the Catholic University of Louvain. **Professor of Political Science and International Relations at the University of Minho, Portugal. (*Paulo Afonso B. Duarte, **Laura C. Ferreira-Pereira, 2022, “The Soft Power of China and the European Union in the context of the Belt and Road Initiative and Global Strategy” y, Journal of Contemporary European Studies, 30:4 </w:t>
      </w:r>
      <w:r w:rsidRPr="002171E5">
        <w:t>https://doi.org/10.1080/14782804.2021.1916740</w:t>
      </w:r>
      <w:r>
        <w:t>) wtk</w:t>
      </w:r>
    </w:p>
    <w:p w14:paraId="28461689" w14:textId="77777777" w:rsidR="00807465" w:rsidRDefault="00807465" w:rsidP="00807465">
      <w:pPr>
        <w:rPr>
          <w:sz w:val="16"/>
        </w:rPr>
      </w:pPr>
      <w:r w:rsidRPr="00EF4DED">
        <w:rPr>
          <w:rStyle w:val="StyleUnderline"/>
          <w:highlight w:val="cyan"/>
        </w:rPr>
        <w:t>According to Chinese</w:t>
      </w:r>
      <w:r w:rsidRPr="00D333A6">
        <w:rPr>
          <w:rStyle w:val="StyleUnderline"/>
        </w:rPr>
        <w:t xml:space="preserve"> political </w:t>
      </w:r>
      <w:r w:rsidRPr="00EF4DED">
        <w:rPr>
          <w:rStyle w:val="StyleUnderline"/>
          <w:highlight w:val="cyan"/>
        </w:rPr>
        <w:t>elites</w:t>
      </w:r>
      <w:r w:rsidRPr="00D333A6">
        <w:rPr>
          <w:rStyle w:val="StyleUnderline"/>
        </w:rPr>
        <w:t xml:space="preserve">, </w:t>
      </w:r>
      <w:r w:rsidRPr="00EF4DED">
        <w:rPr>
          <w:rStyle w:val="StyleUnderline"/>
          <w:highlight w:val="cyan"/>
        </w:rPr>
        <w:t>soft power has become</w:t>
      </w:r>
      <w:r w:rsidRPr="00EF4DED">
        <w:rPr>
          <w:sz w:val="16"/>
          <w:highlight w:val="cyan"/>
        </w:rPr>
        <w:t xml:space="preserve"> ‘</w:t>
      </w:r>
      <w:r w:rsidRPr="00EF4DED">
        <w:rPr>
          <w:rStyle w:val="StyleUnderline"/>
          <w:highlight w:val="cyan"/>
        </w:rPr>
        <w:t>a</w:t>
      </w:r>
      <w:r w:rsidRPr="00EF4DED">
        <w:rPr>
          <w:sz w:val="16"/>
          <w:highlight w:val="cyan"/>
        </w:rPr>
        <w:t xml:space="preserve"> </w:t>
      </w:r>
      <w:r w:rsidRPr="00EF4DED">
        <w:rPr>
          <w:rStyle w:val="Emphasis"/>
          <w:highlight w:val="cyan"/>
        </w:rPr>
        <w:t>crucial strategy</w:t>
      </w:r>
      <w:r w:rsidRPr="00D333A6">
        <w:rPr>
          <w:sz w:val="16"/>
        </w:rPr>
        <w:t xml:space="preserve"> </w:t>
      </w:r>
      <w:r w:rsidRPr="00D333A6">
        <w:rPr>
          <w:rStyle w:val="StyleUnderline"/>
        </w:rPr>
        <w:t xml:space="preserve">for China </w:t>
      </w:r>
      <w:r w:rsidRPr="00EF4DED">
        <w:rPr>
          <w:rStyle w:val="StyleUnderline"/>
          <w:highlight w:val="cyan"/>
        </w:rPr>
        <w:t>to</w:t>
      </w:r>
      <w:r w:rsidRPr="00D333A6">
        <w:rPr>
          <w:rStyle w:val="StyleUnderline"/>
        </w:rPr>
        <w:t xml:space="preserve"> </w:t>
      </w:r>
      <w:r w:rsidRPr="00EF4DED">
        <w:rPr>
          <w:rStyle w:val="StyleUnderline"/>
          <w:highlight w:val="cyan"/>
        </w:rPr>
        <w:t>cultivate a benign international environment</w:t>
      </w:r>
      <w:r w:rsidRPr="00D333A6">
        <w:rPr>
          <w:sz w:val="16"/>
        </w:rPr>
        <w:t xml:space="preserve"> for its continued growth’ (Gao 2015, 7–8), thereby </w:t>
      </w:r>
      <w:r w:rsidRPr="00EF4DED">
        <w:rPr>
          <w:rStyle w:val="StyleUnderline"/>
          <w:highlight w:val="cyan"/>
        </w:rPr>
        <w:t xml:space="preserve">enabling the CCP to </w:t>
      </w:r>
      <w:r w:rsidRPr="00EF4DED">
        <w:rPr>
          <w:rStyle w:val="Emphasis"/>
          <w:highlight w:val="cyan"/>
        </w:rPr>
        <w:t>meet</w:t>
      </w:r>
      <w:r w:rsidRPr="00D333A6">
        <w:rPr>
          <w:rStyle w:val="Emphasis"/>
        </w:rPr>
        <w:t xml:space="preserve"> the </w:t>
      </w:r>
      <w:r w:rsidRPr="00EF4DED">
        <w:rPr>
          <w:rStyle w:val="Emphasis"/>
          <w:highlight w:val="cyan"/>
        </w:rPr>
        <w:t>domestic</w:t>
      </w:r>
      <w:r w:rsidRPr="00D333A6">
        <w:rPr>
          <w:rStyle w:val="Emphasis"/>
        </w:rPr>
        <w:t xml:space="preserve"> and external role </w:t>
      </w:r>
      <w:r w:rsidRPr="00EF4DED">
        <w:rPr>
          <w:rStyle w:val="Emphasis"/>
          <w:highlight w:val="cyan"/>
        </w:rPr>
        <w:t>expectations</w:t>
      </w:r>
      <w:r w:rsidRPr="00D333A6">
        <w:rPr>
          <w:sz w:val="16"/>
        </w:rPr>
        <w:t xml:space="preserve">. At the domestic level, </w:t>
      </w:r>
      <w:r w:rsidRPr="00EF4DED">
        <w:rPr>
          <w:rStyle w:val="StyleUnderline"/>
          <w:highlight w:val="cyan"/>
        </w:rPr>
        <w:t>Chinese people expected the CCP to improve economic development</w:t>
      </w:r>
      <w:r w:rsidRPr="00D333A6">
        <w:rPr>
          <w:sz w:val="16"/>
        </w:rPr>
        <w:t xml:space="preserve"> and living standards, as well as fight against corruption. </w:t>
      </w:r>
      <w:r w:rsidRPr="005D2AB5">
        <w:rPr>
          <w:rStyle w:val="StyleUnderline"/>
        </w:rPr>
        <w:t>Externally</w:t>
      </w:r>
      <w:r w:rsidRPr="00D333A6">
        <w:rPr>
          <w:rStyle w:val="StyleUnderline"/>
        </w:rPr>
        <w:t xml:space="preserve"> speaking, role expectations linked to international community’s calls for a more responsible China. </w:t>
      </w:r>
      <w:r w:rsidRPr="00EF4DED">
        <w:rPr>
          <w:rStyle w:val="StyleUnderline"/>
          <w:highlight w:val="cyan"/>
        </w:rPr>
        <w:t>The President</w:t>
      </w:r>
      <w:r w:rsidRPr="00D333A6">
        <w:rPr>
          <w:sz w:val="16"/>
        </w:rPr>
        <w:t xml:space="preserve"> himself </w:t>
      </w:r>
      <w:r w:rsidRPr="00EF4DED">
        <w:rPr>
          <w:rStyle w:val="StyleUnderline"/>
          <w:highlight w:val="cyan"/>
        </w:rPr>
        <w:t>recognised</w:t>
      </w:r>
      <w:r w:rsidRPr="00D333A6">
        <w:rPr>
          <w:rStyle w:val="StyleUnderline"/>
        </w:rPr>
        <w:t xml:space="preserve"> the </w:t>
      </w:r>
      <w:r w:rsidRPr="00EF4DED">
        <w:rPr>
          <w:rStyle w:val="StyleUnderline"/>
          <w:highlight w:val="cyan"/>
        </w:rPr>
        <w:t>soft power’s potential when affirming that</w:t>
      </w:r>
      <w:r w:rsidRPr="00EF4DED">
        <w:rPr>
          <w:sz w:val="16"/>
          <w:highlight w:val="cyan"/>
        </w:rPr>
        <w:t>: ‘</w:t>
      </w:r>
      <w:r w:rsidRPr="00EF4DED">
        <w:rPr>
          <w:rStyle w:val="StyleUnderline"/>
          <w:highlight w:val="cyan"/>
        </w:rPr>
        <w:t>We should increase China’s soft power, give a good Chinese narrative, and better communicate China’s message to the world</w:t>
      </w:r>
      <w:r w:rsidRPr="00D333A6">
        <w:rPr>
          <w:rStyle w:val="StyleUnderline"/>
        </w:rPr>
        <w:t>’</w:t>
      </w:r>
      <w:r w:rsidRPr="00D333A6">
        <w:rPr>
          <w:sz w:val="16"/>
        </w:rPr>
        <w:t xml:space="preserve"> (Cit. by Xinhuanet 2014, para.4). Furthermore, there is the assumption that </w:t>
      </w:r>
      <w:r w:rsidRPr="00EF4DED">
        <w:rPr>
          <w:rStyle w:val="StyleUnderline"/>
          <w:highlight w:val="cyan"/>
        </w:rPr>
        <w:t>soft power is a constitutive aspect of a ‘state’s international status and influence’</w:t>
      </w:r>
      <w:r w:rsidRPr="00D333A6">
        <w:rPr>
          <w:sz w:val="16"/>
        </w:rPr>
        <w:t xml:space="preserve">, </w:t>
      </w:r>
      <w:r w:rsidRPr="00D333A6">
        <w:rPr>
          <w:rStyle w:val="StyleUnderline"/>
        </w:rPr>
        <w:t>and a ‘tool for maintaining advantageous positions in international competition’</w:t>
      </w:r>
      <w:r w:rsidRPr="00D333A6">
        <w:rPr>
          <w:sz w:val="16"/>
        </w:rPr>
        <w:t xml:space="preserve"> (Shambaugh 2015, 22). Interestingly, as the next section will highlight, the connection between the projection of soft power and the pursuit of a distinctive status in the international arena has been, for a long time, close to the heart of the EU.</w:t>
      </w:r>
    </w:p>
    <w:p w14:paraId="23DB4550" w14:textId="77777777" w:rsidR="00807465" w:rsidRDefault="00807465" w:rsidP="00807465">
      <w:pPr>
        <w:pStyle w:val="Heading4"/>
      </w:pPr>
      <w:r>
        <w:t xml:space="preserve">Legitimacy shortfalls cause China to attack Taiwan. </w:t>
      </w:r>
    </w:p>
    <w:p w14:paraId="2DFEC2BD" w14:textId="77777777" w:rsidR="00807465" w:rsidRPr="00552271" w:rsidRDefault="00807465" w:rsidP="00807465">
      <w:r w:rsidRPr="00552271">
        <w:rPr>
          <w:rStyle w:val="Style13ptBold"/>
        </w:rPr>
        <w:t>Blumenthal 20</w:t>
      </w:r>
      <w:r>
        <w:t xml:space="preserve">, *JD, MA, director of Asian Studies at the American Enterprise Institute. **Masters Student at Georgetown University and research specialist at a technology consultancy. (*Dan and **Jakob Urda, 9-28-2020, "China's Aggressive Tactics Aim to Bolster the Communist Party's Legitimacy," </w:t>
      </w:r>
      <w:r w:rsidRPr="000E39D5">
        <w:t>American Enterprise Institute</w:t>
      </w:r>
      <w:r>
        <w:t xml:space="preserve">, </w:t>
      </w:r>
      <w:r w:rsidRPr="000056D0">
        <w:t>https://www.aei.org/articles/chinas-aggressive-tactics-aim-to-bolster-the-communist-partys-legitimacy/</w:t>
      </w:r>
      <w:r>
        <w:t>)</w:t>
      </w:r>
    </w:p>
    <w:p w14:paraId="21819ABD" w14:textId="77777777" w:rsidR="00807465" w:rsidRPr="00BD3524" w:rsidRDefault="00807465" w:rsidP="00807465">
      <w:pPr>
        <w:rPr>
          <w:sz w:val="16"/>
        </w:rPr>
      </w:pPr>
      <w:r w:rsidRPr="00BD3524">
        <w:rPr>
          <w:sz w:val="16"/>
        </w:rPr>
        <w:t xml:space="preserve">Yet </w:t>
      </w:r>
      <w:r w:rsidRPr="00EF4DED">
        <w:rPr>
          <w:rStyle w:val="StyleUnderline"/>
          <w:highlight w:val="cyan"/>
        </w:rPr>
        <w:t>for the CCP</w:t>
      </w:r>
      <w:r w:rsidRPr="00552271">
        <w:rPr>
          <w:rStyle w:val="StyleUnderline"/>
        </w:rPr>
        <w:t xml:space="preserve">, </w:t>
      </w:r>
      <w:r w:rsidRPr="00365491">
        <w:rPr>
          <w:rStyle w:val="Emphasis"/>
        </w:rPr>
        <w:t xml:space="preserve">external </w:t>
      </w:r>
      <w:r w:rsidRPr="00EF4DED">
        <w:rPr>
          <w:rStyle w:val="Emphasis"/>
          <w:highlight w:val="cyan"/>
        </w:rPr>
        <w:t>aggression</w:t>
      </w:r>
      <w:r w:rsidRPr="00EF4DED">
        <w:rPr>
          <w:rStyle w:val="StyleUnderline"/>
          <w:highlight w:val="cyan"/>
        </w:rPr>
        <w:t xml:space="preserve"> is</w:t>
      </w:r>
      <w:r w:rsidRPr="00BD3524">
        <w:rPr>
          <w:sz w:val="16"/>
        </w:rPr>
        <w:t xml:space="preserve"> a </w:t>
      </w:r>
      <w:r w:rsidRPr="00EF4DED">
        <w:rPr>
          <w:rStyle w:val="Emphasis"/>
          <w:highlight w:val="cyan"/>
        </w:rPr>
        <w:t>necessary</w:t>
      </w:r>
      <w:r w:rsidRPr="00BD3524">
        <w:rPr>
          <w:sz w:val="16"/>
        </w:rPr>
        <w:t xml:space="preserve"> tool </w:t>
      </w:r>
      <w:r w:rsidRPr="00EF4DED">
        <w:rPr>
          <w:rStyle w:val="StyleUnderline"/>
          <w:highlight w:val="cyan"/>
        </w:rPr>
        <w:t xml:space="preserve">to combat </w:t>
      </w:r>
      <w:r w:rsidRPr="00EF4DED">
        <w:rPr>
          <w:rStyle w:val="Emphasis"/>
          <w:highlight w:val="cyan"/>
        </w:rPr>
        <w:t>internal weakness</w:t>
      </w:r>
      <w:r w:rsidRPr="00EF4DED">
        <w:rPr>
          <w:rStyle w:val="StyleUnderline"/>
          <w:highlight w:val="cyan"/>
        </w:rPr>
        <w:t xml:space="preserve">. The CCP is </w:t>
      </w:r>
      <w:r w:rsidRPr="00EF4DED">
        <w:rPr>
          <w:rStyle w:val="Emphasis"/>
          <w:highlight w:val="cyan"/>
        </w:rPr>
        <w:t>obsessed</w:t>
      </w:r>
      <w:r w:rsidRPr="00EF4DED">
        <w:rPr>
          <w:rStyle w:val="StyleUnderline"/>
          <w:highlight w:val="cyan"/>
        </w:rPr>
        <w:t xml:space="preserve"> with</w:t>
      </w:r>
      <w:r w:rsidRPr="00BD3524">
        <w:rPr>
          <w:sz w:val="16"/>
        </w:rPr>
        <w:t xml:space="preserve"> its </w:t>
      </w:r>
      <w:r w:rsidRPr="00552271">
        <w:rPr>
          <w:rStyle w:val="StyleUnderline"/>
        </w:rPr>
        <w:t xml:space="preserve">fragilities, such as </w:t>
      </w:r>
      <w:r w:rsidRPr="00EF4DED">
        <w:rPr>
          <w:rStyle w:val="StyleUnderline"/>
          <w:highlight w:val="cyan"/>
        </w:rPr>
        <w:t xml:space="preserve">the threat of </w:t>
      </w:r>
      <w:r w:rsidRPr="00EF4DED">
        <w:rPr>
          <w:rStyle w:val="Emphasis"/>
          <w:highlight w:val="cyan"/>
        </w:rPr>
        <w:t>losing</w:t>
      </w:r>
      <w:r w:rsidRPr="00552271">
        <w:rPr>
          <w:rStyle w:val="Emphasis"/>
        </w:rPr>
        <w:t xml:space="preserve"> popular support</w:t>
      </w:r>
      <w:r w:rsidRPr="00552271">
        <w:rPr>
          <w:rStyle w:val="StyleUnderline"/>
        </w:rPr>
        <w:t xml:space="preserve"> and </w:t>
      </w:r>
      <w:r w:rsidRPr="00EF4DED">
        <w:rPr>
          <w:rStyle w:val="Emphasis"/>
          <w:highlight w:val="cyan"/>
        </w:rPr>
        <w:t>legitimacy</w:t>
      </w:r>
      <w:r w:rsidRPr="00BD3524">
        <w:rPr>
          <w:sz w:val="16"/>
        </w:rPr>
        <w:t xml:space="preserve"> and demands for more justice and freedoms. When Chinese people criticize their government, China must act more aggressively abroad. </w:t>
      </w:r>
      <w:r w:rsidRPr="00EF4DED">
        <w:rPr>
          <w:rStyle w:val="StyleUnderline"/>
          <w:highlight w:val="cyan"/>
        </w:rPr>
        <w:t xml:space="preserve">Beijing uses external aggression to </w:t>
      </w:r>
      <w:r w:rsidRPr="00EF4DED">
        <w:rPr>
          <w:rStyle w:val="Emphasis"/>
          <w:highlight w:val="cyan"/>
        </w:rPr>
        <w:t>fan</w:t>
      </w:r>
      <w:r w:rsidRPr="00552271">
        <w:rPr>
          <w:rStyle w:val="Emphasis"/>
        </w:rPr>
        <w:t xml:space="preserve"> Chinese </w:t>
      </w:r>
      <w:r w:rsidRPr="00EF4DED">
        <w:rPr>
          <w:rStyle w:val="Emphasis"/>
          <w:highlight w:val="cyan"/>
        </w:rPr>
        <w:t>nationalism</w:t>
      </w:r>
      <w:r w:rsidRPr="00BD3524">
        <w:rPr>
          <w:sz w:val="16"/>
        </w:rPr>
        <w:t xml:space="preserve"> and cast the CCP as the protector of the people and champion of a new era of Chinese glory.</w:t>
      </w:r>
    </w:p>
    <w:p w14:paraId="041A027B" w14:textId="77777777" w:rsidR="00807465" w:rsidRPr="00BD3524" w:rsidRDefault="00807465" w:rsidP="00807465">
      <w:pPr>
        <w:rPr>
          <w:sz w:val="16"/>
        </w:rPr>
      </w:pPr>
      <w:r w:rsidRPr="00552271">
        <w:rPr>
          <w:rStyle w:val="StyleUnderline"/>
        </w:rPr>
        <w:t>Corona</w:t>
      </w:r>
      <w:r w:rsidRPr="00BD3524">
        <w:rPr>
          <w:sz w:val="16"/>
        </w:rPr>
        <w:t xml:space="preserve">virus was a true moment of weakness for the CCP, as it </w:t>
      </w:r>
      <w:r w:rsidRPr="00552271">
        <w:rPr>
          <w:rStyle w:val="StyleUnderline"/>
        </w:rPr>
        <w:t>exposed fissures in China’s</w:t>
      </w:r>
      <w:r w:rsidRPr="00BD3524">
        <w:rPr>
          <w:sz w:val="16"/>
        </w:rPr>
        <w:t xml:space="preserve"> overcentralized authoritarian </w:t>
      </w:r>
      <w:r w:rsidRPr="00552271">
        <w:rPr>
          <w:rStyle w:val="StyleUnderline"/>
        </w:rPr>
        <w:t>political system</w:t>
      </w:r>
      <w:r w:rsidRPr="00BD3524">
        <w:rPr>
          <w:sz w:val="16"/>
        </w:rPr>
        <w:t xml:space="preserve"> to light. A now-infamous example of Chinese paranoia over potentially out-of-control domestic crises was the case of Dr. Li Wenliang. On February 7, Li, a doctor who warned of the coronavirus but was quickly censored by the Wuhan police, died from the virus himself. Li’s death quickly became the top trending topic on Chinese social media with hashtags such as “We want freedom of speech.” The CCP censored all mentions of Li or any coronavirus failings, fearing more organized protests. Simultaneously, the coronavirus battered China’s economic growth, which underpins the CCP’s claim to legitimacy, with an unprecedented 6.8 percent Q1 contraction.</w:t>
      </w:r>
    </w:p>
    <w:p w14:paraId="74DDD689" w14:textId="77777777" w:rsidR="00807465" w:rsidRPr="00BD3524" w:rsidRDefault="00807465" w:rsidP="00807465">
      <w:pPr>
        <w:rPr>
          <w:sz w:val="16"/>
        </w:rPr>
      </w:pPr>
      <w:r w:rsidRPr="00BD3524">
        <w:rPr>
          <w:sz w:val="16"/>
        </w:rPr>
        <w:t>Far from the unified front which Beijing seeks to project, the coronavirus revealed the CCP’s dysfunction. For example, Dali, a midsize city, intercepted and distributed a shipment of surgical masks headed to the hard-hit municipality of Chongqing. Similarly, the City of Qingdao instructed customs officials to hold on to a shipment of masks and medical products headed to Shenyang. At the same time, Hong Kong dealt the CCP a major political embarrassment when it halted traffic coming in from the mainland. These reports demonstrate the government’s inability to enforce basic order among competing cities and provinces.</w:t>
      </w:r>
    </w:p>
    <w:p w14:paraId="7D7C4C43" w14:textId="77777777" w:rsidR="00807465" w:rsidRPr="00BD3524" w:rsidRDefault="00807465" w:rsidP="00807465">
      <w:pPr>
        <w:rPr>
          <w:sz w:val="16"/>
        </w:rPr>
      </w:pPr>
      <w:r w:rsidRPr="00EF4DED">
        <w:rPr>
          <w:rStyle w:val="StyleUnderline"/>
          <w:highlight w:val="cyan"/>
        </w:rPr>
        <w:t>In response to</w:t>
      </w:r>
      <w:r w:rsidRPr="00BD3524">
        <w:rPr>
          <w:sz w:val="16"/>
        </w:rPr>
        <w:t xml:space="preserve"> the tumult caused by the </w:t>
      </w:r>
      <w:r w:rsidRPr="00EF4DED">
        <w:rPr>
          <w:rStyle w:val="Emphasis"/>
          <w:highlight w:val="cyan"/>
        </w:rPr>
        <w:t>corona</w:t>
      </w:r>
      <w:r w:rsidRPr="00BD3524">
        <w:rPr>
          <w:sz w:val="16"/>
        </w:rPr>
        <w:t xml:space="preserve">virus crisis, </w:t>
      </w:r>
      <w:r w:rsidRPr="00EF4DED">
        <w:rPr>
          <w:rStyle w:val="StyleUnderline"/>
          <w:highlight w:val="cyan"/>
        </w:rPr>
        <w:t>the CCP mobilized</w:t>
      </w:r>
      <w:r w:rsidRPr="00552271">
        <w:rPr>
          <w:rStyle w:val="StyleUnderline"/>
        </w:rPr>
        <w:t xml:space="preserve"> popular </w:t>
      </w:r>
      <w:r w:rsidRPr="00EF4DED">
        <w:rPr>
          <w:rStyle w:val="StyleUnderline"/>
          <w:highlight w:val="cyan"/>
        </w:rPr>
        <w:t xml:space="preserve">support by </w:t>
      </w:r>
      <w:r w:rsidRPr="00EF4DED">
        <w:rPr>
          <w:rStyle w:val="Emphasis"/>
          <w:highlight w:val="cyan"/>
        </w:rPr>
        <w:t>reigniting conflicts</w:t>
      </w:r>
      <w:r w:rsidRPr="00EF4DED">
        <w:rPr>
          <w:rStyle w:val="StyleUnderline"/>
          <w:highlight w:val="cyan"/>
        </w:rPr>
        <w:t xml:space="preserve"> with</w:t>
      </w:r>
      <w:r w:rsidRPr="00552271">
        <w:rPr>
          <w:rStyle w:val="StyleUnderline"/>
        </w:rPr>
        <w:t xml:space="preserve"> its </w:t>
      </w:r>
      <w:r w:rsidRPr="00BD3524">
        <w:rPr>
          <w:rStyle w:val="StyleUnderline"/>
        </w:rPr>
        <w:t>neighbors</w:t>
      </w:r>
      <w:r w:rsidRPr="00BD3524">
        <w:rPr>
          <w:sz w:val="16"/>
        </w:rPr>
        <w:t xml:space="preserve">. On April 2, during the peak of the coronavirus, a Chinese maritime security vessel sank a </w:t>
      </w:r>
      <w:r w:rsidRPr="00EF4DED">
        <w:rPr>
          <w:rStyle w:val="Emphasis"/>
          <w:highlight w:val="cyan"/>
        </w:rPr>
        <w:t>Vietnam</w:t>
      </w:r>
      <w:r w:rsidRPr="00BD3524">
        <w:rPr>
          <w:sz w:val="16"/>
        </w:rPr>
        <w:t xml:space="preserve">ese fishing boat near the Parcel islands. Just two weeks later on April 16, China escalated a month’s long standoff with </w:t>
      </w:r>
      <w:r w:rsidRPr="00EF4DED">
        <w:rPr>
          <w:rStyle w:val="Emphasis"/>
          <w:highlight w:val="cyan"/>
        </w:rPr>
        <w:t>Malaysia</w:t>
      </w:r>
      <w:r w:rsidRPr="00BD3524">
        <w:rPr>
          <w:sz w:val="16"/>
        </w:rPr>
        <w:t xml:space="preserve"> by deploying the coast guard to a disputed oil shelf. China also stepped up its military activities targeting </w:t>
      </w:r>
      <w:r w:rsidRPr="00EF4DED">
        <w:rPr>
          <w:rStyle w:val="Emphasis"/>
          <w:highlight w:val="cyan"/>
        </w:rPr>
        <w:t>Taiwan</w:t>
      </w:r>
      <w:r w:rsidRPr="00BD3524">
        <w:rPr>
          <w:sz w:val="16"/>
        </w:rPr>
        <w:t>—who’s coronavirus response was strong and effective—with as many as three incursions in a single week in June. These episodes were widely condemned by the international community, but greeted with nationalist revelry at home.</w:t>
      </w:r>
    </w:p>
    <w:p w14:paraId="2486A858" w14:textId="77777777" w:rsidR="00807465" w:rsidRPr="00BD3524" w:rsidRDefault="00807465" w:rsidP="00807465">
      <w:pPr>
        <w:rPr>
          <w:sz w:val="16"/>
        </w:rPr>
      </w:pPr>
      <w:r w:rsidRPr="00BD3524">
        <w:rPr>
          <w:sz w:val="16"/>
        </w:rPr>
        <w:t>The need to project strength and unity domestically explains the timing of China’s border dispute with India. In May, violent brawls broke out between Chinese and Indian soldiers near Sikkim. On June 15, the Indian government reported that twenty Indian soldiers were killed by Chinese soldiers in the Galwan River Valley, a disputed border region controlled by India but claimed by China.</w:t>
      </w:r>
    </w:p>
    <w:p w14:paraId="5CF4F123" w14:textId="77777777" w:rsidR="00807465" w:rsidRPr="00BD3524" w:rsidRDefault="00807465" w:rsidP="00807465">
      <w:pPr>
        <w:rPr>
          <w:sz w:val="16"/>
        </w:rPr>
      </w:pPr>
      <w:r w:rsidRPr="00BD3524">
        <w:rPr>
          <w:sz w:val="16"/>
        </w:rPr>
        <w:t>The CCP has made full use of the crisis to rally nationalism. China’s foreign ministry issued statements blaming India for the clashes and state-propaganda popularized the slogan “China is not afraid.” The Global Times, a propaganda outlet, cast the clashes as an Indian invasion, saying “India has illegally constructed defense facilities across the border into Chinese territory in the Galwan Valley region.” Importantly, Chinese state-owned news outlets were also running news about India’s poor coronavirus response at the time, in contrast to its own “successes.”</w:t>
      </w:r>
    </w:p>
    <w:p w14:paraId="3BD3BC42" w14:textId="77777777" w:rsidR="00807465" w:rsidRPr="00BD3524" w:rsidRDefault="00807465" w:rsidP="00807465">
      <w:pPr>
        <w:rPr>
          <w:sz w:val="16"/>
        </w:rPr>
      </w:pPr>
      <w:r w:rsidRPr="00BD3524">
        <w:rPr>
          <w:sz w:val="16"/>
        </w:rPr>
        <w:t>The recent border clashes mirror China’s 2017 standoff with India at Doklam, a strategic point near Bhutan. During the conflict, Foreign Minister Wang Yi made statements that cast the conflict as an Indian attack upon China, and state media circulated images from the 1962 Sino-Indian War, to remind the China populace that Beijing had defeated Delhi before. The India clashes coincided with another threat to CCP legitimacy: a fight to remove pro-democracy advocates from the Hong Kong Legislative Council. China ended up harshly cracking down on the supposedly autonomous city as well.</w:t>
      </w:r>
    </w:p>
    <w:p w14:paraId="44EA0312" w14:textId="77777777" w:rsidR="00807465" w:rsidRPr="00BD3524" w:rsidRDefault="00807465" w:rsidP="00807465">
      <w:pPr>
        <w:rPr>
          <w:sz w:val="16"/>
        </w:rPr>
      </w:pPr>
      <w:r w:rsidRPr="00BD3524">
        <w:rPr>
          <w:sz w:val="16"/>
        </w:rPr>
        <w:t xml:space="preserve">Understanding China’s weaknesses is essential for </w:t>
      </w:r>
      <w:r w:rsidRPr="00365491">
        <w:rPr>
          <w:sz w:val="16"/>
        </w:rPr>
        <w:t xml:space="preserve">policymakers attempting to make sense of its aggression. This dynamic is not only a Xi Jinping phenomenon: </w:t>
      </w:r>
      <w:r w:rsidRPr="00365491">
        <w:rPr>
          <w:rStyle w:val="StyleUnderline"/>
        </w:rPr>
        <w:t xml:space="preserve">China’s modern history shows that </w:t>
      </w:r>
      <w:r w:rsidRPr="00365491">
        <w:rPr>
          <w:rStyle w:val="Emphasis"/>
        </w:rPr>
        <w:t>domestic crises</w:t>
      </w:r>
      <w:r w:rsidRPr="00365491">
        <w:rPr>
          <w:rStyle w:val="StyleUnderline"/>
        </w:rPr>
        <w:t xml:space="preserve"> are often </w:t>
      </w:r>
      <w:r w:rsidRPr="00365491">
        <w:rPr>
          <w:rStyle w:val="Emphasis"/>
        </w:rPr>
        <w:t>followed by belligerence</w:t>
      </w:r>
      <w:r w:rsidRPr="00365491">
        <w:rPr>
          <w:sz w:val="16"/>
        </w:rPr>
        <w:t>. A study that pre-dated Xi’s rule</w:t>
      </w:r>
      <w:r w:rsidRPr="00BD3524">
        <w:rPr>
          <w:sz w:val="16"/>
        </w:rPr>
        <w:t xml:space="preserve">, with </w:t>
      </w:r>
      <w:r w:rsidRPr="00EF4DED">
        <w:rPr>
          <w:rStyle w:val="StyleUnderline"/>
          <w:highlight w:val="cyan"/>
        </w:rPr>
        <w:t xml:space="preserve">a dataset of over </w:t>
      </w:r>
      <w:r w:rsidRPr="00EF4DED">
        <w:rPr>
          <w:rStyle w:val="Emphasis"/>
          <w:highlight w:val="cyan"/>
        </w:rPr>
        <w:t>three thousand interactions</w:t>
      </w:r>
      <w:r w:rsidRPr="00BD3524">
        <w:rPr>
          <w:sz w:val="16"/>
        </w:rPr>
        <w:t xml:space="preserve"> between the United States and China, </w:t>
      </w:r>
      <w:r w:rsidRPr="00EF4DED">
        <w:rPr>
          <w:rStyle w:val="StyleUnderline"/>
          <w:highlight w:val="cyan"/>
        </w:rPr>
        <w:t>found</w:t>
      </w:r>
      <w:r w:rsidRPr="00552271">
        <w:rPr>
          <w:rStyle w:val="StyleUnderline"/>
        </w:rPr>
        <w:t xml:space="preserve"> that </w:t>
      </w:r>
      <w:r w:rsidRPr="00EF4DED">
        <w:rPr>
          <w:rStyle w:val="StyleUnderline"/>
          <w:highlight w:val="cyan"/>
        </w:rPr>
        <w:t xml:space="preserve">the CCP was </w:t>
      </w:r>
      <w:r w:rsidRPr="00EF4DED">
        <w:rPr>
          <w:rStyle w:val="Emphasis"/>
          <w:highlight w:val="cyan"/>
        </w:rPr>
        <w:t>twice as likely to initiate disputes</w:t>
      </w:r>
      <w:r w:rsidRPr="00EF4DED">
        <w:rPr>
          <w:rStyle w:val="StyleUnderline"/>
          <w:highlight w:val="cyan"/>
        </w:rPr>
        <w:t xml:space="preserve"> when the</w:t>
      </w:r>
      <w:r w:rsidRPr="00BD3524">
        <w:rPr>
          <w:sz w:val="16"/>
        </w:rPr>
        <w:t xml:space="preserve"> Shanghai Stock Exchange (</w:t>
      </w:r>
      <w:r w:rsidRPr="00EF4DED">
        <w:rPr>
          <w:rStyle w:val="Emphasis"/>
          <w:highlight w:val="cyan"/>
        </w:rPr>
        <w:t>SSE</w:t>
      </w:r>
      <w:r w:rsidRPr="00BD3524">
        <w:rPr>
          <w:sz w:val="16"/>
        </w:rPr>
        <w:t xml:space="preserve">) </w:t>
      </w:r>
      <w:r w:rsidRPr="00EF4DED">
        <w:rPr>
          <w:rStyle w:val="StyleUnderline"/>
          <w:highlight w:val="cyan"/>
        </w:rPr>
        <w:t>experienced a</w:t>
      </w:r>
      <w:r w:rsidRPr="00552271">
        <w:rPr>
          <w:rStyle w:val="StyleUnderline"/>
        </w:rPr>
        <w:t xml:space="preserve"> substantial </w:t>
      </w:r>
      <w:r w:rsidRPr="00EF4DED">
        <w:rPr>
          <w:rStyle w:val="StyleUnderline"/>
          <w:highlight w:val="cyan"/>
        </w:rPr>
        <w:t xml:space="preserve">drop. The SSE is a </w:t>
      </w:r>
      <w:r w:rsidRPr="00EF4DED">
        <w:rPr>
          <w:rStyle w:val="Emphasis"/>
          <w:highlight w:val="cyan"/>
        </w:rPr>
        <w:t>barometer of elite sentiment</w:t>
      </w:r>
      <w:r w:rsidRPr="00552271">
        <w:rPr>
          <w:rStyle w:val="StyleUnderline"/>
        </w:rPr>
        <w:t xml:space="preserve"> in China </w:t>
      </w:r>
      <w:r w:rsidRPr="00EF4DED">
        <w:rPr>
          <w:rStyle w:val="StyleUnderline"/>
          <w:highlight w:val="cyan"/>
        </w:rPr>
        <w:t>because the government</w:t>
      </w:r>
      <w:r w:rsidRPr="00552271">
        <w:rPr>
          <w:rStyle w:val="StyleUnderline"/>
        </w:rPr>
        <w:t xml:space="preserve"> pledges to protect elite investments and </w:t>
      </w:r>
      <w:r w:rsidRPr="00EF4DED">
        <w:rPr>
          <w:rStyle w:val="StyleUnderline"/>
          <w:highlight w:val="cyan"/>
        </w:rPr>
        <w:t>uses</w:t>
      </w:r>
      <w:r w:rsidRPr="00552271">
        <w:rPr>
          <w:rStyle w:val="StyleUnderline"/>
        </w:rPr>
        <w:t xml:space="preserve"> SSE </w:t>
      </w:r>
      <w:r w:rsidRPr="00EF4DED">
        <w:rPr>
          <w:rStyle w:val="StyleUnderline"/>
          <w:highlight w:val="cyan"/>
        </w:rPr>
        <w:t xml:space="preserve">listings to </w:t>
      </w:r>
      <w:r w:rsidRPr="00EF4DED">
        <w:rPr>
          <w:rStyle w:val="Emphasis"/>
          <w:highlight w:val="cyan"/>
        </w:rPr>
        <w:t>reward</w:t>
      </w:r>
      <w:r w:rsidRPr="00365491">
        <w:rPr>
          <w:rStyle w:val="Emphasis"/>
        </w:rPr>
        <w:t xml:space="preserve"> party </w:t>
      </w:r>
      <w:r w:rsidRPr="00EF4DED">
        <w:rPr>
          <w:rStyle w:val="Emphasis"/>
          <w:highlight w:val="cyan"/>
        </w:rPr>
        <w:t>insiders</w:t>
      </w:r>
      <w:r w:rsidRPr="00BD3524">
        <w:rPr>
          <w:sz w:val="16"/>
        </w:rPr>
        <w:t>.</w:t>
      </w:r>
    </w:p>
    <w:p w14:paraId="6084B43C" w14:textId="77777777" w:rsidR="00807465" w:rsidRPr="00BD3524" w:rsidRDefault="00807465" w:rsidP="00807465">
      <w:pPr>
        <w:rPr>
          <w:sz w:val="16"/>
        </w:rPr>
      </w:pPr>
      <w:r w:rsidRPr="00BD3524">
        <w:rPr>
          <w:sz w:val="16"/>
        </w:rPr>
        <w:t>Insight into the CCP’s domestic political objectives helps determine the magnitude of the conflict and appropriate response. The editor of the Global Times wrote that a belligerent foreign policy was “necessary to satisfy the Chinese people.” Policymakers can use history to deduce what levels of aggression are “necessary” for the CCP’s goals</w:t>
      </w:r>
      <w:r w:rsidRPr="00BD3524">
        <w:rPr>
          <w:rStyle w:val="StyleUnderline"/>
        </w:rPr>
        <w:t>. In India, it is unlikely that clashes will escalate into invasion because the current skirmishes satisfy the CCP’s purpose of bolstering legitimacy</w:t>
      </w:r>
      <w:r w:rsidRPr="00BD3524">
        <w:rPr>
          <w:sz w:val="16"/>
        </w:rPr>
        <w:t>.</w:t>
      </w:r>
    </w:p>
    <w:p w14:paraId="5E0354CF" w14:textId="77777777" w:rsidR="00807465" w:rsidRPr="00BD3524" w:rsidRDefault="00807465" w:rsidP="00807465">
      <w:pPr>
        <w:rPr>
          <w:sz w:val="16"/>
        </w:rPr>
      </w:pPr>
      <w:r w:rsidRPr="00BD3524">
        <w:rPr>
          <w:sz w:val="16"/>
        </w:rPr>
        <w:t xml:space="preserve">However, </w:t>
      </w:r>
      <w:r w:rsidRPr="00EF4DED">
        <w:rPr>
          <w:rStyle w:val="Emphasis"/>
          <w:highlight w:val="cyan"/>
        </w:rPr>
        <w:t>Taiwan may be in</w:t>
      </w:r>
      <w:r w:rsidRPr="00BD3524">
        <w:rPr>
          <w:rStyle w:val="StyleUnderline"/>
        </w:rPr>
        <w:t xml:space="preserve"> particular </w:t>
      </w:r>
      <w:r w:rsidRPr="00EF4DED">
        <w:rPr>
          <w:rStyle w:val="Emphasis"/>
          <w:highlight w:val="cyan"/>
        </w:rPr>
        <w:t>danger</w:t>
      </w:r>
      <w:r w:rsidRPr="00BD3524">
        <w:rPr>
          <w:rStyle w:val="StyleUnderline"/>
        </w:rPr>
        <w:t xml:space="preserve"> from China’s reactionary aggression</w:t>
      </w:r>
      <w:r w:rsidRPr="00BD3524">
        <w:rPr>
          <w:sz w:val="16"/>
        </w:rPr>
        <w:t xml:space="preserve">. This is because the ways in which </w:t>
      </w:r>
      <w:r w:rsidRPr="00EF4DED">
        <w:rPr>
          <w:rStyle w:val="StyleUnderline"/>
          <w:highlight w:val="cyan"/>
        </w:rPr>
        <w:t>conflict</w:t>
      </w:r>
      <w:r w:rsidRPr="00BD3524">
        <w:rPr>
          <w:rStyle w:val="StyleUnderline"/>
        </w:rPr>
        <w:t xml:space="preserve"> with Taiwan </w:t>
      </w:r>
      <w:r w:rsidRPr="00EF4DED">
        <w:rPr>
          <w:rStyle w:val="StyleUnderline"/>
          <w:highlight w:val="cyan"/>
        </w:rPr>
        <w:t>would</w:t>
      </w:r>
      <w:r w:rsidRPr="00BD3524">
        <w:rPr>
          <w:rStyle w:val="StyleUnderline"/>
        </w:rPr>
        <w:t xml:space="preserve"> </w:t>
      </w:r>
      <w:r w:rsidRPr="00BD3524">
        <w:rPr>
          <w:rStyle w:val="Emphasis"/>
        </w:rPr>
        <w:t xml:space="preserve">bolster the </w:t>
      </w:r>
      <w:r w:rsidRPr="00EF4DED">
        <w:rPr>
          <w:rStyle w:val="Emphasis"/>
          <w:highlight w:val="cyan"/>
        </w:rPr>
        <w:t>CCP</w:t>
      </w:r>
      <w:r w:rsidRPr="00BD3524">
        <w:rPr>
          <w:rStyle w:val="Emphasis"/>
        </w:rPr>
        <w:t xml:space="preserve">’s </w:t>
      </w:r>
      <w:r w:rsidRPr="00EF4DED">
        <w:rPr>
          <w:rStyle w:val="Emphasis"/>
          <w:highlight w:val="cyan"/>
        </w:rPr>
        <w:t>legitimacy</w:t>
      </w:r>
      <w:r w:rsidRPr="00BD3524">
        <w:rPr>
          <w:sz w:val="16"/>
        </w:rPr>
        <w:t xml:space="preserve"> align more closely with more violent coercion—</w:t>
      </w:r>
      <w:r w:rsidRPr="00EF4DED">
        <w:rPr>
          <w:rStyle w:val="StyleUnderline"/>
          <w:highlight w:val="cyan"/>
        </w:rPr>
        <w:t xml:space="preserve">reunification is a </w:t>
      </w:r>
      <w:r w:rsidRPr="00EF4DED">
        <w:rPr>
          <w:rStyle w:val="Emphasis"/>
          <w:highlight w:val="cyan"/>
        </w:rPr>
        <w:t>core element</w:t>
      </w:r>
      <w:r w:rsidRPr="00EF4DED">
        <w:rPr>
          <w:rStyle w:val="StyleUnderline"/>
          <w:highlight w:val="cyan"/>
        </w:rPr>
        <w:t xml:space="preserve"> of the CCP’s platform</w:t>
      </w:r>
      <w:r w:rsidRPr="00BD3524">
        <w:rPr>
          <w:sz w:val="16"/>
        </w:rPr>
        <w:t xml:space="preserve"> and Taiwan’s clear success fighting the coronavirus is a major blow to Beijing’s legitimacy. Because Taiwan’s “threat” to the CCP stems from its mere existence, it is particularly vulnerable to reactionary aggression. Xi is a self-proclaimed follower of Mao. So, the 1958 Taiwan Strait Crisis is a powerful example; Mao needed to generate support for the great leap forward and deflect criticism from poor economic growth. To stir the nation, Mao seized islands controlled by Taiwan and threatened an invasion of the country until restrained by American nuclear brinksmanship.</w:t>
      </w:r>
    </w:p>
    <w:p w14:paraId="40D9826F" w14:textId="77777777" w:rsidR="00807465" w:rsidRDefault="00807465" w:rsidP="00807465">
      <w:pPr>
        <w:pStyle w:val="Heading4"/>
      </w:pPr>
      <w:r>
        <w:t xml:space="preserve">War with Taiwan leads to nuclear war. It’s </w:t>
      </w:r>
      <w:r w:rsidRPr="009072E6">
        <w:rPr>
          <w:u w:val="single"/>
        </w:rPr>
        <w:t>on the brink</w:t>
      </w:r>
      <w:r>
        <w:t xml:space="preserve"> and </w:t>
      </w:r>
      <w:r w:rsidRPr="00C32A95">
        <w:rPr>
          <w:u w:val="single"/>
        </w:rPr>
        <w:t>underestimated</w:t>
      </w:r>
      <w:r>
        <w:t>.</w:t>
      </w:r>
    </w:p>
    <w:p w14:paraId="736DB21D" w14:textId="77777777" w:rsidR="00807465" w:rsidRPr="00276D90" w:rsidRDefault="00807465" w:rsidP="00807465">
      <w:r w:rsidRPr="00276D90">
        <w:rPr>
          <w:rStyle w:val="Style13ptBold"/>
        </w:rPr>
        <w:t>Khan 24</w:t>
      </w:r>
      <w:r>
        <w:t>, PhD, chair of international history and diplomacy at Tufts University’s Fletcher School. (Sulmaan, “</w:t>
      </w:r>
      <w:r w:rsidRPr="00EF4DED">
        <w:rPr>
          <w:rStyle w:val="StyleUnderline"/>
          <w:highlight w:val="cyan"/>
        </w:rPr>
        <w:t>China and the U.S. Are</w:t>
      </w:r>
      <w:r>
        <w:t xml:space="preserve"> Numb to the Real Risk of War: The pair are </w:t>
      </w:r>
      <w:r w:rsidRPr="00EF4DED">
        <w:rPr>
          <w:rStyle w:val="Emphasis"/>
          <w:highlight w:val="cyan"/>
        </w:rPr>
        <w:t>dangerously</w:t>
      </w:r>
      <w:r w:rsidRPr="00EF4DED">
        <w:rPr>
          <w:rStyle w:val="StyleUnderline"/>
          <w:highlight w:val="cyan"/>
        </w:rPr>
        <w:t xml:space="preserve"> </w:t>
      </w:r>
      <w:r w:rsidRPr="00EF4DED">
        <w:rPr>
          <w:rStyle w:val="Emphasis"/>
          <w:highlight w:val="cyan"/>
        </w:rPr>
        <w:t>close</w:t>
      </w:r>
      <w:r w:rsidRPr="00EF4DED">
        <w:rPr>
          <w:rStyle w:val="StyleUnderline"/>
          <w:highlight w:val="cyan"/>
        </w:rPr>
        <w:t xml:space="preserve"> to</w:t>
      </w:r>
      <w:r w:rsidRPr="00276D90">
        <w:rPr>
          <w:rStyle w:val="StyleUnderline"/>
        </w:rPr>
        <w:t xml:space="preserve"> the edge of </w:t>
      </w:r>
      <w:r w:rsidRPr="00EF4DED">
        <w:rPr>
          <w:rStyle w:val="Emphasis"/>
          <w:highlight w:val="cyan"/>
        </w:rPr>
        <w:t>nuclear war</w:t>
      </w:r>
      <w:r w:rsidRPr="00EF4DED">
        <w:rPr>
          <w:rStyle w:val="StyleUnderline"/>
          <w:highlight w:val="cyan"/>
        </w:rPr>
        <w:t xml:space="preserve"> over Taiwan</w:t>
      </w:r>
      <w:r>
        <w:t xml:space="preserve">—again.,” </w:t>
      </w:r>
      <w:r w:rsidRPr="00CE25AA">
        <w:t>Foreign Policy</w:t>
      </w:r>
      <w:r>
        <w:t>, https://archive.ph/J8LHf#selection-3053.0-3059.76) [Language edited]</w:t>
      </w:r>
    </w:p>
    <w:p w14:paraId="525701EA" w14:textId="77777777" w:rsidR="00807465" w:rsidRPr="00276D90" w:rsidRDefault="00807465" w:rsidP="00807465">
      <w:pPr>
        <w:rPr>
          <w:sz w:val="16"/>
        </w:rPr>
      </w:pPr>
      <w:r w:rsidRPr="00EF4DED">
        <w:rPr>
          <w:rStyle w:val="StyleUnderline"/>
          <w:highlight w:val="cyan"/>
        </w:rPr>
        <w:t>Beijing and Washington have become desensitized to the risk</w:t>
      </w:r>
      <w:r w:rsidRPr="00276D90">
        <w:rPr>
          <w:rStyle w:val="StyleUnderline"/>
        </w:rPr>
        <w:t xml:space="preserve"> these circumstances pose</w:t>
      </w:r>
      <w:r w:rsidRPr="00276D90">
        <w:rPr>
          <w:sz w:val="16"/>
        </w:rPr>
        <w:t xml:space="preserve">. But in the militarization of foreign policy and the failure to grasp the full significance of that militarization, </w:t>
      </w:r>
      <w:r w:rsidRPr="00EF4DED">
        <w:rPr>
          <w:rStyle w:val="StyleUnderline"/>
          <w:highlight w:val="cyan"/>
        </w:rPr>
        <w:t>the pair are</w:t>
      </w:r>
      <w:r w:rsidRPr="00EF4DED">
        <w:rPr>
          <w:sz w:val="16"/>
          <w:highlight w:val="cyan"/>
        </w:rPr>
        <w:t xml:space="preserve"> </w:t>
      </w:r>
      <w:r w:rsidRPr="00EF4DED">
        <w:rPr>
          <w:rStyle w:val="Emphasis"/>
          <w:highlight w:val="cyan"/>
        </w:rPr>
        <w:t>one</w:t>
      </w:r>
      <w:r w:rsidRPr="00276D90">
        <w:rPr>
          <w:sz w:val="16"/>
        </w:rPr>
        <w:t xml:space="preserve"> accident and a </w:t>
      </w:r>
      <w:r w:rsidRPr="00EF4DED">
        <w:rPr>
          <w:rStyle w:val="Emphasis"/>
          <w:highlight w:val="cyan"/>
        </w:rPr>
        <w:t>bad decision</w:t>
      </w:r>
      <w:r w:rsidRPr="003C10EC">
        <w:rPr>
          <w:rStyle w:val="Emphasis"/>
        </w:rPr>
        <w:t xml:space="preserve"> removed </w:t>
      </w:r>
      <w:r w:rsidRPr="00EF4DED">
        <w:rPr>
          <w:rStyle w:val="Emphasis"/>
          <w:highlight w:val="cyan"/>
        </w:rPr>
        <w:t>from a catastrophic war</w:t>
      </w:r>
      <w:r w:rsidRPr="00276D90">
        <w:rPr>
          <w:sz w:val="16"/>
        </w:rPr>
        <w:t xml:space="preserve">. Mathematicians speak of the “edge of chaos”: the final point separating order from doom. A system operating at </w:t>
      </w:r>
      <w:r w:rsidRPr="00EF4DED">
        <w:rPr>
          <w:rStyle w:val="StyleUnderline"/>
          <w:highlight w:val="cyan"/>
        </w:rPr>
        <w:t>this</w:t>
      </w:r>
      <w:r w:rsidRPr="00276D90">
        <w:rPr>
          <w:sz w:val="16"/>
        </w:rPr>
        <w:t xml:space="preserve"> edge </w:t>
      </w:r>
      <w:r w:rsidRPr="00EF4DED">
        <w:rPr>
          <w:rStyle w:val="StyleUnderline"/>
          <w:highlight w:val="cyan"/>
        </w:rPr>
        <w:t>has no room for error</w:t>
      </w:r>
      <w:r w:rsidRPr="00276D90">
        <w:rPr>
          <w:sz w:val="16"/>
        </w:rPr>
        <w:t xml:space="preserve">. This is where the accumulated weight of the past has brought the </w:t>
      </w:r>
      <w:r w:rsidRPr="00276D90">
        <w:rPr>
          <w:rStyle w:val="StyleUnderline"/>
        </w:rPr>
        <w:t>United States, China, and Taiwan</w:t>
      </w:r>
      <w:r w:rsidRPr="00276D90">
        <w:rPr>
          <w:sz w:val="16"/>
        </w:rPr>
        <w:t xml:space="preserve">. They walked right up to the edge of a war that could go nuclear several times in the past: in 1954-55, 1958, and 1996. Now, they </w:t>
      </w:r>
      <w:r w:rsidRPr="00276D90">
        <w:rPr>
          <w:rStyle w:val="StyleUnderline"/>
        </w:rPr>
        <w:t>seem to be living on that edge permanently</w:t>
      </w:r>
      <w:r w:rsidRPr="00276D90">
        <w:rPr>
          <w:sz w:val="16"/>
        </w:rPr>
        <w:t>.</w:t>
      </w:r>
    </w:p>
    <w:p w14:paraId="6EF13FC1" w14:textId="77777777" w:rsidR="00807465" w:rsidRPr="00276D90" w:rsidRDefault="00807465" w:rsidP="00807465">
      <w:pPr>
        <w:rPr>
          <w:sz w:val="16"/>
        </w:rPr>
      </w:pPr>
      <w:r w:rsidRPr="00276D90">
        <w:rPr>
          <w:sz w:val="16"/>
        </w:rPr>
        <w:t>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3827AF79" w14:textId="77777777" w:rsidR="00807465" w:rsidRPr="00276D90" w:rsidRDefault="00807465" w:rsidP="00807465">
      <w:pPr>
        <w:rPr>
          <w:sz w:val="16"/>
        </w:rPr>
      </w:pPr>
      <w:r w:rsidRPr="00276D90">
        <w:rPr>
          <w:sz w:val="16"/>
        </w:rPr>
        <w:t>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14:paraId="65837F0F" w14:textId="77777777" w:rsidR="00807465" w:rsidRPr="00276D90" w:rsidRDefault="00807465" w:rsidP="00807465">
      <w:pPr>
        <w:rPr>
          <w:sz w:val="16"/>
        </w:rPr>
      </w:pPr>
      <w:r w:rsidRPr="00276D90">
        <w:rPr>
          <w:sz w:val="16"/>
        </w:rPr>
        <w:t>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14:paraId="00AE54F2" w14:textId="77777777" w:rsidR="00807465" w:rsidRPr="00276D90" w:rsidRDefault="00807465" w:rsidP="00807465">
      <w:pPr>
        <w:rPr>
          <w:sz w:val="16"/>
        </w:rPr>
      </w:pPr>
      <w:r w:rsidRPr="00276D90">
        <w:rPr>
          <w:sz w:val="16"/>
        </w:rPr>
        <w:t>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14:paraId="3AFD6A02" w14:textId="77777777" w:rsidR="00807465" w:rsidRPr="00276D90" w:rsidRDefault="00807465" w:rsidP="00807465">
      <w:pPr>
        <w:rPr>
          <w:sz w:val="16"/>
        </w:rPr>
      </w:pPr>
      <w:r w:rsidRPr="003C10EC">
        <w:rPr>
          <w:sz w:val="16"/>
        </w:rPr>
        <w:t xml:space="preserve">Some </w:t>
      </w:r>
      <w:r w:rsidRPr="003C10EC">
        <w:rPr>
          <w:rStyle w:val="Emphasis"/>
        </w:rPr>
        <w:t>U.S.</w:t>
      </w:r>
      <w:r w:rsidRPr="003C10EC">
        <w:rPr>
          <w:sz w:val="16"/>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3C10EC">
        <w:rPr>
          <w:rStyle w:val="StyleUnderline"/>
        </w:rPr>
        <w:t>war with China</w:t>
      </w:r>
      <w:r w:rsidRPr="003C10EC">
        <w:rPr>
          <w:sz w:val="16"/>
        </w:rPr>
        <w:t xml:space="preserve"> became normal in some circles. There was no guarantee that, once the nuclear taboo was breached, the weapons would stay “low yield.” But the question of what would happen if the two powers escalated to higher-yield arms and </w:t>
      </w:r>
      <w:r w:rsidRPr="003C10EC">
        <w:rPr>
          <w:rStyle w:val="Emphasis"/>
        </w:rPr>
        <w:t>plunge</w:t>
      </w:r>
      <w:r w:rsidRPr="003C10EC">
        <w:rPr>
          <w:sz w:val="16"/>
        </w:rPr>
        <w:t xml:space="preserve">d </w:t>
      </w:r>
      <w:r w:rsidRPr="003C10EC">
        <w:rPr>
          <w:rStyle w:val="StyleUnderline"/>
        </w:rPr>
        <w:t xml:space="preserve">the world into </w:t>
      </w:r>
      <w:r w:rsidRPr="003C10EC">
        <w:rPr>
          <w:rStyle w:val="Emphasis"/>
        </w:rPr>
        <w:t>nuclear holocaust</w:t>
      </w:r>
      <w:r w:rsidRPr="003C10EC">
        <w:rPr>
          <w:sz w:val="16"/>
        </w:rPr>
        <w:t xml:space="preserve"> has been left unresolved.</w:t>
      </w:r>
    </w:p>
    <w:p w14:paraId="26D89B02" w14:textId="77777777" w:rsidR="00807465" w:rsidRPr="00276D90" w:rsidRDefault="00807465" w:rsidP="00807465">
      <w:pPr>
        <w:rPr>
          <w:sz w:val="16"/>
        </w:rPr>
      </w:pPr>
      <w:r w:rsidRPr="00276D90">
        <w:rPr>
          <w:sz w:val="16"/>
        </w:rPr>
        <w:t>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5EBF5738" w14:textId="77777777" w:rsidR="00807465" w:rsidRPr="00276D90" w:rsidRDefault="00807465" w:rsidP="00807465">
      <w:pPr>
        <w:rPr>
          <w:sz w:val="16"/>
        </w:rPr>
      </w:pPr>
      <w:r w:rsidRPr="00276D90">
        <w:rPr>
          <w:sz w:val="16"/>
        </w:rPr>
        <w:t>Like China, the United States is mired in jingoism and confusion. Like China, it has no idea what it would do if things go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6D81E1B9" w14:textId="77777777" w:rsidR="00807465" w:rsidRPr="00276D90" w:rsidRDefault="00807465" w:rsidP="00807465">
      <w:pPr>
        <w:rPr>
          <w:sz w:val="16"/>
        </w:rPr>
      </w:pPr>
      <w:r w:rsidRPr="00276D90">
        <w:rPr>
          <w:sz w:val="16"/>
        </w:rPr>
        <w:t>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2ABD6301" w14:textId="77777777" w:rsidR="00807465" w:rsidRPr="00276D90" w:rsidRDefault="00807465" w:rsidP="00807465">
      <w:pPr>
        <w:rPr>
          <w:sz w:val="16"/>
        </w:rPr>
      </w:pPr>
      <w:r w:rsidRPr="00276D90">
        <w:rPr>
          <w:sz w:val="16"/>
        </w:rPr>
        <w:t>The Kuomintang (KMT), the main opposition party, was not leaning toward Beijing, either. Its nominee, Hou You-yi,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14:paraId="3E8BED50" w14:textId="77777777" w:rsidR="00807465" w:rsidRPr="00276D90" w:rsidRDefault="00807465" w:rsidP="00807465">
      <w:pPr>
        <w:rPr>
          <w:sz w:val="16"/>
        </w:rPr>
      </w:pPr>
      <w:r w:rsidRPr="00276D90">
        <w:rPr>
          <w:sz w:val="16"/>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14:paraId="191BE8A3" w14:textId="77777777" w:rsidR="00807465" w:rsidRPr="00276D90" w:rsidRDefault="00807465" w:rsidP="00807465">
      <w:pPr>
        <w:rPr>
          <w:sz w:val="16"/>
        </w:rPr>
      </w:pPr>
      <w:r w:rsidRPr="00276D90">
        <w:rPr>
          <w:sz w:val="16"/>
        </w:rPr>
        <w:t>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w:t>
      </w:r>
    </w:p>
    <w:p w14:paraId="5EB86F22" w14:textId="77777777" w:rsidR="00807465" w:rsidRPr="00276D90" w:rsidRDefault="00807465" w:rsidP="00807465">
      <w:pPr>
        <w:rPr>
          <w:sz w:val="16"/>
        </w:rPr>
      </w:pPr>
      <w:r w:rsidRPr="00276D90">
        <w:rPr>
          <w:sz w:val="16"/>
        </w:rPr>
        <w:t>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14:paraId="648C54D9" w14:textId="77777777" w:rsidR="00807465" w:rsidRPr="00276D90" w:rsidRDefault="00807465" w:rsidP="00807465">
      <w:pPr>
        <w:rPr>
          <w:sz w:val="16"/>
        </w:rPr>
      </w:pPr>
      <w:r w:rsidRPr="00EF4DED">
        <w:rPr>
          <w:rStyle w:val="StyleUnderline"/>
          <w:highlight w:val="cyan"/>
        </w:rPr>
        <w:t>At the edge of chaos, a single choice can make the difference between order and catastrophe</w:t>
      </w:r>
      <w:r w:rsidRPr="00276D90">
        <w:rPr>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769FFF71" w14:textId="77777777" w:rsidR="00807465" w:rsidRDefault="00807465" w:rsidP="00807465">
      <w:pPr>
        <w:rPr>
          <w:sz w:val="16"/>
        </w:rPr>
      </w:pPr>
      <w:r w:rsidRPr="00EF4DED">
        <w:rPr>
          <w:rStyle w:val="StyleUnderline"/>
          <w:highlight w:val="cyan"/>
        </w:rPr>
        <w:t>When deterrence</w:t>
      </w:r>
      <w:r w:rsidRPr="003C10EC">
        <w:rPr>
          <w:rStyle w:val="StyleUnderline"/>
        </w:rPr>
        <w:t xml:space="preserve">, toughness, </w:t>
      </w:r>
      <w:r w:rsidRPr="00EF4DED">
        <w:rPr>
          <w:rStyle w:val="StyleUnderline"/>
          <w:highlight w:val="cyan"/>
        </w:rPr>
        <w:t xml:space="preserve">and pride drive policy, the room for error </w:t>
      </w:r>
      <w:r w:rsidRPr="00EF4DED">
        <w:rPr>
          <w:rStyle w:val="Emphasis"/>
          <w:highlight w:val="cyan"/>
        </w:rPr>
        <w:t>diminishes</w:t>
      </w:r>
      <w:r w:rsidRPr="00EF4DED">
        <w:rPr>
          <w:rStyle w:val="StyleUnderline"/>
          <w:highlight w:val="cyan"/>
        </w:rPr>
        <w:t xml:space="preserve"> to</w:t>
      </w:r>
      <w:r w:rsidRPr="00276D90">
        <w:rPr>
          <w:rStyle w:val="StyleUnderline"/>
        </w:rPr>
        <w:t xml:space="preserve"> virtually </w:t>
      </w:r>
      <w:r w:rsidRPr="00EF4DED">
        <w:rPr>
          <w:rStyle w:val="Emphasis"/>
          <w:highlight w:val="cyan"/>
        </w:rPr>
        <w:t>nil</w:t>
      </w:r>
      <w:r w:rsidRPr="00276D90">
        <w:rPr>
          <w:sz w:val="16"/>
        </w:rPr>
        <w:t xml:space="preserve">. </w:t>
      </w:r>
      <w:r w:rsidRPr="00EF4DED">
        <w:rPr>
          <w:rStyle w:val="StyleUnderline"/>
          <w:highlight w:val="cyan"/>
        </w:rPr>
        <w:t xml:space="preserve">China, Taiwan, and the </w:t>
      </w:r>
      <w:r w:rsidRPr="00EF4DED">
        <w:rPr>
          <w:rStyle w:val="Emphasis"/>
          <w:highlight w:val="cyan"/>
        </w:rPr>
        <w:t>U</w:t>
      </w:r>
      <w:r w:rsidRPr="003C10EC">
        <w:rPr>
          <w:rStyle w:val="StyleUnderline"/>
        </w:rPr>
        <w:t xml:space="preserve">nited </w:t>
      </w:r>
      <w:r w:rsidRPr="00EF4DED">
        <w:rPr>
          <w:rStyle w:val="Emphasis"/>
          <w:highlight w:val="cyan"/>
        </w:rPr>
        <w:t>S</w:t>
      </w:r>
      <w:r w:rsidRPr="003C10EC">
        <w:rPr>
          <w:rStyle w:val="StyleUnderline"/>
        </w:rPr>
        <w:t xml:space="preserve">tates </w:t>
      </w:r>
      <w:r w:rsidRPr="00EF4DED">
        <w:rPr>
          <w:rStyle w:val="StyleUnderline"/>
          <w:highlight w:val="cyan"/>
        </w:rPr>
        <w:t xml:space="preserve">are at a point where the choices they make could spell the difference between peace and </w:t>
      </w:r>
      <w:r w:rsidRPr="00EF4DED">
        <w:rPr>
          <w:rStyle w:val="Emphasis"/>
          <w:highlight w:val="cyan"/>
        </w:rPr>
        <w:t>nuclear</w:t>
      </w:r>
      <w:r w:rsidRPr="003C10EC">
        <w:rPr>
          <w:rStyle w:val="StyleUnderline"/>
        </w:rPr>
        <w:t xml:space="preserve"> </w:t>
      </w:r>
      <w:r>
        <w:rPr>
          <w:rStyle w:val="StyleUnderline"/>
        </w:rPr>
        <w:t>[</w:t>
      </w:r>
      <w:r w:rsidRPr="00EF4DED">
        <w:rPr>
          <w:rStyle w:val="Emphasis"/>
          <w:highlight w:val="cyan"/>
        </w:rPr>
        <w:t>devastation</w:t>
      </w:r>
      <w:r>
        <w:rPr>
          <w:rStyle w:val="StyleUnderline"/>
        </w:rPr>
        <w:t xml:space="preserve">] </w:t>
      </w:r>
      <w:r w:rsidRPr="003C10EC">
        <w:rPr>
          <w:rStyle w:val="StyleUnderline"/>
        </w:rPr>
        <w:t>holocaust</w:t>
      </w:r>
      <w:r w:rsidRPr="00276D90">
        <w:rPr>
          <w:sz w:val="16"/>
        </w:rPr>
        <w:t>. Those choices are best made with the historical record—and all its unrealized possibilities—firmly in mind.</w:t>
      </w:r>
    </w:p>
    <w:p w14:paraId="7317807E" w14:textId="77777777" w:rsidR="00807465" w:rsidRPr="004E102E" w:rsidRDefault="00807465" w:rsidP="00807465">
      <w:pPr>
        <w:pStyle w:val="Heading2"/>
      </w:pPr>
      <w:r>
        <w:t>Environment DA</w:t>
      </w:r>
    </w:p>
    <w:p w14:paraId="67A957EF" w14:textId="77777777" w:rsidR="00807465" w:rsidRDefault="00807465" w:rsidP="00807465">
      <w:pPr>
        <w:pStyle w:val="Heading4"/>
      </w:pPr>
      <w:r w:rsidRPr="00297B3E">
        <w:t xml:space="preserve">Oil drilling irreversibly </w:t>
      </w:r>
      <w:r w:rsidRPr="00297B3E">
        <w:rPr>
          <w:u w:val="single"/>
        </w:rPr>
        <w:t>scars</w:t>
      </w:r>
      <w:r w:rsidRPr="00297B3E">
        <w:t xml:space="preserve"> the Arctic—proves even a single </w:t>
      </w:r>
      <w:r>
        <w:t xml:space="preserve">instance </w:t>
      </w:r>
      <w:r w:rsidRPr="00297B3E">
        <w:t xml:space="preserve">causes </w:t>
      </w:r>
      <w:r w:rsidRPr="00297B3E">
        <w:rPr>
          <w:u w:val="single"/>
        </w:rPr>
        <w:t>decades</w:t>
      </w:r>
      <w:r w:rsidRPr="00297B3E">
        <w:t xml:space="preserve"> of permafrost thaw, ecosystem collapse, and </w:t>
      </w:r>
      <w:r>
        <w:t xml:space="preserve">emissions </w:t>
      </w:r>
      <w:r w:rsidRPr="00297B3E">
        <w:t>despite remediation</w:t>
      </w:r>
      <w:r>
        <w:t xml:space="preserve">---that turns the case. </w:t>
      </w:r>
    </w:p>
    <w:p w14:paraId="669F56E5" w14:textId="77777777" w:rsidR="00807465" w:rsidRPr="004E102E" w:rsidRDefault="00807465" w:rsidP="00807465">
      <w:pPr>
        <w:rPr>
          <w:rStyle w:val="Style13ptBold"/>
          <w:b w:val="0"/>
          <w:bCs/>
        </w:rPr>
      </w:pPr>
      <w:r w:rsidRPr="002A07D8">
        <w:rPr>
          <w:rStyle w:val="Style13ptBold"/>
        </w:rPr>
        <w:t xml:space="preserve">Miner et al. ’24 </w:t>
      </w:r>
      <w:r w:rsidRPr="002A07D8">
        <w:t>(Dr. Kimberly R. Miner, Research Assistant Professor at the Climate Change Institute and a scientist at NASA JPL specializing in Arctic permafrost dynamics, Latha Baskaran, NASA Jet Propulsion Laboratory, California Institute of Technology, Pasadena, USA, Bradley Gay, NASA Jet Propulsion Laboratory, California Institute of Technology, Pasadena, USA, Daniel Sousa, Department of Geography, California State University at San Diego, San Diego, USA, Charles Miller, NASA Jet Propulsion Laboratory, California Institute of Technology, Pasadena, USA August 2024, Scientific Reports (Nature Portfolio), “Frozen no more, a case study of Arctic permafrost impacts of oil and gas withdrawal”, June</w:t>
      </w:r>
      <w:r w:rsidRPr="002A07D8">
        <w:rPr>
          <w:rFonts w:ascii="Times New Roman" w:hAnsi="Times New Roman" w:cs="Times New Roman"/>
        </w:rPr>
        <w:t> </w:t>
      </w:r>
      <w:r w:rsidRPr="002A07D8">
        <w:t>30,</w:t>
      </w:r>
      <w:r w:rsidRPr="002A07D8">
        <w:rPr>
          <w:rFonts w:ascii="Times New Roman" w:hAnsi="Times New Roman" w:cs="Times New Roman"/>
        </w:rPr>
        <w:t> </w:t>
      </w:r>
      <w:r w:rsidRPr="002A07D8">
        <w:t>2025, https://www.nature.com/articles/s41598-024-76292-2)</w:t>
      </w:r>
    </w:p>
    <w:p w14:paraId="09D57EB0" w14:textId="77777777" w:rsidR="00807465" w:rsidRPr="00CA2951" w:rsidRDefault="00807465" w:rsidP="00807465">
      <w:r w:rsidRPr="00CA2951">
        <w:t>Since the development and remediation of the KIC-1 oil well, oil and gas exploration and withdrawal in the Alaskan North Slope are ongoing6,7. To date, almost 8,094 km2 of Alaska are leased to the oil and gas industry for active withdrawal, in addition to the National Petroleum Reserve, which covers an additional 93,078 km2 of permafrost tundra above the Arctic Circle2,8. Located inside the Arctic circle, Prudhoe Bay Oil Field in the North Slope is the United States’ largest oil field, covering an area of 864.2 km2 of permafrost tundra1. It was established in 1968, began production in 1977, and currently produces over 19,013 barrels of crude oil per day (~ 1.590 × 107 t/a)1. According to estimates from the oil industry, subsurface expansion from active oil and gas withdrawal could cover between 2 and 130.2 km2 per pad, resulting in substantial below-ground permafrost disturbance8.</w:t>
      </w:r>
    </w:p>
    <w:p w14:paraId="5E69E434" w14:textId="77777777" w:rsidR="00807465" w:rsidRPr="00CA2951" w:rsidRDefault="00807465" w:rsidP="00807465">
      <w:r w:rsidRPr="00CA2951">
        <w:rPr>
          <w:rStyle w:val="StyleUnderline"/>
        </w:rPr>
        <w:t xml:space="preserve">Studies of the direct impacts on the permafrost landscape from </w:t>
      </w:r>
      <w:r w:rsidRPr="004E102E">
        <w:rPr>
          <w:rStyle w:val="StyleUnderline"/>
          <w:highlight w:val="cyan"/>
        </w:rPr>
        <w:t xml:space="preserve">oil </w:t>
      </w:r>
      <w:r w:rsidRPr="004E102E">
        <w:rPr>
          <w:rStyle w:val="StyleUnderline"/>
        </w:rPr>
        <w:t>pads</w:t>
      </w:r>
      <w:r w:rsidRPr="00CA2951">
        <w:rPr>
          <w:rStyle w:val="StyleUnderline"/>
        </w:rPr>
        <w:t xml:space="preserve"> have discovered that </w:t>
      </w:r>
      <w:r w:rsidRPr="004E102E">
        <w:rPr>
          <w:rStyle w:val="StyleUnderline"/>
          <w:highlight w:val="cyan"/>
        </w:rPr>
        <w:t>infrastructure</w:t>
      </w:r>
      <w:r w:rsidRPr="00CA2951">
        <w:rPr>
          <w:rStyle w:val="StyleUnderline"/>
        </w:rPr>
        <w:t xml:space="preserve"> development leads to </w:t>
      </w:r>
      <w:r w:rsidRPr="004E102E">
        <w:rPr>
          <w:rStyle w:val="Emphasis"/>
          <w:highlight w:val="cyan"/>
        </w:rPr>
        <w:t>changes</w:t>
      </w:r>
      <w:r w:rsidRPr="00CA2951">
        <w:rPr>
          <w:rStyle w:val="Emphasis"/>
        </w:rPr>
        <w:t xml:space="preserve"> to </w:t>
      </w:r>
      <w:r w:rsidRPr="00CA2951">
        <w:rPr>
          <w:rStyle w:val="StyleUnderline"/>
        </w:rPr>
        <w:t xml:space="preserve">the movement of </w:t>
      </w:r>
      <w:r w:rsidRPr="004E102E">
        <w:rPr>
          <w:rStyle w:val="Emphasis"/>
          <w:highlight w:val="cyan"/>
        </w:rPr>
        <w:t>wildlife9</w:t>
      </w:r>
      <w:r w:rsidRPr="00CA2951">
        <w:t xml:space="preserve">,10, increased permafrost thaw rates and water pooling6,11,12, and pollution from anthropogenic refuse or aerosols13–16. </w:t>
      </w:r>
      <w:r w:rsidRPr="00CA2951">
        <w:rPr>
          <w:rStyle w:val="StyleUnderline"/>
        </w:rPr>
        <w:t xml:space="preserve">Secondary </w:t>
      </w:r>
      <w:r w:rsidRPr="004E102E">
        <w:rPr>
          <w:rStyle w:val="StyleUnderline"/>
          <w:highlight w:val="cyan"/>
        </w:rPr>
        <w:t>impacts</w:t>
      </w:r>
      <w:r w:rsidRPr="00CA2951">
        <w:rPr>
          <w:rStyle w:val="StyleUnderline"/>
        </w:rPr>
        <w:t xml:space="preserve"> may </w:t>
      </w:r>
      <w:r w:rsidRPr="004E102E">
        <w:rPr>
          <w:rStyle w:val="StyleUnderline"/>
          <w:highlight w:val="cyan"/>
        </w:rPr>
        <w:t>include</w:t>
      </w:r>
      <w:r w:rsidRPr="00CA2951">
        <w:rPr>
          <w:rStyle w:val="StyleUnderline"/>
        </w:rPr>
        <w:t xml:space="preserve"> increased water flow and </w:t>
      </w:r>
      <w:r w:rsidRPr="004E102E">
        <w:rPr>
          <w:rStyle w:val="StyleUnderline"/>
          <w:highlight w:val="cyan"/>
        </w:rPr>
        <w:t>thermal impacts</w:t>
      </w:r>
      <w:r w:rsidRPr="00CA2951">
        <w:rPr>
          <w:rStyle w:val="StyleUnderline"/>
        </w:rPr>
        <w:t xml:space="preserve"> that create a marsh-like surface cover6</w:t>
      </w:r>
      <w:r w:rsidRPr="00CA2951">
        <w:t xml:space="preserve">,17–19, </w:t>
      </w:r>
      <w:r w:rsidRPr="00CA2951">
        <w:rPr>
          <w:rStyle w:val="StyleUnderline"/>
        </w:rPr>
        <w:t xml:space="preserve">and the </w:t>
      </w:r>
      <w:r w:rsidRPr="004E102E">
        <w:rPr>
          <w:rStyle w:val="Emphasis"/>
          <w:highlight w:val="cyan"/>
        </w:rPr>
        <w:t>release of</w:t>
      </w:r>
      <w:r w:rsidRPr="00CA2951">
        <w:rPr>
          <w:rStyle w:val="Emphasis"/>
        </w:rPr>
        <w:t xml:space="preserve"> organic </w:t>
      </w:r>
      <w:r w:rsidRPr="004E102E">
        <w:rPr>
          <w:rStyle w:val="Emphasis"/>
          <w:highlight w:val="cyan"/>
        </w:rPr>
        <w:t>carbon</w:t>
      </w:r>
      <w:r w:rsidRPr="00CA2951">
        <w:rPr>
          <w:rStyle w:val="Emphasis"/>
        </w:rPr>
        <w:t xml:space="preserve">, </w:t>
      </w:r>
      <w:r w:rsidRPr="004E102E">
        <w:rPr>
          <w:rStyle w:val="Emphasis"/>
          <w:highlight w:val="cyan"/>
        </w:rPr>
        <w:t>microbes</w:t>
      </w:r>
      <w:r w:rsidRPr="00CA2951">
        <w:rPr>
          <w:rStyle w:val="Emphasis"/>
        </w:rPr>
        <w:t xml:space="preserve">, and </w:t>
      </w:r>
      <w:r w:rsidRPr="004E102E">
        <w:rPr>
          <w:rStyle w:val="Emphasis"/>
          <w:highlight w:val="cyan"/>
        </w:rPr>
        <w:t>greenhouse gases</w:t>
      </w:r>
      <w:r w:rsidRPr="004E102E">
        <w:rPr>
          <w:rStyle w:val="Emphasis"/>
        </w:rPr>
        <w:t>20</w:t>
      </w:r>
      <w:r w:rsidRPr="00CA2951">
        <w:t xml:space="preserve">–23. </w:t>
      </w:r>
      <w:r w:rsidRPr="00CA2951">
        <w:rPr>
          <w:rStyle w:val="StyleUnderline"/>
        </w:rPr>
        <w:t xml:space="preserve">Localized </w:t>
      </w:r>
      <w:r w:rsidRPr="004E102E">
        <w:rPr>
          <w:rStyle w:val="StyleUnderline"/>
          <w:highlight w:val="cyan"/>
        </w:rPr>
        <w:t>thaw</w:t>
      </w:r>
      <w:r w:rsidRPr="00CA2951">
        <w:rPr>
          <w:rStyle w:val="StyleUnderline"/>
        </w:rPr>
        <w:t xml:space="preserve"> can also </w:t>
      </w:r>
      <w:r w:rsidRPr="004E102E">
        <w:rPr>
          <w:rStyle w:val="StyleUnderline"/>
          <w:highlight w:val="cyan"/>
        </w:rPr>
        <w:t xml:space="preserve">introduce </w:t>
      </w:r>
      <w:r w:rsidRPr="004E102E">
        <w:rPr>
          <w:rStyle w:val="Emphasis"/>
          <w:highlight w:val="cyan"/>
        </w:rPr>
        <w:t>risks to</w:t>
      </w:r>
      <w:r w:rsidRPr="00CA2951">
        <w:rPr>
          <w:rStyle w:val="Emphasis"/>
        </w:rPr>
        <w:t xml:space="preserve"> critical </w:t>
      </w:r>
      <w:r w:rsidRPr="004E102E">
        <w:rPr>
          <w:rStyle w:val="Emphasis"/>
          <w:highlight w:val="cyan"/>
        </w:rPr>
        <w:t>infrastructure</w:t>
      </w:r>
      <w:r w:rsidRPr="00CA2951">
        <w:rPr>
          <w:rStyle w:val="StyleUnderline"/>
        </w:rPr>
        <w:t>, including roads and airports1</w:t>
      </w:r>
      <w:r w:rsidRPr="00CA2951">
        <w:t>5,24,25. While these studies have sought to understand the long-term ecosystem impacts to the permafrost from oil drilling6,13,14,26–30, our effort to compare the residual impacts from a remediated legacy pad to the direct impacts of current infrastructure is a new application of cross-scale observational techniques.</w:t>
      </w:r>
    </w:p>
    <w:p w14:paraId="1F64768F" w14:textId="77777777" w:rsidR="00807465" w:rsidRPr="00CA2951" w:rsidRDefault="00807465" w:rsidP="00807465">
      <w:r w:rsidRPr="00CA2951">
        <w:t>While many of the direct, short-term impacts from oil well pads on the permafrost are known1,6,7,12,31, the effort to couple these data with a characterization of long-term impacts from a remediated pad has not been completed. To further inform modeling and remote sensing efforts and understand the impacts occurring within a 100 m radius immediately surrounding oil well pads, we sampled four gravel pads along the Dalton Highway near Prudhoe Bay used for industrial purposes other than oil extraction (Fig. 1). Access to active oil wells and their surrounding pads is prohibited for security reasons. The ‘proxy’ pads are constructed in the same manner as the larger oil well pads and with similar, if not identical fill materials6,8,25. Then, to compare the direct impacts of pad development and the long-term impacts of remediated oil well pads, we utilized airborne imaging spectroscopy (hyperspectral imaging) to characterize ongoing permafrost effects from the remediated KIC-1 pad. This presents a novel opportunity to compare longer-term infrastructure effects with short-term, direct impacts from active pads, covering timescales ranging from daily to decadal. Our comparison of both active and legacy oil well pads create a timeline from active pad use to post-remediation, outlining the primary and secondary effects of oil and gas infrastructure on the permafrost tundra.</w:t>
      </w:r>
    </w:p>
    <w:p w14:paraId="6C25135A" w14:textId="77777777" w:rsidR="00807465" w:rsidRPr="00CA2951" w:rsidRDefault="00807465" w:rsidP="00807465">
      <w:r w:rsidRPr="00CA2951">
        <w:t>Results</w:t>
      </w:r>
    </w:p>
    <w:p w14:paraId="656467DE" w14:textId="77777777" w:rsidR="00807465" w:rsidRPr="00CA2951" w:rsidRDefault="00807465" w:rsidP="00807465">
      <w:r w:rsidRPr="00CA2951">
        <w:t>Direct measurements of pad impacts on the tundra</w:t>
      </w:r>
    </w:p>
    <w:p w14:paraId="57F1995F" w14:textId="77777777" w:rsidR="00807465" w:rsidRPr="00CA2951" w:rsidRDefault="00807465" w:rsidP="00807465">
      <w:r w:rsidRPr="00CA2951">
        <w:t xml:space="preserve">To understand the ongoing impact from gravel pads on the permafrost tundra of the Alaskan North Slope, samples were taken during July of 2023 over a series of days at both 5 cm and 15 cm depth in an area surrounding four industrial use gravel pads, to augment previous measurements6,12,30,30,31. </w:t>
      </w:r>
      <w:r w:rsidRPr="00CA2951">
        <w:rPr>
          <w:rStyle w:val="StyleUnderline"/>
        </w:rPr>
        <w:t xml:space="preserve">Numerous </w:t>
      </w:r>
      <w:r w:rsidRPr="004E102E">
        <w:rPr>
          <w:rStyle w:val="StyleUnderline"/>
          <w:highlight w:val="cyan"/>
        </w:rPr>
        <w:t>physical relationships between</w:t>
      </w:r>
      <w:r w:rsidRPr="00CA2951">
        <w:rPr>
          <w:rStyle w:val="StyleUnderline"/>
        </w:rPr>
        <w:t xml:space="preserve"> the </w:t>
      </w:r>
      <w:r w:rsidRPr="004E102E">
        <w:rPr>
          <w:rStyle w:val="StyleUnderline"/>
          <w:highlight w:val="cyan"/>
        </w:rPr>
        <w:t>pads and</w:t>
      </w:r>
      <w:r w:rsidRPr="00CA2951">
        <w:rPr>
          <w:rStyle w:val="StyleUnderline"/>
        </w:rPr>
        <w:t xml:space="preserve"> the </w:t>
      </w:r>
      <w:r w:rsidRPr="004E102E">
        <w:rPr>
          <w:rStyle w:val="StyleUnderline"/>
          <w:highlight w:val="cyan"/>
        </w:rPr>
        <w:t>surrounding permafrost</w:t>
      </w:r>
      <w:r w:rsidRPr="00CA2951">
        <w:rPr>
          <w:rStyle w:val="StyleUnderline"/>
        </w:rPr>
        <w:t xml:space="preserve"> environment </w:t>
      </w:r>
      <w:r w:rsidRPr="004E102E">
        <w:rPr>
          <w:rStyle w:val="StyleUnderline"/>
          <w:highlight w:val="cyan"/>
        </w:rPr>
        <w:t>were</w:t>
      </w:r>
      <w:r w:rsidRPr="00CA2951">
        <w:rPr>
          <w:rStyle w:val="StyleUnderline"/>
        </w:rPr>
        <w:t xml:space="preserve"> identified as </w:t>
      </w:r>
      <w:r w:rsidRPr="004E102E">
        <w:rPr>
          <w:rStyle w:val="Emphasis"/>
          <w:highlight w:val="cyan"/>
        </w:rPr>
        <w:t>significant</w:t>
      </w:r>
      <w:r w:rsidRPr="00CA2951">
        <w:t xml:space="preserve"> after Pearson Correlation Coefficient testing and corresponding significance testing. Further details are provided in the methods and supplementary sections.</w:t>
      </w:r>
    </w:p>
    <w:p w14:paraId="6A95B6AA" w14:textId="77777777" w:rsidR="00807465" w:rsidRPr="00CA2951" w:rsidRDefault="00807465" w:rsidP="00807465">
      <w:r w:rsidRPr="00CA2951">
        <w:rPr>
          <w:rStyle w:val="StyleUnderline"/>
        </w:rPr>
        <w:t xml:space="preserve">Industrial and </w:t>
      </w:r>
      <w:r w:rsidRPr="004E102E">
        <w:rPr>
          <w:rStyle w:val="StyleUnderline"/>
          <w:highlight w:val="cyan"/>
        </w:rPr>
        <w:t>oil</w:t>
      </w:r>
      <w:r w:rsidRPr="00CA2951">
        <w:rPr>
          <w:rStyle w:val="StyleUnderline"/>
        </w:rPr>
        <w:t xml:space="preserve"> well pads on the permafrost tundra in Alaska are </w:t>
      </w:r>
      <w:r w:rsidRPr="004E102E">
        <w:rPr>
          <w:rStyle w:val="StyleUnderline"/>
          <w:highlight w:val="cyan"/>
        </w:rPr>
        <w:t>constructed from non-local gravel</w:t>
      </w:r>
      <w:r w:rsidRPr="00CA2951">
        <w:rPr>
          <w:rStyle w:val="StyleUnderline"/>
        </w:rPr>
        <w:t xml:space="preserve">, </w:t>
      </w:r>
      <w:r w:rsidRPr="004E102E">
        <w:rPr>
          <w:rStyle w:val="StyleUnderline"/>
          <w:highlight w:val="cyan"/>
        </w:rPr>
        <w:t>introducing</w:t>
      </w:r>
      <w:r w:rsidRPr="00CA2951">
        <w:rPr>
          <w:rStyle w:val="StyleUnderline"/>
        </w:rPr>
        <w:t xml:space="preserve"> a </w:t>
      </w:r>
      <w:r w:rsidRPr="004E102E">
        <w:rPr>
          <w:rStyle w:val="StyleUnderline"/>
          <w:highlight w:val="cyan"/>
        </w:rPr>
        <w:t>novel substrate</w:t>
      </w:r>
      <w:r w:rsidRPr="00CA2951">
        <w:rPr>
          <w:rStyle w:val="StyleUnderline"/>
        </w:rPr>
        <w:t xml:space="preserve"> to the ecosystem6,7,32. This frequently used, cost-efficient strategy has a secondary consequence of </w:t>
      </w:r>
      <w:r w:rsidRPr="004E102E">
        <w:rPr>
          <w:rStyle w:val="Emphasis"/>
          <w:highlight w:val="cyan"/>
        </w:rPr>
        <w:t>amplify</w:t>
      </w:r>
      <w:r w:rsidRPr="00CA2951">
        <w:rPr>
          <w:rStyle w:val="Emphasis"/>
        </w:rPr>
        <w:t xml:space="preserve">ing </w:t>
      </w:r>
      <w:r w:rsidRPr="004E102E">
        <w:rPr>
          <w:rStyle w:val="Emphasis"/>
          <w:highlight w:val="cyan"/>
        </w:rPr>
        <w:t>warming</w:t>
      </w:r>
      <w:r w:rsidRPr="00CA2951">
        <w:t>, drying the local permafrost environment and driving pH changes6,12,33. For example, in our case study the elevated soil temperature and pH values decreased with distance from the pad, finally returning to background levels at approximately 60 m from the pads (Fig. 2, S1a,b).</w:t>
      </w:r>
    </w:p>
    <w:p w14:paraId="0C8D79D8" w14:textId="77777777" w:rsidR="00807465" w:rsidRPr="00CA2951" w:rsidRDefault="00807465" w:rsidP="00807465">
      <w:r w:rsidRPr="00CA2951">
        <w:t xml:space="preserve">The largest statistically significant correlations between physical relationships between the pad and the surrounding permafrost environment were found between soil moisture and soil temperature (0.266) and soil temperature and distance from pad (-0.481). This suggests that the </w:t>
      </w:r>
      <w:r w:rsidRPr="00CA2951">
        <w:rPr>
          <w:rStyle w:val="StyleUnderline"/>
        </w:rPr>
        <w:t xml:space="preserve">addition of a pad changes the </w:t>
      </w:r>
      <w:r w:rsidRPr="004E102E">
        <w:rPr>
          <w:rStyle w:val="StyleUnderline"/>
        </w:rPr>
        <w:t>heat profile</w:t>
      </w:r>
      <w:r w:rsidRPr="00CA2951">
        <w:rPr>
          <w:rStyle w:val="StyleUnderline"/>
        </w:rPr>
        <w:t xml:space="preserve"> and </w:t>
      </w:r>
      <w:r w:rsidRPr="004E102E">
        <w:rPr>
          <w:rStyle w:val="Emphasis"/>
          <w:highlight w:val="cyan"/>
        </w:rPr>
        <w:t>increases the temperature</w:t>
      </w:r>
      <w:r w:rsidRPr="00CA2951">
        <w:rPr>
          <w:rStyle w:val="StyleUnderline"/>
        </w:rPr>
        <w:t xml:space="preserve"> of the surrounding environment</w:t>
      </w:r>
      <w:r w:rsidRPr="00CA2951">
        <w:t xml:space="preserve"> and corroborates what is known from the literature (Fig. 2)6,30. Soil moisture and distance from pad (0.258) was also correlated, but was a less linear relationship due to the highly variable terrain, bordering on herbaceous wetland, and a proliferation of thermokarst lakes</w:t>
      </w:r>
    </w:p>
    <w:p w14:paraId="2A87FE08" w14:textId="77777777" w:rsidR="00807465" w:rsidRPr="00CA2951" w:rsidRDefault="00807465" w:rsidP="00807465">
      <w:r w:rsidRPr="00CA2951">
        <w:t>We also found anticorrelated relationships between soil moisture and depth (-0.588), and soil temperature and depth (-0.692), the latter indicating the greatest statistical relationship and largest magnitude of negative correlation [= -0.6919, p-value 2.20327657E-36]. This is expected as the deeper measurements at 15 cm were often below the active layer, at the permafrost interface.</w:t>
      </w:r>
    </w:p>
    <w:p w14:paraId="3E2932FA" w14:textId="77777777" w:rsidR="00807465" w:rsidRPr="00CA2951" w:rsidRDefault="00807465" w:rsidP="00807465">
      <w:pPr>
        <w:rPr>
          <w:rStyle w:val="StyleUnderline"/>
        </w:rPr>
      </w:pPr>
      <w:r w:rsidRPr="00CA2951">
        <w:t>The r</w:t>
      </w:r>
      <w:r w:rsidRPr="00CA2951">
        <w:rPr>
          <w:rStyle w:val="StyleUnderline"/>
        </w:rPr>
        <w:t xml:space="preserve">elationship between soil pH and moisture (-0.662) is a known physical relationship11,33, and demonstrated the </w:t>
      </w:r>
      <w:r w:rsidRPr="00CA2951">
        <w:rPr>
          <w:rStyle w:val="Emphasis"/>
        </w:rPr>
        <w:t>largest negative ranking</w:t>
      </w:r>
      <w:r w:rsidRPr="00CA2951">
        <w:rPr>
          <w:rStyle w:val="StyleUnderline"/>
        </w:rPr>
        <w:t xml:space="preserve"> by magnitude according to the Spearman rank coefficient</w:t>
      </w:r>
      <w:r w:rsidRPr="00CA2951">
        <w:t xml:space="preserve"> [= -0.7490, p-value 2.83555057E-03]. Soil pH and distance from pad (-0.400), soil pH and temperature (0.163), and soil pH and depth of soil profile measurement (0.142) were all correlated, illustrating known relationships11,19,33,34, and another example of the potential impacts from the pad substrate6,12,31. While these measurements are a small subsample during an abbreviated period, </w:t>
      </w:r>
      <w:r w:rsidRPr="00CA2951">
        <w:rPr>
          <w:rStyle w:val="StyleUnderline"/>
        </w:rPr>
        <w:t>they are in alignment with the body of literature6,7,10,12 and emphasize that gravel pads directly impact permafrost state and condition.</w:t>
      </w:r>
    </w:p>
    <w:p w14:paraId="4D9571E4" w14:textId="77777777" w:rsidR="00807465" w:rsidRPr="00CA2951" w:rsidRDefault="00807465" w:rsidP="00807465">
      <w:r w:rsidRPr="00CA2951">
        <w:t>Remote sensing analysis of pad remediation</w:t>
      </w:r>
    </w:p>
    <w:p w14:paraId="793F2632" w14:textId="77777777" w:rsidR="00807465" w:rsidRPr="00CA2951" w:rsidRDefault="00807465" w:rsidP="00807465">
      <w:r w:rsidRPr="00CA2951">
        <w:t xml:space="preserve">While the ongoing impacts from gravel pads on the tundra provide critical data, the legacy of KIC-1, the only remediated oil well pad in the North Slope of Alaska, provides critical information about the long-term effects of gravel pads on the tundra. </w:t>
      </w:r>
      <w:r w:rsidRPr="00CA2951">
        <w:rPr>
          <w:rStyle w:val="StyleUnderline"/>
        </w:rPr>
        <w:t xml:space="preserve">The </w:t>
      </w:r>
      <w:r w:rsidRPr="004E102E">
        <w:rPr>
          <w:rStyle w:val="StyleUnderline"/>
          <w:highlight w:val="cyan"/>
        </w:rPr>
        <w:t>footprint of</w:t>
      </w:r>
      <w:r w:rsidRPr="00CA2951">
        <w:rPr>
          <w:rStyle w:val="StyleUnderline"/>
        </w:rPr>
        <w:t xml:space="preserve"> the KIC-1 well </w:t>
      </w:r>
      <w:r w:rsidRPr="004E102E">
        <w:rPr>
          <w:rStyle w:val="StyleUnderline"/>
          <w:highlight w:val="cyan"/>
        </w:rPr>
        <w:t>pad</w:t>
      </w:r>
      <w:r w:rsidRPr="00CA2951">
        <w:rPr>
          <w:rStyle w:val="StyleUnderline"/>
        </w:rPr>
        <w:t xml:space="preserve"> is </w:t>
      </w:r>
      <w:r w:rsidRPr="004E102E">
        <w:rPr>
          <w:rStyle w:val="Emphasis"/>
          <w:highlight w:val="cyan"/>
        </w:rPr>
        <w:t>clearly visible</w:t>
      </w:r>
      <w:r w:rsidRPr="00CA2951">
        <w:rPr>
          <w:rStyle w:val="StyleUnderline"/>
        </w:rPr>
        <w:t xml:space="preserve"> in August 2022 true color AVIRIS-NG imagery (Fig. 3a, top left) </w:t>
      </w:r>
      <w:r w:rsidRPr="004E102E">
        <w:rPr>
          <w:rStyle w:val="StyleUnderline"/>
          <w:highlight w:val="cyan"/>
        </w:rPr>
        <w:t>despite being 40 years post remediation</w:t>
      </w:r>
      <w:r w:rsidRPr="00CA2951">
        <w:t>. Photogrammetry of the area makes visible extensive permafrost loss and subsidence at and surrounding the oil well pad10. Airborne imaging spectroscopy from NASA’s Airborne Visible / Infrared Imaging Spectrometer—Next Generation (AVIRIS-NG)35 shows vegetation changes and expanded polygonal hydrology from thawing permafrost. SWIR/NIR/Green (2250 nm, 850 nm, 550 nm) false color composite (Fig. 3a, top center) clearly captures variability in the KIC-1 pad site and non-photosynthetic vegetation in the surrounding tundra (magenta and red).</w:t>
      </w:r>
    </w:p>
    <w:p w14:paraId="06A93B5D" w14:textId="77777777" w:rsidR="00807465" w:rsidRPr="00CA2951" w:rsidRDefault="00807465" w:rsidP="00807465">
      <w:r w:rsidRPr="00CA2951">
        <w:t>A linear spectral mixture model (Fig. 3a, top right; endmembers shown in bottom right) quantifies this variability. The maximum wavelength-explicit difference between mean spectra of the KIC-1 pad (Fig. 3a, lower left, N = 1500 pixels) and an equal number of pixels randomly sampled from nearby tundra (&gt; 150 m from the nearest point on the KIC-1 well pad) was found to be 2.6% reflectance, less than 0.5 standard deviation of the spatial variability within the pad. The mean value of the wavelength-explicit difference spectra was 0.4% reflectance, with a standard deviation of 1.2%. These differences are so minor that they were not found to not be significantly different from 0 at the 90% level. Despite similarity in mean spectra, spatial variability in spectral signatures within KIC-1 is much more variable with two to four times greater standard deviation at all wavelengths (Fig. 3a, bottom center).</w:t>
      </w:r>
    </w:p>
    <w:p w14:paraId="2557012E" w14:textId="77777777" w:rsidR="00807465" w:rsidRPr="00CA2951" w:rsidRDefault="00807465" w:rsidP="00807465">
      <w:r w:rsidRPr="00CA2951">
        <w:t xml:space="preserve">High-resolution optical imagery also demonstrates the impacts of KIC-1 on the permafrost tundra, illustrating the value of multiple remote sensing analysis to capture the impacts from infrastructure on remote and inaccessible regions. Native resolution (2 m ground sampling distance) true color WorldView-3 imagery shows the north slope blanketed in late spring snow cover (Fig. 3b, Left image). The same image, enlarged and enhanced, shows the impacts of KIC-1 on snow pad accumulation and melt (Fig. 3b, center image). </w:t>
      </w:r>
      <w:r w:rsidRPr="00CA2951">
        <w:rPr>
          <w:rStyle w:val="StyleUnderline"/>
        </w:rPr>
        <w:t>This image also highlights the significant polygonalization of the tundra immediately north and west of the KIC-1 oil</w:t>
      </w:r>
      <w:r w:rsidRPr="00CA2951">
        <w:t xml:space="preserve"> well pad while the tundra to the east remains largely undisturbed. A true color WorldView-2 image captured approximately one month later in June 2020 shows extensive ponding and exposed substrate within the original well pad borders after snow melt (Fig. 3b, far right image). Imagery indicates that KIC-1 pad has had a lasting and observable impact on the tundra, even after remediation.</w:t>
      </w:r>
    </w:p>
    <w:p w14:paraId="15D50380" w14:textId="77777777" w:rsidR="00807465" w:rsidRPr="00CA2951" w:rsidRDefault="00807465" w:rsidP="00807465">
      <w:r w:rsidRPr="00CA2951">
        <w:t>Discussion</w:t>
      </w:r>
    </w:p>
    <w:p w14:paraId="27F40B69" w14:textId="77777777" w:rsidR="00807465" w:rsidRPr="00CA2951" w:rsidRDefault="00807465" w:rsidP="00807465">
      <w:pPr>
        <w:rPr>
          <w:rStyle w:val="StyleUnderline"/>
        </w:rPr>
      </w:pPr>
      <w:r w:rsidRPr="00CA2951">
        <w:t xml:space="preserve">Direct measurements of pad impacts on the tundra The four proxy gravel pads along the Dalton highway utilized for this study encompass a proportionally smaller area than oil well pads. However, they have a similar structure and composition to both KIC-1 and active oil well pads, and they elevate infrastructure above the permafrost tundra with gravel. </w:t>
      </w:r>
      <w:r w:rsidRPr="00CA2951">
        <w:rPr>
          <w:rStyle w:val="StyleUnderline"/>
        </w:rPr>
        <w:t>The pads sampled along the Dalton highway for this study are 2.3% smaller than the average oil well pad</w:t>
      </w:r>
      <w:r w:rsidRPr="00CA2951">
        <w:t xml:space="preserve"> (0.02 km2)8. The results from thesurveyed sites are also representative of only aboveground activity, and they are not direct proxies for the larger active oil and gas pads. </w:t>
      </w:r>
      <w:r w:rsidRPr="00CA2951">
        <w:rPr>
          <w:rStyle w:val="StyleUnderline"/>
        </w:rPr>
        <w:t xml:space="preserve">The operational </w:t>
      </w:r>
      <w:r w:rsidRPr="004E102E">
        <w:rPr>
          <w:rStyle w:val="StyleUnderline"/>
          <w:highlight w:val="cyan"/>
        </w:rPr>
        <w:t>oil</w:t>
      </w:r>
      <w:r w:rsidRPr="00CA2951">
        <w:rPr>
          <w:rStyle w:val="StyleUnderline"/>
        </w:rPr>
        <w:t xml:space="preserve"> and gas pads may </w:t>
      </w:r>
      <w:r w:rsidRPr="004E102E">
        <w:rPr>
          <w:rStyle w:val="StyleUnderline"/>
          <w:highlight w:val="cyan"/>
        </w:rPr>
        <w:t>have</w:t>
      </w:r>
      <w:r w:rsidRPr="00CA2951">
        <w:rPr>
          <w:rStyle w:val="StyleUnderline"/>
        </w:rPr>
        <w:t xml:space="preserve"> a </w:t>
      </w:r>
      <w:r w:rsidRPr="004E102E">
        <w:rPr>
          <w:rStyle w:val="Emphasis"/>
          <w:highlight w:val="cyan"/>
        </w:rPr>
        <w:t>substantial</w:t>
      </w:r>
      <w:r w:rsidRPr="004E102E">
        <w:rPr>
          <w:rStyle w:val="Emphasis"/>
        </w:rPr>
        <w:t>ly</w:t>
      </w:r>
      <w:r w:rsidRPr="00CA2951">
        <w:rPr>
          <w:rStyle w:val="Emphasis"/>
        </w:rPr>
        <w:t xml:space="preserve"> greater </w:t>
      </w:r>
      <w:r w:rsidRPr="004E102E">
        <w:rPr>
          <w:rStyle w:val="Emphasis"/>
          <w:highlight w:val="cyan"/>
        </w:rPr>
        <w:t>impact</w:t>
      </w:r>
      <w:r w:rsidRPr="004E102E">
        <w:rPr>
          <w:rStyle w:val="StyleUnderline"/>
          <w:highlight w:val="cyan"/>
        </w:rPr>
        <w:t xml:space="preserve"> through heat flux,</w:t>
      </w:r>
      <w:r w:rsidRPr="00CA2951">
        <w:rPr>
          <w:rStyle w:val="StyleUnderline"/>
        </w:rPr>
        <w:t xml:space="preserve"> soil </w:t>
      </w:r>
      <w:r w:rsidRPr="004E102E">
        <w:rPr>
          <w:rStyle w:val="StyleUnderline"/>
          <w:highlight w:val="cyan"/>
        </w:rPr>
        <w:t>moisture, and pH</w:t>
      </w:r>
      <w:r w:rsidRPr="00CA2951">
        <w:rPr>
          <w:rStyle w:val="StyleUnderline"/>
        </w:rPr>
        <w:t xml:space="preserve"> changes both above and belowground, where they can </w:t>
      </w:r>
      <w:r w:rsidRPr="004E102E">
        <w:rPr>
          <w:rStyle w:val="StyleUnderline"/>
          <w:highlight w:val="cyan"/>
        </w:rPr>
        <w:t>disturb hundreds of acres</w:t>
      </w:r>
      <w:r w:rsidRPr="00CA2951">
        <w:rPr>
          <w:rStyle w:val="StyleUnderline"/>
        </w:rPr>
        <w:t xml:space="preserve"> of subsurface area per oil well pad8.</w:t>
      </w:r>
    </w:p>
    <w:p w14:paraId="586680AD" w14:textId="77777777" w:rsidR="00807465" w:rsidRPr="00CA2951" w:rsidRDefault="00807465" w:rsidP="00807465">
      <w:r w:rsidRPr="00CA2951">
        <w:rPr>
          <w:rStyle w:val="StyleUnderline"/>
        </w:rPr>
        <w:t xml:space="preserve">All four study sites showed local </w:t>
      </w:r>
      <w:r w:rsidRPr="004E102E">
        <w:rPr>
          <w:rStyle w:val="StyleUnderline"/>
          <w:highlight w:val="cyan"/>
        </w:rPr>
        <w:t>warming and</w:t>
      </w:r>
      <w:r w:rsidRPr="00CA2951">
        <w:rPr>
          <w:rStyle w:val="StyleUnderline"/>
        </w:rPr>
        <w:t xml:space="preserve"> subsequent per</w:t>
      </w:r>
      <w:r w:rsidRPr="004E102E">
        <w:rPr>
          <w:rStyle w:val="StyleUnderline"/>
          <w:highlight w:val="cyan"/>
        </w:rPr>
        <w:t xml:space="preserve">mafrost thaw </w:t>
      </w:r>
      <w:r w:rsidRPr="004E102E">
        <w:rPr>
          <w:rStyle w:val="Emphasis"/>
          <w:highlight w:val="cyan"/>
        </w:rPr>
        <w:t>extending away from the pad</w:t>
      </w:r>
      <w:r w:rsidRPr="004E102E">
        <w:rPr>
          <w:rStyle w:val="StyleUnderline"/>
          <w:highlight w:val="cyan"/>
        </w:rPr>
        <w:t>.</w:t>
      </w:r>
      <w:r w:rsidRPr="00CA2951">
        <w:rPr>
          <w:rStyle w:val="StyleUnderline"/>
        </w:rPr>
        <w:t xml:space="preserve"> Associated effects of this warming may include enhanced standing water and hydrological flow, surface warming, and permafrost thaw that expands from discrete pads into the surrounding environment</w:t>
      </w:r>
      <w:r w:rsidRPr="00CA2951">
        <w:t xml:space="preserve"> (Figs. 2, 3)36,37. Further examining the relationships between the pad and surrounding substrate, soil temperature decreases with distance from the pads, leading to a thermal gradient6,12.</w:t>
      </w:r>
      <w:r w:rsidRPr="00CA2951">
        <w:rPr>
          <w:rStyle w:val="StyleUnderline"/>
        </w:rPr>
        <w:t xml:space="preserve"> Additionally, the </w:t>
      </w:r>
      <w:r w:rsidRPr="004E102E">
        <w:rPr>
          <w:rStyle w:val="StyleUnderline"/>
          <w:highlight w:val="cyan"/>
        </w:rPr>
        <w:t>correlation between soil pH</w:t>
      </w:r>
      <w:r w:rsidRPr="00CA2951">
        <w:rPr>
          <w:rStyle w:val="StyleUnderline"/>
        </w:rPr>
        <w:t xml:space="preserve"> and the distance from well pads (-0.400) could suggest that warmer soils near well pad sites </w:t>
      </w:r>
      <w:r w:rsidRPr="004E102E">
        <w:rPr>
          <w:rStyle w:val="Emphasis"/>
          <w:highlight w:val="cyan"/>
        </w:rPr>
        <w:t>stimulate permafrost degradation</w:t>
      </w:r>
      <w:r w:rsidRPr="00CA2951">
        <w:t xml:space="preserve"> and leaching from the pad. This localized warming can amplify subsurface thaw, contributing to an increase in water availability at depth. These relationships have been explored in the literature6,7,12,13, and our smaller case study reiterates these findings.</w:t>
      </w:r>
    </w:p>
    <w:p w14:paraId="6F635C43" w14:textId="77777777" w:rsidR="00807465" w:rsidRPr="00CA2951" w:rsidRDefault="00807465" w:rsidP="00807465">
      <w:r w:rsidRPr="00CA2951">
        <w:t xml:space="preserve">Acidic pH is a common and critical characteristic of the permafrost soils of northern Alaska33. </w:t>
      </w:r>
      <w:r w:rsidRPr="004E102E">
        <w:rPr>
          <w:rStyle w:val="StyleUnderline"/>
          <w:highlight w:val="cyan"/>
        </w:rPr>
        <w:t>Permafrost</w:t>
      </w:r>
      <w:r w:rsidRPr="00CA2951">
        <w:rPr>
          <w:rStyle w:val="StyleUnderline"/>
        </w:rPr>
        <w:t xml:space="preserve"> soils </w:t>
      </w:r>
      <w:r w:rsidRPr="004E102E">
        <w:rPr>
          <w:rStyle w:val="StyleUnderline"/>
          <w:highlight w:val="cyan"/>
        </w:rPr>
        <w:t>contain</w:t>
      </w:r>
      <w:r w:rsidRPr="00CA2951">
        <w:rPr>
          <w:rStyle w:val="StyleUnderline"/>
        </w:rPr>
        <w:t xml:space="preserve"> considerable soil organic </w:t>
      </w:r>
      <w:r w:rsidRPr="004E102E">
        <w:rPr>
          <w:rStyle w:val="StyleUnderline"/>
          <w:highlight w:val="cyan"/>
        </w:rPr>
        <w:t>carbon</w:t>
      </w:r>
      <w:r w:rsidRPr="00CA2951">
        <w:rPr>
          <w:rStyle w:val="StyleUnderline"/>
        </w:rPr>
        <w:t>, which can be up to thousands of years old15,38, and could be released with permafrost thaw37–39. The pH buffering capacity of the permafrost soils is linked with water retention and coupled to carbon release</w:t>
      </w:r>
      <w:r w:rsidRPr="00CA2951">
        <w:t xml:space="preserve">33, indicating that </w:t>
      </w:r>
      <w:r w:rsidRPr="00CA2951">
        <w:rPr>
          <w:rStyle w:val="StyleUnderline"/>
        </w:rPr>
        <w:t>changes to the pH of the tundra, by itself, could have greenhouse gas emission potential</w:t>
      </w:r>
      <w:r w:rsidRPr="00CA2951">
        <w:t>.</w:t>
      </w:r>
    </w:p>
    <w:p w14:paraId="51D77A5D" w14:textId="77777777" w:rsidR="00807465" w:rsidRPr="00CA2951" w:rsidRDefault="00807465" w:rsidP="00807465">
      <w:r w:rsidRPr="004E102E">
        <w:rPr>
          <w:rStyle w:val="StyleUnderline"/>
          <w:highlight w:val="cyan"/>
        </w:rPr>
        <w:t>Oil</w:t>
      </w:r>
      <w:r w:rsidRPr="00CA2951">
        <w:rPr>
          <w:rStyle w:val="StyleUnderline"/>
        </w:rPr>
        <w:t xml:space="preserve"> well pad gravel also has the potential to </w:t>
      </w:r>
      <w:r w:rsidRPr="004E102E">
        <w:rPr>
          <w:rStyle w:val="StyleUnderline"/>
          <w:highlight w:val="cyan"/>
        </w:rPr>
        <w:t>alter</w:t>
      </w:r>
      <w:r w:rsidRPr="00CA2951">
        <w:rPr>
          <w:rStyle w:val="StyleUnderline"/>
        </w:rPr>
        <w:t xml:space="preserve"> the </w:t>
      </w:r>
      <w:r w:rsidRPr="004E102E">
        <w:rPr>
          <w:rStyle w:val="StyleUnderline"/>
          <w:highlight w:val="cyan"/>
        </w:rPr>
        <w:t>delicate pH balance</w:t>
      </w:r>
      <w:r w:rsidRPr="00CA2951">
        <w:rPr>
          <w:rStyle w:val="StyleUnderline"/>
        </w:rPr>
        <w:t xml:space="preserve"> of surrounding permafrost6. As global temperatures increase, the deepening of the active layer causes permafrost to transition from stable, yearly freeze–thaw cycles to abrupt and punctuated thaw</w:t>
      </w:r>
      <w:r w:rsidRPr="00CA2951">
        <w:t xml:space="preserve">40,41. The localized temperature increases emanatingfrom oil well pads exacerbate these dynamics by increasing water mobilization locally, with thaw expanding laterally17,19. </w:t>
      </w:r>
      <w:r w:rsidRPr="004E102E">
        <w:rPr>
          <w:rStyle w:val="StyleUnderline"/>
          <w:highlight w:val="cyan"/>
        </w:rPr>
        <w:t>Infrastructure accelerates thaw</w:t>
      </w:r>
      <w:r w:rsidRPr="00CA2951">
        <w:rPr>
          <w:rStyle w:val="StyleUnderline"/>
        </w:rPr>
        <w:t xml:space="preserve"> across the permafrost landscape, elevating the chances of greenhouse gas release and abrupt thaw1</w:t>
      </w:r>
      <w:r w:rsidRPr="00CA2951">
        <w:t xml:space="preserve">7,19,42. The transition from a frozen environment to one of hydrologic flux changes the structure of the landscape18,22,34,43, </w:t>
      </w:r>
      <w:r w:rsidRPr="00CA2951">
        <w:rPr>
          <w:rStyle w:val="StyleUnderline"/>
        </w:rPr>
        <w:t xml:space="preserve">suggesting that </w:t>
      </w:r>
      <w:r w:rsidRPr="004E102E">
        <w:rPr>
          <w:rStyle w:val="StyleUnderline"/>
          <w:highlight w:val="cyan"/>
        </w:rPr>
        <w:t xml:space="preserve">subsequent </w:t>
      </w:r>
      <w:r w:rsidRPr="004E102E">
        <w:rPr>
          <w:rStyle w:val="Emphasis"/>
          <w:highlight w:val="cyan"/>
        </w:rPr>
        <w:t>remediation</w:t>
      </w:r>
      <w:r w:rsidRPr="00CA2951">
        <w:rPr>
          <w:rStyle w:val="StyleUnderline"/>
        </w:rPr>
        <w:t xml:space="preserve"> could be nearly </w:t>
      </w:r>
      <w:r w:rsidRPr="004E102E">
        <w:rPr>
          <w:rStyle w:val="Emphasis"/>
          <w:highlight w:val="cyan"/>
        </w:rPr>
        <w:t>impossible44</w:t>
      </w:r>
      <w:r w:rsidRPr="00CA2951">
        <w:t>,45.</w:t>
      </w:r>
    </w:p>
    <w:p w14:paraId="527E1D92" w14:textId="77777777" w:rsidR="00807465" w:rsidRPr="00CA2951" w:rsidRDefault="00807465" w:rsidP="00807465">
      <w:r w:rsidRPr="00CA2951">
        <w:t>While our results are localized to the four case study proxy gravel pads, there are many similar pads and elevated roads in North Slope where ongoing soil profile measurements may provide further insights. These measurements could supplement the existing literature to map the subsurface dynamics that directly affect the evolution of above-ground permafrost topography and biodiversity</w:t>
      </w:r>
    </w:p>
    <w:p w14:paraId="4B41576F" w14:textId="77777777" w:rsidR="00807465" w:rsidRPr="00CA2951" w:rsidRDefault="00807465" w:rsidP="00807465">
      <w:r w:rsidRPr="00CA2951">
        <w:t>Remote sensing analysis of pad remediation</w:t>
      </w:r>
    </w:p>
    <w:p w14:paraId="24C41EA8" w14:textId="77777777" w:rsidR="00807465" w:rsidRPr="00CA2951" w:rsidRDefault="00807465" w:rsidP="00807465">
      <w:r w:rsidRPr="00CA2951">
        <w:t>Compared to the surrounding regions, the area around KIC-1 shows the persistence of disturbance effects. The well damage has expanded past the initial pad area, changing vegetation structure, deepening permafrost thaw, and increasing hydrologic intrusion into the collocated permafrost (Fig. 4). Looking at the Normalized Difference Vegetation Index (NDVI or greenness) and Normalized Difference Moisture Index (NDMI or wetness) shows that the vegetation surrounding KIC-1 has never recovered from the disturbance, with decreased vegetation growth under the footprint of the pad and extending out into the surrounding tundra. The NDMI of the permafrost within the region also shows considerably more moisture, indicating melted ice, permafrost thaw, and slumping (Fig. 4).</w:t>
      </w:r>
    </w:p>
    <w:p w14:paraId="12D8EB00" w14:textId="77777777" w:rsidR="00807465" w:rsidRPr="00CA2951" w:rsidRDefault="00807465" w:rsidP="00807465">
      <w:r w:rsidRPr="00CA2951">
        <w:rPr>
          <w:rStyle w:val="StyleUnderline"/>
        </w:rPr>
        <w:t xml:space="preserve">The KIC-1 </w:t>
      </w:r>
      <w:r w:rsidRPr="004E102E">
        <w:rPr>
          <w:rStyle w:val="StyleUnderline"/>
          <w:highlight w:val="cyan"/>
        </w:rPr>
        <w:t>oil</w:t>
      </w:r>
      <w:r w:rsidRPr="00CA2951">
        <w:rPr>
          <w:rStyle w:val="StyleUnderline"/>
        </w:rPr>
        <w:t xml:space="preserve"> well pad </w:t>
      </w:r>
      <w:r w:rsidRPr="004E102E">
        <w:rPr>
          <w:rStyle w:val="StyleUnderline"/>
          <w:highlight w:val="cyan"/>
        </w:rPr>
        <w:t>left</w:t>
      </w:r>
      <w:r w:rsidRPr="00CA2951">
        <w:rPr>
          <w:rStyle w:val="StyleUnderline"/>
        </w:rPr>
        <w:t xml:space="preserve"> an </w:t>
      </w:r>
      <w:r w:rsidRPr="004E102E">
        <w:rPr>
          <w:rStyle w:val="Emphasis"/>
          <w:highlight w:val="cyan"/>
        </w:rPr>
        <w:t>unmistakable impression</w:t>
      </w:r>
      <w:r w:rsidRPr="00CA2951">
        <w:rPr>
          <w:rStyle w:val="StyleUnderline"/>
        </w:rPr>
        <w:t xml:space="preserve"> on the landscape, where the underlying </w:t>
      </w:r>
      <w:r w:rsidRPr="004E102E">
        <w:rPr>
          <w:rStyle w:val="StyleUnderline"/>
          <w:highlight w:val="cyan"/>
        </w:rPr>
        <w:t>permafrost</w:t>
      </w:r>
      <w:r w:rsidRPr="00CA2951">
        <w:rPr>
          <w:rStyle w:val="StyleUnderline"/>
        </w:rPr>
        <w:t xml:space="preserve">, tundra </w:t>
      </w:r>
      <w:r w:rsidRPr="004E102E">
        <w:rPr>
          <w:rStyle w:val="StyleUnderline"/>
          <w:highlight w:val="cyan"/>
        </w:rPr>
        <w:t>vegetation</w:t>
      </w:r>
      <w:r w:rsidRPr="00CA2951">
        <w:rPr>
          <w:rStyle w:val="StyleUnderline"/>
        </w:rPr>
        <w:t xml:space="preserve">, </w:t>
      </w:r>
      <w:r w:rsidRPr="004E102E">
        <w:rPr>
          <w:rStyle w:val="StyleUnderline"/>
          <w:highlight w:val="cyan"/>
        </w:rPr>
        <w:t>water flow, and</w:t>
      </w:r>
      <w:r w:rsidRPr="00CA2951">
        <w:rPr>
          <w:rStyle w:val="StyleUnderline"/>
        </w:rPr>
        <w:t xml:space="preserve"> animal </w:t>
      </w:r>
      <w:r w:rsidRPr="004E102E">
        <w:rPr>
          <w:rStyle w:val="StyleUnderline"/>
          <w:highlight w:val="cyan"/>
        </w:rPr>
        <w:t>habitats</w:t>
      </w:r>
      <w:r w:rsidRPr="00CA2951">
        <w:rPr>
          <w:rStyle w:val="StyleUnderline"/>
        </w:rPr>
        <w:t xml:space="preserve"> are </w:t>
      </w:r>
      <w:r w:rsidRPr="004E102E">
        <w:rPr>
          <w:rStyle w:val="StyleUnderline"/>
          <w:highlight w:val="cyan"/>
        </w:rPr>
        <w:t>all altered</w:t>
      </w:r>
      <w:r w:rsidRPr="00CA2951">
        <w:t>. Future work should track the progression of in-use oil well pads, to develop a complete picture of permafrost impacts from oil and gas pads.</w:t>
      </w:r>
    </w:p>
    <w:p w14:paraId="26BC1BEB" w14:textId="77777777" w:rsidR="00807465" w:rsidRPr="00CA2951" w:rsidRDefault="00807465" w:rsidP="00807465">
      <w:r w:rsidRPr="00CA2951">
        <w:t>Future land cover change</w:t>
      </w:r>
    </w:p>
    <w:p w14:paraId="1987D3B3" w14:textId="77777777" w:rsidR="00807465" w:rsidRPr="00CA2951" w:rsidRDefault="00807465" w:rsidP="00807465">
      <w:pPr>
        <w:rPr>
          <w:rStyle w:val="StyleUnderline"/>
        </w:rPr>
      </w:pPr>
      <w:r w:rsidRPr="00CA2951">
        <w:rPr>
          <w:rStyle w:val="StyleUnderline"/>
        </w:rPr>
        <w:t xml:space="preserve">Our study emphasizes that </w:t>
      </w:r>
      <w:r w:rsidRPr="004E102E">
        <w:rPr>
          <w:rStyle w:val="StyleUnderline"/>
          <w:highlight w:val="cyan"/>
        </w:rPr>
        <w:t>once</w:t>
      </w:r>
      <w:r w:rsidRPr="00CA2951">
        <w:rPr>
          <w:rStyle w:val="StyleUnderline"/>
        </w:rPr>
        <w:t xml:space="preserve"> permafrost </w:t>
      </w:r>
      <w:r w:rsidRPr="004E102E">
        <w:rPr>
          <w:rStyle w:val="StyleUnderline"/>
          <w:highlight w:val="cyan"/>
        </w:rPr>
        <w:t>degradation begins</w:t>
      </w:r>
      <w:r w:rsidRPr="00CA2951">
        <w:rPr>
          <w:rStyle w:val="StyleUnderline"/>
        </w:rPr>
        <w:t xml:space="preserve">, it is </w:t>
      </w:r>
      <w:r w:rsidRPr="004E102E">
        <w:rPr>
          <w:rStyle w:val="Emphasis"/>
          <w:highlight w:val="cyan"/>
        </w:rPr>
        <w:t>difficult to remediate</w:t>
      </w:r>
      <w:r w:rsidRPr="00CA2951">
        <w:rPr>
          <w:rStyle w:val="StyleUnderline"/>
        </w:rPr>
        <w:t xml:space="preserve">, and that the </w:t>
      </w:r>
      <w:r w:rsidRPr="004E102E">
        <w:rPr>
          <w:rStyle w:val="StyleUnderline"/>
          <w:highlight w:val="cyan"/>
        </w:rPr>
        <w:t>impacts</w:t>
      </w:r>
      <w:r w:rsidRPr="00CA2951">
        <w:rPr>
          <w:rStyle w:val="StyleUnderline"/>
        </w:rPr>
        <w:t xml:space="preserve"> of above-ground pads on the permafrost </w:t>
      </w:r>
      <w:r w:rsidRPr="004E102E">
        <w:rPr>
          <w:rStyle w:val="StyleUnderline"/>
          <w:highlight w:val="cyan"/>
        </w:rPr>
        <w:t>are considerable and lasting</w:t>
      </w:r>
      <w:r w:rsidRPr="00CA2951">
        <w:rPr>
          <w:rStyle w:val="StyleUnderline"/>
        </w:rPr>
        <w:t xml:space="preserve">. However, the </w:t>
      </w:r>
      <w:r w:rsidRPr="004E102E">
        <w:rPr>
          <w:rStyle w:val="StyleUnderline"/>
          <w:highlight w:val="cyan"/>
        </w:rPr>
        <w:t>below-ground impacts</w:t>
      </w:r>
      <w:r w:rsidRPr="00CA2951">
        <w:rPr>
          <w:rStyle w:val="StyleUnderline"/>
        </w:rPr>
        <w:t xml:space="preserve"> to the subsurface environment may be </w:t>
      </w:r>
      <w:r w:rsidRPr="004E102E">
        <w:rPr>
          <w:rStyle w:val="StyleUnderline"/>
          <w:highlight w:val="cyan"/>
        </w:rPr>
        <w:t>substantially more extensive.</w:t>
      </w:r>
    </w:p>
    <w:p w14:paraId="0AD13EE4" w14:textId="77777777" w:rsidR="00807465" w:rsidRPr="00CA2951" w:rsidRDefault="00807465" w:rsidP="00807465">
      <w:r w:rsidRPr="00CA2951">
        <w:t>The National Petroleum Reserve in Alaska covers an area of 93,078 km2 of permafrost tundra above the Arctic Circle. With the Willow project approved in 2023, further development is planned (Fig. 1)46. The Willow project will introduce an estimated 250 new oil well pads, each at ~ 40 × 50 ft2.46 To construct these pads, road, air, and water vehicles must bring infrastructure, supplies, and provisions, across over 405 km2 of fragile permafrost tundra46. The Willow drilling project will last 30 years, ending its term in a considerably warmer world47.</w:t>
      </w:r>
    </w:p>
    <w:p w14:paraId="18666189" w14:textId="77777777" w:rsidR="00807465" w:rsidRPr="004E102E" w:rsidRDefault="00807465" w:rsidP="00807465">
      <w:pPr>
        <w:rPr>
          <w:rStyle w:val="Style13ptBold"/>
          <w:b w:val="0"/>
          <w:bCs/>
        </w:rPr>
      </w:pPr>
      <w:r w:rsidRPr="00CA2951">
        <w:rPr>
          <w:rStyle w:val="StyleUnderline"/>
        </w:rPr>
        <w:t xml:space="preserve">The Willow Project environmental impact report suggests </w:t>
      </w:r>
      <w:r w:rsidRPr="00CA2951">
        <w:rPr>
          <w:rStyle w:val="Emphasis"/>
        </w:rPr>
        <w:t xml:space="preserve">substantial </w:t>
      </w:r>
      <w:r w:rsidRPr="004E102E">
        <w:rPr>
          <w:rStyle w:val="Emphasis"/>
          <w:highlight w:val="cyan"/>
        </w:rPr>
        <w:t>damage</w:t>
      </w:r>
      <w:r w:rsidRPr="004E102E">
        <w:rPr>
          <w:rStyle w:val="StyleUnderline"/>
          <w:highlight w:val="cyan"/>
        </w:rPr>
        <w:t xml:space="preserve"> to critical fish stocks,</w:t>
      </w:r>
      <w:r w:rsidRPr="00CA2951">
        <w:rPr>
          <w:rStyle w:val="StyleUnderline"/>
        </w:rPr>
        <w:t xml:space="preserve"> polar bears, ungulates, raptors, walruses, seals, </w:t>
      </w:r>
      <w:r w:rsidRPr="004E102E">
        <w:rPr>
          <w:rStyle w:val="StyleUnderline"/>
        </w:rPr>
        <w:t>and</w:t>
      </w:r>
      <w:r w:rsidRPr="00CA2951">
        <w:rPr>
          <w:rStyle w:val="StyleUnderline"/>
        </w:rPr>
        <w:t xml:space="preserve"> numerous </w:t>
      </w:r>
      <w:r w:rsidRPr="004E102E">
        <w:rPr>
          <w:rStyle w:val="StyleUnderline"/>
        </w:rPr>
        <w:t>endangered whales</w:t>
      </w:r>
      <w:r w:rsidRPr="00CA2951">
        <w:rPr>
          <w:rStyle w:val="StyleUnderline"/>
        </w:rPr>
        <w:t xml:space="preserve"> caused by the construction and drilling46.</w:t>
      </w:r>
      <w:r w:rsidRPr="00CA2951">
        <w:t xml:space="preserve"> The project would </w:t>
      </w:r>
      <w:r w:rsidRPr="004E102E">
        <w:rPr>
          <w:rStyle w:val="StyleUnderline"/>
          <w:highlight w:val="cyan"/>
        </w:rPr>
        <w:t>alter fragile habitat</w:t>
      </w:r>
      <w:r w:rsidRPr="00CA2951">
        <w:rPr>
          <w:rStyle w:val="StyleUnderline"/>
        </w:rPr>
        <w:t>, changing the region’s vegetative structure, range, and food system dynamics</w:t>
      </w:r>
      <w:r w:rsidRPr="00CA2951">
        <w:t>4. To fully understand the long-term impacts of construction for energy production on the Alaskan permafrost, further comprehensive studies must be accomplished. While remediation of the decommissioned oil well pads and infrastructure are offered as a solution, the long-term impacts of KIC-1 on the landscape illustrate that true remediation is not possible.</w:t>
      </w:r>
    </w:p>
    <w:p w14:paraId="2AB87ACB" w14:textId="77777777" w:rsidR="00807465" w:rsidRDefault="00807465" w:rsidP="00807465">
      <w:pPr>
        <w:pStyle w:val="Heading4"/>
      </w:pPr>
      <w:r>
        <w:t>Rapid permafrost melt blows up the entire atmosphere</w:t>
      </w:r>
    </w:p>
    <w:p w14:paraId="024B962A" w14:textId="77777777" w:rsidR="00807465" w:rsidRPr="00D77DAA" w:rsidRDefault="00807465" w:rsidP="00807465">
      <w:r w:rsidRPr="00D77DAA">
        <w:rPr>
          <w:rStyle w:val="Style13ptBold"/>
        </w:rPr>
        <w:t>Wollershei</w:t>
      </w:r>
      <w:r>
        <w:rPr>
          <w:rStyle w:val="Style13ptBold"/>
        </w:rPr>
        <w:t xml:space="preserve">m 25 </w:t>
      </w:r>
      <w:r w:rsidRPr="00D77DAA">
        <w:t>[Dominic Wollersheim; Job One for Humanity Executive Director; 6-18-2025; "sixth mass extinction event at Job One for Humanity"; Job One for Humanity; https://www.joboneforhumanity.org/tags/sixth_mass_extinction_event; Accessed 6-27-2025; AY]</w:t>
      </w:r>
    </w:p>
    <w:p w14:paraId="28CC899F" w14:textId="77777777" w:rsidR="00807465" w:rsidRPr="003A75BE" w:rsidRDefault="00807465" w:rsidP="00807465">
      <w:pPr>
        <w:rPr>
          <w:sz w:val="16"/>
        </w:rPr>
      </w:pPr>
      <w:r w:rsidRPr="0064681D">
        <w:rPr>
          <w:u w:val="single"/>
        </w:rPr>
        <w:t xml:space="preserve">A </w:t>
      </w:r>
      <w:r w:rsidRPr="009342FC">
        <w:rPr>
          <w:rStyle w:val="Emphasis"/>
          <w:highlight w:val="cyan"/>
        </w:rPr>
        <w:t>total extinction</w:t>
      </w:r>
      <w:r w:rsidRPr="0064681D">
        <w:rPr>
          <w:u w:val="single"/>
        </w:rPr>
        <w:t xml:space="preserve"> event could </w:t>
      </w:r>
      <w:r w:rsidRPr="009342FC">
        <w:rPr>
          <w:highlight w:val="cyan"/>
          <w:u w:val="single"/>
        </w:rPr>
        <w:t>begin</w:t>
      </w:r>
      <w:r w:rsidRPr="0064681D">
        <w:rPr>
          <w:u w:val="single"/>
        </w:rPr>
        <w:t xml:space="preserve"> </w:t>
      </w:r>
      <w:r w:rsidRPr="003A75BE">
        <w:rPr>
          <w:sz w:val="16"/>
        </w:rPr>
        <w:t>as early as 50-70 years from now</w:t>
      </w:r>
      <w:r w:rsidRPr="0064681D">
        <w:rPr>
          <w:u w:val="single"/>
        </w:rPr>
        <w:t xml:space="preserve">, in the form of a </w:t>
      </w:r>
      <w:r w:rsidRPr="009342FC">
        <w:rPr>
          <w:u w:val="single"/>
        </w:rPr>
        <w:t xml:space="preserve">very </w:t>
      </w:r>
      <w:r w:rsidRPr="009342FC">
        <w:rPr>
          <w:highlight w:val="cyan"/>
          <w:u w:val="single"/>
        </w:rPr>
        <w:t>high</w:t>
      </w:r>
      <w:r w:rsidRPr="0064681D">
        <w:rPr>
          <w:u w:val="single"/>
        </w:rPr>
        <w:t xml:space="preserve"> average </w:t>
      </w:r>
      <w:r w:rsidRPr="009342FC">
        <w:rPr>
          <w:highlight w:val="cyan"/>
          <w:u w:val="single"/>
        </w:rPr>
        <w:t>global</w:t>
      </w:r>
      <w:r w:rsidRPr="0064681D">
        <w:rPr>
          <w:u w:val="single"/>
        </w:rPr>
        <w:t xml:space="preserve"> </w:t>
      </w:r>
      <w:r w:rsidRPr="009342FC">
        <w:rPr>
          <w:highlight w:val="cyan"/>
          <w:u w:val="single"/>
        </w:rPr>
        <w:t>temperature</w:t>
      </w:r>
      <w:r w:rsidRPr="0064681D">
        <w:rPr>
          <w:u w:val="single"/>
        </w:rPr>
        <w:t xml:space="preserve"> </w:t>
      </w:r>
      <w:r w:rsidRPr="009342FC">
        <w:rPr>
          <w:highlight w:val="cyan"/>
          <w:u w:val="single"/>
        </w:rPr>
        <w:t>and</w:t>
      </w:r>
      <w:r w:rsidRPr="0064681D">
        <w:rPr>
          <w:u w:val="single"/>
        </w:rPr>
        <w:t xml:space="preserve"> very high atmospheric </w:t>
      </w:r>
      <w:r w:rsidRPr="009342FC">
        <w:rPr>
          <w:highlight w:val="cyan"/>
          <w:u w:val="single"/>
        </w:rPr>
        <w:t>carbon levels</w:t>
      </w:r>
      <w:r w:rsidRPr="003A75BE">
        <w:rPr>
          <w:sz w:val="16"/>
        </w:rPr>
        <w:t xml:space="preserve"> of approximately 750 ppm, which would support the initiation of the final stages of the runaway global heating process.</w:t>
      </w:r>
    </w:p>
    <w:p w14:paraId="49C873BA" w14:textId="77777777" w:rsidR="00807465" w:rsidRPr="003A75BE" w:rsidRDefault="00807465" w:rsidP="00807465">
      <w:pPr>
        <w:rPr>
          <w:sz w:val="16"/>
        </w:rPr>
      </w:pPr>
      <w:r w:rsidRPr="0064681D">
        <w:rPr>
          <w:u w:val="single"/>
        </w:rPr>
        <w:t xml:space="preserve">The final stage, </w:t>
      </w:r>
      <w:r w:rsidRPr="009342FC">
        <w:rPr>
          <w:highlight w:val="cyan"/>
          <w:u w:val="single"/>
        </w:rPr>
        <w:t>runaway</w:t>
      </w:r>
      <w:r w:rsidRPr="0064681D">
        <w:rPr>
          <w:u w:val="single"/>
        </w:rPr>
        <w:t xml:space="preserve"> global </w:t>
      </w:r>
      <w:r w:rsidRPr="009342FC">
        <w:rPr>
          <w:highlight w:val="cyan"/>
          <w:u w:val="single"/>
        </w:rPr>
        <w:t>heating</w:t>
      </w:r>
      <w:r w:rsidRPr="0064681D">
        <w:rPr>
          <w:u w:val="single"/>
        </w:rPr>
        <w:t xml:space="preserve">, describes the circumstances in which the global climate destabilizes </w:t>
      </w:r>
      <w:r w:rsidRPr="009342FC">
        <w:rPr>
          <w:rStyle w:val="Emphasis"/>
          <w:highlight w:val="cyan"/>
        </w:rPr>
        <w:t>catastrophic</w:t>
      </w:r>
      <w:r w:rsidRPr="0064681D">
        <w:rPr>
          <w:rStyle w:val="Emphasis"/>
        </w:rPr>
        <w:t xml:space="preserve">ally </w:t>
      </w:r>
      <w:r w:rsidRPr="009342FC">
        <w:rPr>
          <w:rStyle w:val="Emphasis"/>
          <w:highlight w:val="cyan"/>
        </w:rPr>
        <w:t>and permanent</w:t>
      </w:r>
      <w:r w:rsidRPr="0064681D">
        <w:rPr>
          <w:rStyle w:val="Emphasis"/>
        </w:rPr>
        <w:t>ly</w:t>
      </w:r>
      <w:r w:rsidRPr="0064681D">
        <w:rPr>
          <w:u w:val="single"/>
        </w:rPr>
        <w:t xml:space="preserve"> from its original state—</w:t>
      </w:r>
      <w:r w:rsidRPr="009342FC">
        <w:rPr>
          <w:highlight w:val="cyan"/>
          <w:u w:val="single"/>
        </w:rPr>
        <w:t>similar to</w:t>
      </w:r>
      <w:r w:rsidRPr="0064681D">
        <w:rPr>
          <w:u w:val="single"/>
        </w:rPr>
        <w:t xml:space="preserve"> what happened on </w:t>
      </w:r>
      <w:r w:rsidRPr="009342FC">
        <w:rPr>
          <w:highlight w:val="cyan"/>
          <w:u w:val="single"/>
        </w:rPr>
        <w:t>Venus</w:t>
      </w:r>
      <w:r w:rsidRPr="0064681D">
        <w:rPr>
          <w:u w:val="single"/>
        </w:rPr>
        <w:t xml:space="preserve"> </w:t>
      </w:r>
      <w:r w:rsidRPr="009342FC">
        <w:rPr>
          <w:highlight w:val="cyan"/>
          <w:u w:val="single"/>
        </w:rPr>
        <w:t>when the planet lost its atmosphere</w:t>
      </w:r>
      <w:r w:rsidRPr="0064681D">
        <w:rPr>
          <w:u w:val="single"/>
        </w:rPr>
        <w:t xml:space="preserve"> out into outer space. </w:t>
      </w:r>
      <w:r w:rsidRPr="003A75BE">
        <w:rPr>
          <w:sz w:val="16"/>
        </w:rPr>
        <w:t>Runaway global warming is thought to have occurred on Venus approximately 4 billion years ago due to its extremely high carbon-rich atmosphere and exceptionally high average surface temperatures.</w:t>
      </w:r>
    </w:p>
    <w:p w14:paraId="2A0C84AF" w14:textId="77777777" w:rsidR="00807465" w:rsidRPr="003A75BE" w:rsidRDefault="00807465" w:rsidP="00807465">
      <w:pPr>
        <w:rPr>
          <w:sz w:val="16"/>
        </w:rPr>
      </w:pPr>
      <w:r w:rsidRPr="0064681D">
        <w:rPr>
          <w:u w:val="single"/>
        </w:rPr>
        <w:t xml:space="preserve">The </w:t>
      </w:r>
      <w:r w:rsidRPr="009342FC">
        <w:rPr>
          <w:highlight w:val="cyan"/>
          <w:u w:val="single"/>
        </w:rPr>
        <w:t>final stage</w:t>
      </w:r>
      <w:r w:rsidRPr="0064681D">
        <w:rPr>
          <w:u w:val="single"/>
        </w:rPr>
        <w:t xml:space="preserve"> of runaway global warming will </w:t>
      </w:r>
      <w:r w:rsidRPr="009342FC">
        <w:rPr>
          <w:highlight w:val="cyan"/>
          <w:u w:val="single"/>
        </w:rPr>
        <w:t>create</w:t>
      </w:r>
      <w:r w:rsidRPr="0064681D">
        <w:rPr>
          <w:u w:val="single"/>
        </w:rPr>
        <w:t xml:space="preserve"> a literal </w:t>
      </w:r>
      <w:r w:rsidRPr="009342FC">
        <w:rPr>
          <w:highlight w:val="cyan"/>
          <w:u w:val="single"/>
        </w:rPr>
        <w:t>Climageddon meltdown</w:t>
      </w:r>
      <w:r w:rsidRPr="0064681D">
        <w:rPr>
          <w:u w:val="single"/>
        </w:rPr>
        <w:t xml:space="preserve"> where </w:t>
      </w:r>
      <w:r w:rsidRPr="009342FC">
        <w:rPr>
          <w:highlight w:val="cyan"/>
          <w:u w:val="single"/>
        </w:rPr>
        <w:t>nothing</w:t>
      </w:r>
      <w:r w:rsidRPr="0064681D">
        <w:rPr>
          <w:u w:val="single"/>
        </w:rPr>
        <w:t xml:space="preserve"> </w:t>
      </w:r>
      <w:r w:rsidRPr="009342FC">
        <w:rPr>
          <w:highlight w:val="cyan"/>
          <w:u w:val="single"/>
        </w:rPr>
        <w:t>will survive</w:t>
      </w:r>
      <w:r w:rsidRPr="0064681D">
        <w:rPr>
          <w:u w:val="single"/>
        </w:rPr>
        <w:t xml:space="preserve"> because </w:t>
      </w:r>
      <w:r w:rsidRPr="009342FC">
        <w:rPr>
          <w:highlight w:val="cyan"/>
          <w:u w:val="single"/>
        </w:rPr>
        <w:t xml:space="preserve">there will be </w:t>
      </w:r>
      <w:r w:rsidRPr="009342FC">
        <w:rPr>
          <w:rStyle w:val="Emphasis"/>
          <w:highlight w:val="cyan"/>
        </w:rPr>
        <w:t>no atmosphere</w:t>
      </w:r>
      <w:r w:rsidRPr="0064681D">
        <w:rPr>
          <w:u w:val="single"/>
        </w:rPr>
        <w:t>.</w:t>
      </w:r>
      <w:r w:rsidRPr="003A75BE">
        <w:rPr>
          <w:sz w:val="16"/>
        </w:rPr>
        <w:t xml:space="preserve"> This total extinction event will enter its first phase as soon as our average global temperature rises at or above 5- 6 degrees Celsius. </w:t>
      </w:r>
    </w:p>
    <w:p w14:paraId="3D4AE672" w14:textId="77777777" w:rsidR="00807465" w:rsidRPr="003A75BE" w:rsidRDefault="00807465" w:rsidP="00807465">
      <w:pPr>
        <w:rPr>
          <w:sz w:val="16"/>
        </w:rPr>
      </w:pPr>
      <w:r w:rsidRPr="003A75BE">
        <w:rPr>
          <w:sz w:val="16"/>
        </w:rPr>
        <w:t xml:space="preserve">Somewhere at a 5-6 degree Celsius increase in average global temperature, </w:t>
      </w:r>
      <w:r w:rsidRPr="009342FC">
        <w:rPr>
          <w:highlight w:val="cyan"/>
          <w:u w:val="single"/>
        </w:rPr>
        <w:t xml:space="preserve">added to </w:t>
      </w:r>
      <w:r w:rsidRPr="009342FC">
        <w:rPr>
          <w:u w:val="single"/>
        </w:rPr>
        <w:t>the</w:t>
      </w:r>
      <w:r w:rsidRPr="0064681D">
        <w:rPr>
          <w:u w:val="single"/>
        </w:rPr>
        <w:t xml:space="preserve"> massive additional </w:t>
      </w:r>
      <w:r w:rsidRPr="009342FC">
        <w:rPr>
          <w:highlight w:val="cyan"/>
          <w:u w:val="single"/>
        </w:rPr>
        <w:t>tipping point of</w:t>
      </w:r>
      <w:r w:rsidRPr="0064681D">
        <w:rPr>
          <w:u w:val="single"/>
        </w:rPr>
        <w:t xml:space="preserve"> </w:t>
      </w:r>
      <w:r w:rsidRPr="009342FC">
        <w:rPr>
          <w:rStyle w:val="Emphasis"/>
          <w:highlight w:val="cyan"/>
        </w:rPr>
        <w:t>releases of methane</w:t>
      </w:r>
      <w:r w:rsidRPr="0064681D">
        <w:rPr>
          <w:u w:val="single"/>
        </w:rPr>
        <w:t xml:space="preserve"> from coastal deposits and permafrost</w:t>
      </w:r>
      <w:r w:rsidRPr="003A75BE">
        <w:rPr>
          <w:sz w:val="16"/>
        </w:rPr>
        <w:t xml:space="preserve">, will quickly </w:t>
      </w:r>
      <w:r w:rsidRPr="0064681D">
        <w:rPr>
          <w:u w:val="single"/>
        </w:rPr>
        <w:t xml:space="preserve">further </w:t>
      </w:r>
      <w:r w:rsidRPr="009342FC">
        <w:rPr>
          <w:highlight w:val="cyan"/>
          <w:u w:val="single"/>
        </w:rPr>
        <w:t>skyrocket</w:t>
      </w:r>
      <w:r w:rsidRPr="0064681D">
        <w:rPr>
          <w:u w:val="single"/>
        </w:rPr>
        <w:t xml:space="preserve"> atmospheric </w:t>
      </w:r>
      <w:r w:rsidRPr="009342FC">
        <w:rPr>
          <w:highlight w:val="cyan"/>
          <w:u w:val="single"/>
        </w:rPr>
        <w:t>carbon levels</w:t>
      </w:r>
      <w:r w:rsidRPr="0064681D">
        <w:rPr>
          <w:u w:val="single"/>
        </w:rPr>
        <w:t xml:space="preserve"> </w:t>
      </w:r>
      <w:r w:rsidRPr="009342FC">
        <w:rPr>
          <w:highlight w:val="cyan"/>
          <w:u w:val="single"/>
        </w:rPr>
        <w:t>and</w:t>
      </w:r>
      <w:r w:rsidRPr="0064681D">
        <w:rPr>
          <w:u w:val="single"/>
        </w:rPr>
        <w:t xml:space="preserve"> average global </w:t>
      </w:r>
      <w:r w:rsidRPr="009342FC">
        <w:rPr>
          <w:highlight w:val="cyan"/>
          <w:u w:val="single"/>
        </w:rPr>
        <w:t>temp</w:t>
      </w:r>
      <w:r w:rsidRPr="0064681D">
        <w:rPr>
          <w:u w:val="single"/>
        </w:rPr>
        <w:t>eratures</w:t>
      </w:r>
      <w:r w:rsidRPr="003A75BE">
        <w:rPr>
          <w:sz w:val="16"/>
        </w:rPr>
        <w:t xml:space="preserve"> to new levels faster than at any previous time in humanity's history. This will also trigger, initiate, and accelerate the final phases of runaway global warming.</w:t>
      </w:r>
    </w:p>
    <w:p w14:paraId="7D777814" w14:textId="77777777" w:rsidR="00807465" w:rsidRPr="003A75BE" w:rsidRDefault="00807465" w:rsidP="00807465">
      <w:pPr>
        <w:rPr>
          <w:sz w:val="16"/>
        </w:rPr>
      </w:pPr>
      <w:r w:rsidRPr="003A75BE">
        <w:rPr>
          <w:sz w:val="16"/>
        </w:rPr>
        <w:t xml:space="preserve">Here is how this happens. At a 5-6 degree Celsius temperature increase, </w:t>
      </w:r>
      <w:r w:rsidRPr="0064681D">
        <w:rPr>
          <w:u w:val="single"/>
        </w:rPr>
        <w:t xml:space="preserve">the </w:t>
      </w:r>
      <w:r w:rsidRPr="009342FC">
        <w:rPr>
          <w:highlight w:val="cyan"/>
          <w:u w:val="single"/>
        </w:rPr>
        <w:t>coastal deposits</w:t>
      </w:r>
      <w:r w:rsidRPr="0064681D">
        <w:rPr>
          <w:u w:val="single"/>
        </w:rPr>
        <w:t xml:space="preserve"> and permafrost begin </w:t>
      </w:r>
      <w:r w:rsidRPr="009342FC">
        <w:rPr>
          <w:highlight w:val="cyan"/>
          <w:u w:val="single"/>
        </w:rPr>
        <w:t>releas</w:t>
      </w:r>
      <w:r w:rsidRPr="009342FC">
        <w:rPr>
          <w:u w:val="single"/>
        </w:rPr>
        <w:t>ing</w:t>
      </w:r>
      <w:r w:rsidRPr="0064681D">
        <w:rPr>
          <w:u w:val="single"/>
        </w:rPr>
        <w:t xml:space="preserve"> methane </w:t>
      </w:r>
      <w:r w:rsidRPr="009342FC">
        <w:rPr>
          <w:highlight w:val="cyan"/>
          <w:u w:val="single"/>
        </w:rPr>
        <w:t xml:space="preserve">at </w:t>
      </w:r>
      <w:r w:rsidRPr="009342FC">
        <w:rPr>
          <w:rStyle w:val="Emphasis"/>
          <w:highlight w:val="cyan"/>
        </w:rPr>
        <w:t>exponential</w:t>
      </w:r>
      <w:r w:rsidRPr="0064681D">
        <w:rPr>
          <w:rStyle w:val="Emphasis"/>
        </w:rPr>
        <w:t xml:space="preserve">ly higher </w:t>
      </w:r>
      <w:r w:rsidRPr="009342FC">
        <w:rPr>
          <w:rStyle w:val="Emphasis"/>
          <w:highlight w:val="cyan"/>
        </w:rPr>
        <w:t>rates</w:t>
      </w:r>
      <w:r w:rsidRPr="0064681D">
        <w:rPr>
          <w:u w:val="single"/>
        </w:rPr>
        <w:t xml:space="preserve">, or in other words, the "methane </w:t>
      </w:r>
      <w:r w:rsidRPr="009342FC">
        <w:rPr>
          <w:highlight w:val="cyan"/>
          <w:u w:val="single"/>
        </w:rPr>
        <w:t>time bomb</w:t>
      </w:r>
      <w:r w:rsidRPr="0064681D">
        <w:rPr>
          <w:u w:val="single"/>
        </w:rPr>
        <w:t>" goes off.</w:t>
      </w:r>
      <w:r w:rsidRPr="003A75BE">
        <w:rPr>
          <w:sz w:val="16"/>
        </w:rPr>
        <w:t xml:space="preserve"> </w:t>
      </w:r>
    </w:p>
    <w:p w14:paraId="6B46A135" w14:textId="77777777" w:rsidR="00807465" w:rsidRDefault="00807465" w:rsidP="00807465">
      <w:pPr>
        <w:rPr>
          <w:sz w:val="16"/>
        </w:rPr>
      </w:pPr>
      <w:r w:rsidRPr="003A75BE">
        <w:rPr>
          <w:sz w:val="16"/>
        </w:rPr>
        <w:t>This will take us from the 5-6 degree Celsius atmospheric carbon level of 500-600 parts per million (ppm) far too quickly to the atmospheric carbon levels of 800 ppm, 1,000 ppm, 1,200 ppm, and even to 1,600 ppm and beyond. (Our climate was stable for hundreds of thousands of years at about carbon 270 ppm.) We are currently at about carbon 420 ppm. (The recent carbon 270 to 415 ppm increase occurred since the beginning of the Industrial Revolution, which was powered by burning fossil fuels.)</w:t>
      </w:r>
    </w:p>
    <w:p w14:paraId="0FA35788" w14:textId="77777777" w:rsidR="00807465" w:rsidRPr="00E6509D" w:rsidRDefault="00807465" w:rsidP="00807465"/>
    <w:p w14:paraId="0861B7D4" w14:textId="77777777" w:rsidR="00807465" w:rsidRDefault="00807465" w:rsidP="00807465">
      <w:pPr>
        <w:pStyle w:val="Heading2"/>
      </w:pPr>
      <w:r>
        <w:t>Case</w:t>
      </w:r>
    </w:p>
    <w:p w14:paraId="27D5F511" w14:textId="77777777" w:rsidR="00807465" w:rsidRDefault="00807465" w:rsidP="00807465">
      <w:pPr>
        <w:pStyle w:val="Heading3"/>
      </w:pPr>
      <w:r>
        <w:t>1NC---Operability ADV</w:t>
      </w:r>
    </w:p>
    <w:p w14:paraId="21B20152" w14:textId="77777777" w:rsidR="00807465" w:rsidRPr="00CF7724" w:rsidRDefault="00807465" w:rsidP="00807465">
      <w:pPr>
        <w:pStyle w:val="Heading4"/>
      </w:pPr>
      <w:r>
        <w:t xml:space="preserve">[3] No totalitarianism impact---if anything, it’s </w:t>
      </w:r>
      <w:r w:rsidRPr="00800DE0">
        <w:rPr>
          <w:u w:val="single"/>
        </w:rPr>
        <w:t>offense</w:t>
      </w:r>
      <w:r>
        <w:t xml:space="preserve"> for us!</w:t>
      </w:r>
    </w:p>
    <w:p w14:paraId="44E97550" w14:textId="77777777" w:rsidR="00807465" w:rsidRDefault="00807465" w:rsidP="00807465">
      <w:r>
        <w:rPr>
          <w:rStyle w:val="Style13ptBold"/>
        </w:rPr>
        <w:t xml:space="preserve">Chiba ’21 </w:t>
      </w:r>
      <w:r w:rsidRPr="00F72AB8">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4B4665B0" w14:textId="77777777" w:rsidR="00807465" w:rsidRPr="00875A02" w:rsidRDefault="00807465" w:rsidP="00807465">
      <w:pPr>
        <w:rPr>
          <w:sz w:val="16"/>
        </w:rPr>
      </w:pPr>
      <w:r w:rsidRPr="00FB4C4D">
        <w:rPr>
          <w:rStyle w:val="StyleUnderline"/>
        </w:rPr>
        <w:t xml:space="preserve">The </w:t>
      </w:r>
      <w:r w:rsidRPr="00797111">
        <w:rPr>
          <w:rStyle w:val="Emphasis"/>
          <w:highlight w:val="cyan"/>
        </w:rPr>
        <w:t>dem</w:t>
      </w:r>
      <w:r w:rsidRPr="00FB4C4D">
        <w:rPr>
          <w:rStyle w:val="StyleUnderline"/>
        </w:rPr>
        <w:t xml:space="preserve">ocratic </w:t>
      </w:r>
      <w:r w:rsidRPr="00797111">
        <w:rPr>
          <w:rStyle w:val="Emphasis"/>
          <w:highlight w:val="cyan"/>
        </w:rPr>
        <w:t>peace</w:t>
      </w:r>
      <w:r w:rsidRPr="00875A02">
        <w:rPr>
          <w:sz w:val="16"/>
        </w:rPr>
        <w:t>—the observation that democracies are less likely to fight each other than are other pairings of states—</w:t>
      </w:r>
      <w:r w:rsidRPr="00797111">
        <w:rPr>
          <w:rStyle w:val="StyleUnderline"/>
          <w:highlight w:val="cyan"/>
        </w:rPr>
        <w:t>is</w:t>
      </w:r>
      <w:r w:rsidRPr="00875A02">
        <w:rPr>
          <w:sz w:val="16"/>
        </w:rPr>
        <w:t xml:space="preserve"> one of the most widely acknowledged empirical regularities in international relations. Prominent scholars have even </w:t>
      </w:r>
      <w:r w:rsidRPr="00797111">
        <w:rPr>
          <w:rStyle w:val="StyleUnderline"/>
          <w:highlight w:val="cyan"/>
        </w:rPr>
        <w:t>characterized</w:t>
      </w:r>
      <w:r w:rsidRPr="00FB4C4D">
        <w:rPr>
          <w:rStyle w:val="StyleUnderline"/>
        </w:rPr>
        <w:t xml:space="preserve"> the relationship </w:t>
      </w:r>
      <w:r w:rsidRPr="00797111">
        <w:rPr>
          <w:rStyle w:val="StyleUnderline"/>
          <w:highlight w:val="cyan"/>
        </w:rPr>
        <w:t>as</w:t>
      </w:r>
      <w:r w:rsidRPr="00FB4C4D">
        <w:rPr>
          <w:rStyle w:val="StyleUnderline"/>
        </w:rPr>
        <w:t xml:space="preserve"> an </w:t>
      </w:r>
      <w:r w:rsidRPr="00FB4C4D">
        <w:rPr>
          <w:rStyle w:val="Emphasis"/>
        </w:rPr>
        <w:t xml:space="preserve">empirical </w:t>
      </w:r>
      <w:r w:rsidRPr="00797111">
        <w:rPr>
          <w:rStyle w:val="Emphasis"/>
          <w:highlight w:val="cyan"/>
        </w:rPr>
        <w:t>law</w:t>
      </w:r>
      <w:r w:rsidRPr="00875A02">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66B7F2CB" w14:textId="77777777" w:rsidR="00807465" w:rsidRPr="00875A02" w:rsidRDefault="00807465" w:rsidP="00807465">
      <w:pPr>
        <w:rPr>
          <w:sz w:val="16"/>
        </w:rPr>
      </w:pPr>
      <w:r w:rsidRPr="00797111">
        <w:rPr>
          <w:rStyle w:val="StyleUnderline"/>
          <w:highlight w:val="cyan"/>
        </w:rPr>
        <w:t xml:space="preserve">At the </w:t>
      </w:r>
      <w:r w:rsidRPr="00797111">
        <w:rPr>
          <w:rStyle w:val="Emphasis"/>
          <w:highlight w:val="cyan"/>
        </w:rPr>
        <w:t>same time</w:t>
      </w:r>
      <w:r w:rsidRPr="00797111">
        <w:rPr>
          <w:rStyle w:val="StyleUnderline"/>
          <w:highlight w:val="cyan"/>
        </w:rPr>
        <w:t>, peace</w:t>
      </w:r>
      <w:r w:rsidRPr="00FB4C4D">
        <w:rPr>
          <w:rStyle w:val="StyleUnderline"/>
        </w:rPr>
        <w:t xml:space="preserve"> appears likely to </w:t>
      </w:r>
      <w:r w:rsidRPr="00797111">
        <w:rPr>
          <w:rStyle w:val="Emphasis"/>
          <w:highlight w:val="cyan"/>
        </w:rPr>
        <w:t>foster</w:t>
      </w:r>
      <w:r w:rsidRPr="00FB4C4D">
        <w:rPr>
          <w:rStyle w:val="StyleUnderline"/>
        </w:rPr>
        <w:t xml:space="preserve"> or maintain </w:t>
      </w:r>
      <w:r w:rsidRPr="00797111">
        <w:rPr>
          <w:rStyle w:val="StyleUnderline"/>
          <w:highlight w:val="cyan"/>
        </w:rPr>
        <w:t>democracy</w:t>
      </w:r>
      <w:r w:rsidRPr="00875A02">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FB4C4D">
        <w:rPr>
          <w:rStyle w:val="StyleUnderline"/>
        </w:rPr>
        <w:t>Each</w:t>
      </w:r>
      <w:r w:rsidRPr="00875A02">
        <w:rPr>
          <w:sz w:val="16"/>
        </w:rPr>
        <w:t xml:space="preserve"> of these putative </w:t>
      </w:r>
      <w:r w:rsidRPr="00FB4C4D">
        <w:rPr>
          <w:rStyle w:val="Emphasis"/>
        </w:rPr>
        <w:t>cause</w:t>
      </w:r>
      <w:r w:rsidRPr="00875A02">
        <w:rPr>
          <w:sz w:val="16"/>
        </w:rPr>
        <w:t xml:space="preserve">s </w:t>
      </w:r>
      <w:r w:rsidRPr="00FB4C4D">
        <w:rPr>
          <w:rStyle w:val="StyleUnderline"/>
        </w:rPr>
        <w:t>of democracy is</w:t>
      </w:r>
      <w:r w:rsidRPr="00875A02">
        <w:rPr>
          <w:sz w:val="16"/>
        </w:rPr>
        <w:t xml:space="preserve"> also </w:t>
      </w:r>
      <w:r w:rsidRPr="00FB4C4D">
        <w:rPr>
          <w:rStyle w:val="StyleUnderline"/>
        </w:rPr>
        <w:t>associated with</w:t>
      </w:r>
      <w:r w:rsidRPr="00875A02">
        <w:rPr>
          <w:sz w:val="16"/>
        </w:rPr>
        <w:t xml:space="preserve"> various explanations for </w:t>
      </w:r>
      <w:r w:rsidRPr="00FB4C4D">
        <w:rPr>
          <w:rStyle w:val="StyleUnderline"/>
        </w:rPr>
        <w:t>international conflict</w:t>
      </w:r>
      <w:r w:rsidRPr="00875A02">
        <w:rPr>
          <w:sz w:val="16"/>
        </w:rPr>
        <w:t xml:space="preserve">. Indeed, some as yet poorly defined set of canonical factors may contribute both to democracy and to peace, </w:t>
      </w:r>
      <w:r w:rsidRPr="00797111">
        <w:rPr>
          <w:rStyle w:val="StyleUnderline"/>
          <w:highlight w:val="cyan"/>
        </w:rPr>
        <w:t xml:space="preserve">making it </w:t>
      </w:r>
      <w:r w:rsidRPr="00797111">
        <w:rPr>
          <w:rStyle w:val="Emphasis"/>
          <w:highlight w:val="cyan"/>
        </w:rPr>
        <w:t>look</w:t>
      </w:r>
      <w:r w:rsidRPr="00797111">
        <w:rPr>
          <w:rStyle w:val="StyleUnderline"/>
          <w:highlight w:val="cyan"/>
        </w:rPr>
        <w:t xml:space="preserve"> as if</w:t>
      </w:r>
      <w:r w:rsidRPr="00FB4C4D">
        <w:rPr>
          <w:rStyle w:val="StyleUnderline"/>
        </w:rPr>
        <w:t xml:space="preserve"> the two </w:t>
      </w:r>
      <w:r w:rsidRPr="00797111">
        <w:rPr>
          <w:rStyle w:val="StyleUnderline"/>
          <w:highlight w:val="cyan"/>
        </w:rPr>
        <w:t>variables are</w:t>
      </w:r>
      <w:r w:rsidRPr="00FB4C4D">
        <w:rPr>
          <w:rStyle w:val="StyleUnderline"/>
        </w:rPr>
        <w:t xml:space="preserve"> directly </w:t>
      </w:r>
      <w:r w:rsidRPr="00797111">
        <w:rPr>
          <w:rStyle w:val="StyleUnderline"/>
          <w:highlight w:val="cyan"/>
        </w:rPr>
        <w:t xml:space="preserve">related, </w:t>
      </w:r>
      <w:r w:rsidRPr="00797111">
        <w:rPr>
          <w:rStyle w:val="Emphasis"/>
          <w:highlight w:val="cyan"/>
        </w:rPr>
        <w:t>even if</w:t>
      </w:r>
      <w:r w:rsidRPr="00875A02">
        <w:rPr>
          <w:sz w:val="16"/>
        </w:rPr>
        <w:t xml:space="preserve"> possibly </w:t>
      </w:r>
      <w:r w:rsidRPr="00FB4C4D">
        <w:rPr>
          <w:rStyle w:val="StyleUnderline"/>
        </w:rPr>
        <w:t xml:space="preserve">they are </w:t>
      </w:r>
      <w:r w:rsidRPr="00797111">
        <w:rPr>
          <w:rStyle w:val="Emphasis"/>
          <w:highlight w:val="cyan"/>
        </w:rPr>
        <w:t>not</w:t>
      </w:r>
      <w:r w:rsidRPr="00875A02">
        <w:rPr>
          <w:sz w:val="16"/>
        </w:rPr>
        <w:t>.</w:t>
      </w:r>
    </w:p>
    <w:p w14:paraId="39EA3821" w14:textId="77777777" w:rsidR="00807465" w:rsidRPr="00855E83" w:rsidRDefault="00807465" w:rsidP="00807465">
      <w:pPr>
        <w:rPr>
          <w:sz w:val="16"/>
        </w:rPr>
      </w:pPr>
      <w:r w:rsidRPr="00875A02">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w:t>
      </w:r>
      <w:r w:rsidRPr="00875A02">
        <w:rPr>
          <w:rStyle w:val="StyleUnderline"/>
        </w:rPr>
        <w:t xml:space="preserve">the </w:t>
      </w:r>
      <w:r w:rsidRPr="00797111">
        <w:rPr>
          <w:rStyle w:val="StyleUnderline"/>
          <w:highlight w:val="cyan"/>
        </w:rPr>
        <w:t xml:space="preserve">common </w:t>
      </w:r>
      <w:r w:rsidRPr="00797111">
        <w:rPr>
          <w:rStyle w:val="Emphasis"/>
          <w:highlight w:val="cyan"/>
        </w:rPr>
        <w:t>causes</w:t>
      </w:r>
      <w:r w:rsidRPr="00875A02">
        <w:rPr>
          <w:rStyle w:val="StyleUnderline"/>
        </w:rPr>
        <w:t xml:space="preserve"> of democracy and peace </w:t>
      </w:r>
      <w:r w:rsidRPr="00797111">
        <w:rPr>
          <w:rStyle w:val="StyleUnderline"/>
          <w:highlight w:val="cyan"/>
        </w:rPr>
        <w:t xml:space="preserve">may be </w:t>
      </w:r>
      <w:r w:rsidRPr="00797111">
        <w:rPr>
          <w:rStyle w:val="Emphasis"/>
          <w:highlight w:val="cyan"/>
        </w:rPr>
        <w:t>unobservable</w:t>
      </w:r>
      <w:r w:rsidRPr="00797111">
        <w:rPr>
          <w:rStyle w:val="StyleUnderline"/>
          <w:highlight w:val="cyan"/>
        </w:rPr>
        <w:t>, generating</w:t>
      </w:r>
      <w:r w:rsidRPr="00875A02">
        <w:rPr>
          <w:rStyle w:val="StyleUnderline"/>
        </w:rPr>
        <w:t xml:space="preserve"> an </w:t>
      </w:r>
      <w:r w:rsidRPr="00797111">
        <w:rPr>
          <w:rStyle w:val="Emphasis"/>
          <w:highlight w:val="cyan"/>
        </w:rPr>
        <w:t>endogenous</w:t>
      </w:r>
      <w:r w:rsidRPr="00797111">
        <w:rPr>
          <w:rStyle w:val="StyleUnderline"/>
          <w:highlight w:val="cyan"/>
        </w:rPr>
        <w:t xml:space="preserve"> relations</w:t>
      </w:r>
      <w:r w:rsidRPr="00875A02">
        <w:rPr>
          <w:sz w:val="16"/>
        </w:rPr>
        <w:t xml:space="preserve">hip </w:t>
      </w:r>
      <w:r w:rsidRPr="00875A02">
        <w:rPr>
          <w:rStyle w:val="StyleUnderline"/>
        </w:rPr>
        <w:t>between the two</w:t>
      </w:r>
      <w:r w:rsidRPr="00875A02">
        <w:rPr>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875A02">
        <w:rPr>
          <w:rStyle w:val="StyleUnderline"/>
        </w:rPr>
        <w:t xml:space="preserve">democracy and peace </w:t>
      </w:r>
      <w:r w:rsidRPr="00797111">
        <w:rPr>
          <w:rStyle w:val="StyleUnderline"/>
          <w:highlight w:val="cyan"/>
        </w:rPr>
        <w:t xml:space="preserve">each remain </w:t>
      </w:r>
      <w:r w:rsidRPr="00797111">
        <w:rPr>
          <w:rStyle w:val="Emphasis"/>
          <w:highlight w:val="cyan"/>
        </w:rPr>
        <w:t>poorly understood</w:t>
      </w:r>
      <w:r w:rsidRPr="00875A02">
        <w:rPr>
          <w:rStyle w:val="StyleUnderline"/>
        </w:rPr>
        <w:t xml:space="preserve"> and </w:t>
      </w:r>
      <w:r w:rsidRPr="00875A02">
        <w:rPr>
          <w:rStyle w:val="Emphasis"/>
        </w:rPr>
        <w:t>weakly accounted</w:t>
      </w:r>
      <w:r w:rsidRPr="00875A02">
        <w:rPr>
          <w:rStyle w:val="StyleUnderline"/>
        </w:rPr>
        <w:t xml:space="preserve"> for </w:t>
      </w:r>
      <w:r w:rsidRPr="00797111">
        <w:rPr>
          <w:rStyle w:val="Emphasis"/>
          <w:highlight w:val="cyan"/>
        </w:rPr>
        <w:t>empirically</w:t>
      </w:r>
      <w:r w:rsidRPr="00875A02">
        <w:rPr>
          <w:sz w:val="16"/>
        </w:rPr>
        <w:t xml:space="preserve">, despite their central roles in international politics. </w:t>
      </w:r>
      <w:r w:rsidRPr="00797111">
        <w:rPr>
          <w:rStyle w:val="StyleUnderline"/>
          <w:highlight w:val="cyan"/>
        </w:rPr>
        <w:t>We address</w:t>
      </w:r>
      <w:r w:rsidRPr="00875A02">
        <w:rPr>
          <w:rStyle w:val="StyleUnderline"/>
        </w:rPr>
        <w:t xml:space="preserve"> the risk of </w:t>
      </w:r>
      <w:r w:rsidRPr="00875A02">
        <w:rPr>
          <w:rStyle w:val="Emphasis"/>
        </w:rPr>
        <w:t>spurious</w:t>
      </w:r>
      <w:r w:rsidRPr="00875A02">
        <w:rPr>
          <w:rStyle w:val="StyleUnderline"/>
        </w:rPr>
        <w:t xml:space="preserve"> correlation </w:t>
      </w:r>
      <w:r w:rsidRPr="00797111">
        <w:rPr>
          <w:rStyle w:val="StyleUnderline"/>
          <w:highlight w:val="cyan"/>
        </w:rPr>
        <w:t xml:space="preserve">by applying an </w:t>
      </w:r>
      <w:r w:rsidRPr="00797111">
        <w:rPr>
          <w:rStyle w:val="Emphasis"/>
          <w:highlight w:val="cyan"/>
        </w:rPr>
        <w:t>i</w:t>
      </w:r>
      <w:r w:rsidRPr="00875A02">
        <w:rPr>
          <w:sz w:val="16"/>
        </w:rPr>
        <w:t xml:space="preserve">nstrumental </w:t>
      </w:r>
      <w:r w:rsidRPr="00797111">
        <w:rPr>
          <w:rStyle w:val="Emphasis"/>
          <w:highlight w:val="cyan"/>
        </w:rPr>
        <w:t>v</w:t>
      </w:r>
      <w:r w:rsidRPr="00875A02">
        <w:rPr>
          <w:sz w:val="16"/>
        </w:rPr>
        <w:t xml:space="preserve">ariables </w:t>
      </w:r>
      <w:r w:rsidRPr="00797111">
        <w:rPr>
          <w:rStyle w:val="Emphasis"/>
          <w:highlight w:val="cyan"/>
        </w:rPr>
        <w:t>a</w:t>
      </w:r>
      <w:r w:rsidRPr="00875A02">
        <w:rPr>
          <w:sz w:val="16"/>
        </w:rPr>
        <w:t xml:space="preserve">pproach. </w:t>
      </w:r>
      <w:r w:rsidRPr="00797111">
        <w:rPr>
          <w:rStyle w:val="StyleUnderline"/>
          <w:highlight w:val="cyan"/>
        </w:rPr>
        <w:t>Having taken into account</w:t>
      </w:r>
      <w:r w:rsidRPr="00875A02">
        <w:rPr>
          <w:rStyle w:val="StyleUnderline"/>
        </w:rPr>
        <w:t xml:space="preserve"> </w:t>
      </w:r>
      <w:r w:rsidRPr="00875A02">
        <w:rPr>
          <w:rStyle w:val="Emphasis"/>
        </w:rPr>
        <w:t xml:space="preserve">possible </w:t>
      </w:r>
      <w:r w:rsidRPr="00797111">
        <w:rPr>
          <w:rStyle w:val="Emphasis"/>
          <w:highlight w:val="cyan"/>
        </w:rPr>
        <w:t>endogeneity</w:t>
      </w:r>
      <w:r w:rsidRPr="00875A02">
        <w:rPr>
          <w:sz w:val="16"/>
        </w:rPr>
        <w:t xml:space="preserve"> between democracy and peace, </w:t>
      </w:r>
      <w:r w:rsidRPr="00875A02">
        <w:rPr>
          <w:rStyle w:val="StyleUnderline"/>
        </w:rPr>
        <w:t xml:space="preserve">we find that joint </w:t>
      </w:r>
      <w:r w:rsidRPr="00797111">
        <w:rPr>
          <w:rStyle w:val="StyleUnderline"/>
          <w:highlight w:val="cyan"/>
        </w:rPr>
        <w:t xml:space="preserve">democracy does </w:t>
      </w:r>
      <w:r w:rsidRPr="00797111">
        <w:rPr>
          <w:rStyle w:val="Emphasis"/>
          <w:highlight w:val="cyan"/>
        </w:rPr>
        <w:t>not</w:t>
      </w:r>
      <w:r w:rsidRPr="00797111">
        <w:rPr>
          <w:rStyle w:val="StyleUnderline"/>
          <w:highlight w:val="cyan"/>
        </w:rPr>
        <w:t xml:space="preserve"> have </w:t>
      </w:r>
      <w:r w:rsidRPr="00797111">
        <w:rPr>
          <w:rStyle w:val="Emphasis"/>
          <w:highlight w:val="cyan"/>
        </w:rPr>
        <w:t>a</w:t>
      </w:r>
      <w:r w:rsidRPr="00875A02">
        <w:rPr>
          <w:sz w:val="16"/>
        </w:rPr>
        <w:t xml:space="preserve">n independent </w:t>
      </w:r>
      <w:r w:rsidRPr="00797111">
        <w:rPr>
          <w:rStyle w:val="Emphasis"/>
          <w:highlight w:val="cyan"/>
        </w:rPr>
        <w:t>pacifying effect</w:t>
      </w:r>
      <w:r w:rsidRPr="00875A02">
        <w:rPr>
          <w:rStyle w:val="StyleUnderline"/>
        </w:rPr>
        <w:t xml:space="preserve"> on interstate conflict. Instead, our </w:t>
      </w:r>
      <w:r w:rsidRPr="00797111">
        <w:rPr>
          <w:rStyle w:val="StyleUnderline"/>
          <w:highlight w:val="cyan"/>
        </w:rPr>
        <w:t>findings show</w:t>
      </w:r>
      <w:r w:rsidRPr="00875A02">
        <w:rPr>
          <w:rStyle w:val="StyleUnderline"/>
        </w:rPr>
        <w:t xml:space="preserve"> that </w:t>
      </w:r>
      <w:r w:rsidRPr="00797111">
        <w:rPr>
          <w:rStyle w:val="Emphasis"/>
          <w:highlight w:val="cyan"/>
        </w:rPr>
        <w:t>dem</w:t>
      </w:r>
      <w:r w:rsidRPr="00875A02">
        <w:rPr>
          <w:rStyle w:val="StyleUnderline"/>
        </w:rPr>
        <w:t xml:space="preserve">ocratic </w:t>
      </w:r>
      <w:r w:rsidRPr="00797111">
        <w:rPr>
          <w:rStyle w:val="StyleUnderline"/>
          <w:highlight w:val="cyan"/>
        </w:rPr>
        <w:t xml:space="preserve">countries are </w:t>
      </w:r>
      <w:r w:rsidRPr="00797111">
        <w:rPr>
          <w:rStyle w:val="Emphasis"/>
          <w:highlight w:val="cyan"/>
        </w:rPr>
        <w:t>more likely</w:t>
      </w:r>
      <w:r w:rsidRPr="00797111">
        <w:rPr>
          <w:rStyle w:val="StyleUnderline"/>
          <w:highlight w:val="cyan"/>
        </w:rPr>
        <w:t xml:space="preserve"> to </w:t>
      </w:r>
      <w:r w:rsidRPr="00797111">
        <w:rPr>
          <w:rStyle w:val="Emphasis"/>
          <w:highlight w:val="cyan"/>
        </w:rPr>
        <w:t>attack</w:t>
      </w:r>
      <w:r w:rsidRPr="00875A02">
        <w:rPr>
          <w:rStyle w:val="StyleUnderline"/>
        </w:rPr>
        <w:t xml:space="preserve"> other democracies </w:t>
      </w:r>
      <w:r w:rsidRPr="00797111">
        <w:rPr>
          <w:rStyle w:val="StyleUnderline"/>
          <w:highlight w:val="cyan"/>
        </w:rPr>
        <w:t>than</w:t>
      </w:r>
      <w:r w:rsidRPr="00875A02">
        <w:rPr>
          <w:rStyle w:val="StyleUnderline"/>
        </w:rPr>
        <w:t xml:space="preserve"> are </w:t>
      </w:r>
      <w:r w:rsidRPr="00797111">
        <w:rPr>
          <w:rStyle w:val="Emphasis"/>
          <w:highlight w:val="cyan"/>
        </w:rPr>
        <w:t>non</w:t>
      </w:r>
      <w:r w:rsidRPr="00875A02">
        <w:rPr>
          <w:rStyle w:val="StyleUnderline"/>
        </w:rPr>
        <w:t>-democracies. Our results call into question</w:t>
      </w:r>
      <w:r w:rsidRPr="00875A02">
        <w:rPr>
          <w:sz w:val="16"/>
        </w:rPr>
        <w:t xml:space="preserve"> the large body of theory that has been proposed to account for </w:t>
      </w:r>
      <w:r w:rsidRPr="00875A02">
        <w:rPr>
          <w:rStyle w:val="StyleUnderline"/>
        </w:rPr>
        <w:t>the apparent pacifism of democratic dyads</w:t>
      </w:r>
      <w:r w:rsidRPr="00875A02">
        <w:rPr>
          <w:sz w:val="16"/>
        </w:rPr>
        <w:t>.</w:t>
      </w:r>
    </w:p>
    <w:p w14:paraId="6978106B" w14:textId="77777777" w:rsidR="00807465" w:rsidRPr="00937084" w:rsidRDefault="00807465" w:rsidP="00807465">
      <w:pPr>
        <w:pStyle w:val="Heading3"/>
      </w:pPr>
      <w:r>
        <w:t>1NC---Aleutians ADV</w:t>
      </w:r>
    </w:p>
    <w:p w14:paraId="258B10A6" w14:textId="77777777" w:rsidR="00807465" w:rsidRPr="0003563C" w:rsidRDefault="00807465" w:rsidP="00807465">
      <w:pPr>
        <w:pStyle w:val="Heading4"/>
        <w:rPr>
          <w:rFonts w:cs="Calibri"/>
        </w:rPr>
      </w:pPr>
      <w:r w:rsidRPr="0003563C">
        <w:rPr>
          <w:rFonts w:cs="Calibri"/>
        </w:rPr>
        <w:t>Economic decline doesn’t cause war.</w:t>
      </w:r>
    </w:p>
    <w:p w14:paraId="630A6A39" w14:textId="77777777" w:rsidR="00807465" w:rsidRPr="0003563C" w:rsidRDefault="00807465" w:rsidP="00807465">
      <w:r w:rsidRPr="0003563C">
        <w:rPr>
          <w:rStyle w:val="Style13ptBold"/>
        </w:rPr>
        <w:t>Walt 20</w:t>
      </w:r>
      <w:r w:rsidRPr="0003563C">
        <w:t xml:space="preserve"> – Stephen Walt, International Relations Professor at Harvard University. [Will a Global Depression Trigger Another World War? 5-13-20, https://foreignpolicy.com/2020/05/13/coronavirus-pandemic-depression-economy-world-war/]</w:t>
      </w:r>
    </w:p>
    <w:p w14:paraId="2199F635" w14:textId="77777777" w:rsidR="00807465" w:rsidRPr="0003563C" w:rsidRDefault="00807465" w:rsidP="00807465">
      <w:pPr>
        <w:rPr>
          <w:u w:val="single"/>
        </w:rPr>
      </w:pPr>
      <w:r w:rsidRPr="0003563C">
        <w:rPr>
          <w:sz w:val="16"/>
        </w:rPr>
        <w:t xml:space="preserve">On balance, however, </w:t>
      </w:r>
      <w:r w:rsidRPr="00797111">
        <w:rPr>
          <w:rStyle w:val="StyleUnderline"/>
          <w:highlight w:val="cyan"/>
        </w:rPr>
        <w:t>I do not think</w:t>
      </w:r>
      <w:r w:rsidRPr="0003563C">
        <w:rPr>
          <w:sz w:val="16"/>
        </w:rPr>
        <w:t xml:space="preserve"> that even the extraordinary </w:t>
      </w:r>
      <w:r w:rsidRPr="00797111">
        <w:rPr>
          <w:rStyle w:val="StyleUnderline"/>
          <w:highlight w:val="cyan"/>
        </w:rPr>
        <w:t>econ</w:t>
      </w:r>
      <w:r w:rsidRPr="0003563C">
        <w:rPr>
          <w:rStyle w:val="StyleUnderline"/>
        </w:rPr>
        <w:t>omic conditions</w:t>
      </w:r>
      <w:r w:rsidRPr="0003563C">
        <w:rPr>
          <w:sz w:val="16"/>
        </w:rPr>
        <w:t xml:space="preserve"> we are witnessing today </w:t>
      </w:r>
      <w:r w:rsidRPr="0003563C">
        <w:rPr>
          <w:rStyle w:val="StyleUnderline"/>
        </w:rPr>
        <w:t>are going to</w:t>
      </w:r>
      <w:r w:rsidRPr="0003563C">
        <w:rPr>
          <w:sz w:val="16"/>
        </w:rPr>
        <w:t xml:space="preserve"> have much </w:t>
      </w:r>
      <w:r w:rsidRPr="00797111">
        <w:rPr>
          <w:rStyle w:val="StyleUnderline"/>
          <w:highlight w:val="cyan"/>
        </w:rPr>
        <w:t>impact</w:t>
      </w:r>
      <w:r w:rsidRPr="0003563C">
        <w:rPr>
          <w:sz w:val="16"/>
        </w:rPr>
        <w:t xml:space="preserve"> on </w:t>
      </w:r>
      <w:r w:rsidRPr="0003563C">
        <w:rPr>
          <w:rStyle w:val="Emphasis"/>
        </w:rPr>
        <w:t xml:space="preserve">the likelihood of </w:t>
      </w:r>
      <w:r w:rsidRPr="00797111">
        <w:rPr>
          <w:rStyle w:val="Emphasis"/>
          <w:highlight w:val="cyan"/>
        </w:rPr>
        <w:t>war</w:t>
      </w:r>
      <w:r w:rsidRPr="0003563C">
        <w:rPr>
          <w:sz w:val="16"/>
        </w:rPr>
        <w:t xml:space="preserve">. Why? </w:t>
      </w:r>
      <w:r w:rsidRPr="0003563C">
        <w:rPr>
          <w:rStyle w:val="StyleUnderline"/>
        </w:rPr>
        <w:t>First</w:t>
      </w:r>
      <w:r w:rsidRPr="0003563C">
        <w:rPr>
          <w:sz w:val="16"/>
        </w:rPr>
        <w:t xml:space="preserve"> of all, </w:t>
      </w:r>
      <w:r w:rsidRPr="00797111">
        <w:rPr>
          <w:rStyle w:val="StyleUnderline"/>
          <w:highlight w:val="cyan"/>
        </w:rPr>
        <w:t>if depressions</w:t>
      </w:r>
      <w:r w:rsidRPr="0003563C">
        <w:rPr>
          <w:sz w:val="16"/>
        </w:rPr>
        <w:t xml:space="preserve"> were a powerful </w:t>
      </w:r>
      <w:r w:rsidRPr="00797111">
        <w:rPr>
          <w:rStyle w:val="StyleUnderline"/>
          <w:highlight w:val="cyan"/>
        </w:rPr>
        <w:t>cause</w:t>
      </w:r>
      <w:r w:rsidRPr="0003563C">
        <w:rPr>
          <w:sz w:val="16"/>
        </w:rPr>
        <w:t xml:space="preserve"> of </w:t>
      </w:r>
      <w:r w:rsidRPr="00797111">
        <w:rPr>
          <w:rStyle w:val="StyleUnderline"/>
          <w:highlight w:val="cyan"/>
        </w:rPr>
        <w:t>war, there</w:t>
      </w:r>
      <w:r w:rsidRPr="0003563C">
        <w:rPr>
          <w:rStyle w:val="StyleUnderline"/>
        </w:rPr>
        <w:t xml:space="preserve"> </w:t>
      </w:r>
      <w:r w:rsidRPr="00797111">
        <w:rPr>
          <w:rStyle w:val="StyleUnderline"/>
          <w:highlight w:val="cyan"/>
        </w:rPr>
        <w:t>would be</w:t>
      </w:r>
      <w:r w:rsidRPr="0003563C">
        <w:rPr>
          <w:rStyle w:val="StyleUnderline"/>
        </w:rPr>
        <w:t xml:space="preserve"> </w:t>
      </w:r>
      <w:r w:rsidRPr="0003563C">
        <w:rPr>
          <w:rStyle w:val="Emphasis"/>
        </w:rPr>
        <w:t xml:space="preserve">a lot </w:t>
      </w:r>
      <w:r w:rsidRPr="00797111">
        <w:rPr>
          <w:rStyle w:val="Emphasis"/>
          <w:highlight w:val="cyan"/>
        </w:rPr>
        <w:t>more</w:t>
      </w:r>
      <w:r w:rsidRPr="0003563C">
        <w:rPr>
          <w:rStyle w:val="Emphasis"/>
        </w:rPr>
        <w:t xml:space="preserve"> of the latter</w:t>
      </w:r>
      <w:r w:rsidRPr="0003563C">
        <w:rPr>
          <w:sz w:val="16"/>
        </w:rPr>
        <w:t xml:space="preserve">. To take one example, </w:t>
      </w:r>
      <w:r w:rsidRPr="0003563C">
        <w:rPr>
          <w:rStyle w:val="StyleUnderline"/>
        </w:rPr>
        <w:t xml:space="preserve">the </w:t>
      </w:r>
      <w:r w:rsidRPr="00797111">
        <w:rPr>
          <w:rStyle w:val="StyleUnderline"/>
          <w:highlight w:val="cyan"/>
        </w:rPr>
        <w:t>U</w:t>
      </w:r>
      <w:r w:rsidRPr="0003563C">
        <w:rPr>
          <w:sz w:val="16"/>
        </w:rPr>
        <w:t xml:space="preserve">nited </w:t>
      </w:r>
      <w:r w:rsidRPr="00797111">
        <w:rPr>
          <w:rStyle w:val="StyleUnderline"/>
          <w:highlight w:val="cyan"/>
        </w:rPr>
        <w:t>S</w:t>
      </w:r>
      <w:r w:rsidRPr="0003563C">
        <w:rPr>
          <w:sz w:val="16"/>
        </w:rPr>
        <w:t xml:space="preserve">tates has </w:t>
      </w:r>
      <w:r w:rsidRPr="00797111">
        <w:rPr>
          <w:rStyle w:val="StyleUnderline"/>
          <w:highlight w:val="cyan"/>
        </w:rPr>
        <w:t xml:space="preserve">suffered </w:t>
      </w:r>
      <w:r w:rsidRPr="00797111">
        <w:rPr>
          <w:rStyle w:val="Emphasis"/>
          <w:highlight w:val="cyan"/>
        </w:rPr>
        <w:t>40</w:t>
      </w:r>
      <w:r w:rsidRPr="0003563C">
        <w:rPr>
          <w:rStyle w:val="Emphasis"/>
        </w:rPr>
        <w:t xml:space="preserve"> or more recessions</w:t>
      </w:r>
      <w:r w:rsidRPr="0003563C">
        <w:rPr>
          <w:sz w:val="16"/>
        </w:rPr>
        <w:t xml:space="preserve"> since the country was founded, </w:t>
      </w:r>
      <w:r w:rsidRPr="00797111">
        <w:rPr>
          <w:rStyle w:val="StyleUnderline"/>
          <w:highlight w:val="cyan"/>
        </w:rPr>
        <w:t>yet</w:t>
      </w:r>
      <w:r w:rsidRPr="0003563C">
        <w:rPr>
          <w:sz w:val="16"/>
        </w:rPr>
        <w:t xml:space="preserve"> it has </w:t>
      </w:r>
      <w:r w:rsidRPr="0003563C">
        <w:rPr>
          <w:rStyle w:val="StyleUnderline"/>
        </w:rPr>
        <w:t xml:space="preserve">fought </w:t>
      </w:r>
      <w:r w:rsidRPr="0003563C">
        <w:rPr>
          <w:rStyle w:val="Emphasis"/>
        </w:rPr>
        <w:t xml:space="preserve">perhaps </w:t>
      </w:r>
      <w:r w:rsidRPr="00797111">
        <w:rPr>
          <w:rStyle w:val="Emphasis"/>
          <w:highlight w:val="cyan"/>
        </w:rPr>
        <w:t>20</w:t>
      </w:r>
      <w:r w:rsidRPr="0003563C">
        <w:rPr>
          <w:rStyle w:val="Emphasis"/>
        </w:rPr>
        <w:t xml:space="preserve"> interstate </w:t>
      </w:r>
      <w:r w:rsidRPr="00797111">
        <w:rPr>
          <w:rStyle w:val="Emphasis"/>
          <w:highlight w:val="cyan"/>
        </w:rPr>
        <w:t>wars</w:t>
      </w:r>
      <w:r w:rsidRPr="00797111">
        <w:rPr>
          <w:rStyle w:val="StyleUnderline"/>
          <w:highlight w:val="cyan"/>
        </w:rPr>
        <w:t>, most</w:t>
      </w:r>
      <w:r w:rsidRPr="0003563C">
        <w:rPr>
          <w:rStyle w:val="StyleUnderline"/>
        </w:rPr>
        <w:t xml:space="preserve"> of them </w:t>
      </w:r>
      <w:r w:rsidRPr="00797111">
        <w:rPr>
          <w:rStyle w:val="Emphasis"/>
          <w:highlight w:val="cyan"/>
        </w:rPr>
        <w:t>unrelated</w:t>
      </w:r>
      <w:r w:rsidRPr="00797111">
        <w:rPr>
          <w:rStyle w:val="StyleUnderline"/>
          <w:highlight w:val="cyan"/>
        </w:rPr>
        <w:t xml:space="preserve"> to</w:t>
      </w:r>
      <w:r w:rsidRPr="0003563C">
        <w:rPr>
          <w:sz w:val="16"/>
        </w:rPr>
        <w:t xml:space="preserve"> the state of </w:t>
      </w:r>
      <w:r w:rsidRPr="0003563C">
        <w:rPr>
          <w:rStyle w:val="StyleUnderline"/>
        </w:rPr>
        <w:t xml:space="preserve">the </w:t>
      </w:r>
      <w:r w:rsidRPr="00797111">
        <w:rPr>
          <w:rStyle w:val="StyleUnderline"/>
          <w:highlight w:val="cyan"/>
        </w:rPr>
        <w:t>econ</w:t>
      </w:r>
      <w:r w:rsidRPr="0003563C">
        <w:rPr>
          <w:rStyle w:val="StyleUnderline"/>
        </w:rPr>
        <w:t>omy</w:t>
      </w:r>
      <w:r w:rsidRPr="0003563C">
        <w:rPr>
          <w:sz w:val="16"/>
        </w:rPr>
        <w:t>. To paraphrase the economist Paul Samuelson’s famous quip about the stock market, if recessions were a powerful cause of war, they would have predicted “nine out of the last five (or fewer).”</w:t>
      </w:r>
    </w:p>
    <w:p w14:paraId="2A871F81" w14:textId="77777777" w:rsidR="00807465" w:rsidRPr="0003563C" w:rsidRDefault="00807465" w:rsidP="00807465">
      <w:pPr>
        <w:rPr>
          <w:sz w:val="16"/>
        </w:rPr>
      </w:pPr>
      <w:r w:rsidRPr="0003563C">
        <w:rPr>
          <w:rStyle w:val="StyleUnderline"/>
        </w:rPr>
        <w:t>Second, states do not start wars unless they believe they will win a quick and relatively cheap victory</w:t>
      </w:r>
      <w:r w:rsidRPr="0003563C">
        <w:rPr>
          <w:sz w:val="16"/>
        </w:rPr>
        <w:t xml:space="preserve">. As John Mearsheimer showed in his classic book Conventional Deterrence, </w:t>
      </w:r>
      <w:r w:rsidRPr="00797111">
        <w:rPr>
          <w:rStyle w:val="StyleUnderline"/>
          <w:highlight w:val="cyan"/>
        </w:rPr>
        <w:t xml:space="preserve">national leaders </w:t>
      </w:r>
      <w:r w:rsidRPr="00797111">
        <w:rPr>
          <w:rStyle w:val="Emphasis"/>
          <w:highlight w:val="cyan"/>
        </w:rPr>
        <w:t>avoid</w:t>
      </w:r>
      <w:r w:rsidRPr="00797111">
        <w:rPr>
          <w:rStyle w:val="StyleUnderline"/>
          <w:highlight w:val="cyan"/>
        </w:rPr>
        <w:t xml:space="preserve"> war when</w:t>
      </w:r>
      <w:r w:rsidRPr="0003563C">
        <w:rPr>
          <w:sz w:val="16"/>
        </w:rPr>
        <w:t xml:space="preserve"> they are </w:t>
      </w:r>
      <w:r w:rsidRPr="0003563C">
        <w:rPr>
          <w:rStyle w:val="StyleUnderline"/>
        </w:rPr>
        <w:t xml:space="preserve">convinced it will be </w:t>
      </w:r>
      <w:r w:rsidRPr="00797111">
        <w:rPr>
          <w:rStyle w:val="Emphasis"/>
          <w:highlight w:val="cyan"/>
        </w:rPr>
        <w:t>long</w:t>
      </w:r>
      <w:r w:rsidRPr="0003563C">
        <w:rPr>
          <w:rStyle w:val="StyleUnderline"/>
        </w:rPr>
        <w:t xml:space="preserve">, </w:t>
      </w:r>
      <w:r w:rsidRPr="0003563C">
        <w:rPr>
          <w:rStyle w:val="Emphasis"/>
        </w:rPr>
        <w:t>bloody</w:t>
      </w:r>
      <w:r w:rsidRPr="0003563C">
        <w:rPr>
          <w:rStyle w:val="StyleUnderline"/>
        </w:rPr>
        <w:t xml:space="preserve">, </w:t>
      </w:r>
      <w:r w:rsidRPr="0003563C">
        <w:rPr>
          <w:rStyle w:val="Emphasis"/>
        </w:rPr>
        <w:t>costly</w:t>
      </w:r>
      <w:r w:rsidRPr="0003563C">
        <w:rPr>
          <w:rStyle w:val="StyleUnderline"/>
        </w:rPr>
        <w:t xml:space="preserve">, </w:t>
      </w:r>
      <w:r w:rsidRPr="00797111">
        <w:rPr>
          <w:rStyle w:val="StyleUnderline"/>
          <w:highlight w:val="cyan"/>
        </w:rPr>
        <w:t xml:space="preserve">and </w:t>
      </w:r>
      <w:r w:rsidRPr="00797111">
        <w:rPr>
          <w:rStyle w:val="Emphasis"/>
          <w:highlight w:val="cyan"/>
        </w:rPr>
        <w:t>uncertain</w:t>
      </w:r>
      <w:r w:rsidRPr="0003563C">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CD05FF2" w14:textId="77777777" w:rsidR="00807465" w:rsidRPr="0003563C" w:rsidRDefault="00807465" w:rsidP="00807465">
      <w:pPr>
        <w:rPr>
          <w:sz w:val="16"/>
        </w:rPr>
      </w:pPr>
      <w:r w:rsidRPr="0003563C">
        <w:rPr>
          <w:rStyle w:val="StyleUnderline"/>
        </w:rPr>
        <w:t>The fact</w:t>
      </w:r>
      <w:r w:rsidRPr="0003563C">
        <w:rPr>
          <w:sz w:val="16"/>
        </w:rPr>
        <w:t xml:space="preserve"> that each of these </w:t>
      </w:r>
      <w:r w:rsidRPr="0003563C">
        <w:rPr>
          <w:rStyle w:val="StyleUnderline"/>
        </w:rPr>
        <w:t>leaders miscalculated</w:t>
      </w:r>
      <w:r w:rsidRPr="0003563C">
        <w:rPr>
          <w:sz w:val="16"/>
        </w:rPr>
        <w:t xml:space="preserve"> badly </w:t>
      </w:r>
      <w:r w:rsidRPr="0003563C">
        <w:rPr>
          <w:rStyle w:val="StyleUnderline"/>
        </w:rPr>
        <w:t xml:space="preserve">does not alter the main point: </w:t>
      </w:r>
      <w:r w:rsidRPr="00797111">
        <w:rPr>
          <w:rStyle w:val="StyleUnderline"/>
          <w:highlight w:val="cyan"/>
        </w:rPr>
        <w:t>No matter</w:t>
      </w:r>
      <w:r w:rsidRPr="0003563C">
        <w:rPr>
          <w:sz w:val="16"/>
        </w:rPr>
        <w:t xml:space="preserve"> what a </w:t>
      </w:r>
      <w:r w:rsidRPr="0003563C">
        <w:rPr>
          <w:rStyle w:val="StyleUnderline"/>
        </w:rPr>
        <w:t xml:space="preserve">country’s </w:t>
      </w:r>
      <w:r w:rsidRPr="00797111">
        <w:rPr>
          <w:rStyle w:val="StyleUnderline"/>
          <w:highlight w:val="cyan"/>
        </w:rPr>
        <w:t>econ</w:t>
      </w:r>
      <w:r w:rsidRPr="0003563C">
        <w:rPr>
          <w:rStyle w:val="StyleUnderline"/>
        </w:rPr>
        <w:t>omic condition</w:t>
      </w:r>
      <w:r w:rsidRPr="0003563C">
        <w:rPr>
          <w:sz w:val="16"/>
        </w:rPr>
        <w:t xml:space="preserve"> might be, </w:t>
      </w:r>
      <w:r w:rsidRPr="0003563C">
        <w:rPr>
          <w:rStyle w:val="StyleUnderline"/>
        </w:rPr>
        <w:t xml:space="preserve">its </w:t>
      </w:r>
      <w:r w:rsidRPr="00797111">
        <w:rPr>
          <w:rStyle w:val="StyleUnderline"/>
          <w:highlight w:val="cyan"/>
        </w:rPr>
        <w:t xml:space="preserve">leaders will </w:t>
      </w:r>
      <w:r w:rsidRPr="00797111">
        <w:rPr>
          <w:rStyle w:val="Emphasis"/>
          <w:highlight w:val="cyan"/>
        </w:rPr>
        <w:t>not</w:t>
      </w:r>
      <w:r w:rsidRPr="0003563C">
        <w:rPr>
          <w:rStyle w:val="StyleUnderline"/>
        </w:rPr>
        <w:t xml:space="preserve"> go to </w:t>
      </w:r>
      <w:r w:rsidRPr="00797111">
        <w:rPr>
          <w:rStyle w:val="StyleUnderline"/>
          <w:highlight w:val="cyan"/>
        </w:rPr>
        <w:t>war unless</w:t>
      </w:r>
      <w:r w:rsidRPr="0003563C">
        <w:rPr>
          <w:rStyle w:val="StyleUnderline"/>
        </w:rPr>
        <w:t xml:space="preserve"> they</w:t>
      </w:r>
      <w:r w:rsidRPr="0003563C">
        <w:rPr>
          <w:sz w:val="16"/>
        </w:rPr>
        <w:t xml:space="preserve"> think they </w:t>
      </w:r>
      <w:r w:rsidRPr="0003563C">
        <w:rPr>
          <w:rStyle w:val="StyleUnderline"/>
        </w:rPr>
        <w:t>can</w:t>
      </w:r>
      <w:r w:rsidRPr="0003563C">
        <w:rPr>
          <w:sz w:val="16"/>
        </w:rPr>
        <w:t xml:space="preserve"> do so </w:t>
      </w:r>
      <w:r w:rsidRPr="00797111">
        <w:rPr>
          <w:rStyle w:val="Emphasis"/>
          <w:highlight w:val="cyan"/>
        </w:rPr>
        <w:t>quick</w:t>
      </w:r>
      <w:r w:rsidRPr="0003563C">
        <w:rPr>
          <w:rStyle w:val="Emphasis"/>
        </w:rPr>
        <w:t>ly</w:t>
      </w:r>
      <w:r w:rsidRPr="0003563C">
        <w:rPr>
          <w:rStyle w:val="StyleUnderline"/>
        </w:rPr>
        <w:t xml:space="preserve">, </w:t>
      </w:r>
      <w:r w:rsidRPr="00797111">
        <w:rPr>
          <w:rStyle w:val="Emphasis"/>
          <w:highlight w:val="cyan"/>
        </w:rPr>
        <w:t>cheap</w:t>
      </w:r>
      <w:r w:rsidRPr="0003563C">
        <w:rPr>
          <w:rStyle w:val="Emphasis"/>
        </w:rPr>
        <w:t>ly</w:t>
      </w:r>
      <w:r w:rsidRPr="0003563C">
        <w:rPr>
          <w:rStyle w:val="StyleUnderline"/>
        </w:rPr>
        <w:t xml:space="preserve">, </w:t>
      </w:r>
      <w:r w:rsidRPr="00797111">
        <w:rPr>
          <w:rStyle w:val="StyleUnderline"/>
          <w:highlight w:val="cyan"/>
        </w:rPr>
        <w:t>and with</w:t>
      </w:r>
      <w:r w:rsidRPr="0003563C">
        <w:rPr>
          <w:rStyle w:val="StyleUnderline"/>
        </w:rPr>
        <w:t xml:space="preserve"> </w:t>
      </w:r>
      <w:r w:rsidRPr="0003563C">
        <w:rPr>
          <w:rStyle w:val="Emphasis"/>
        </w:rPr>
        <w:t xml:space="preserve">a reasonable probability of </w:t>
      </w:r>
      <w:r w:rsidRPr="00797111">
        <w:rPr>
          <w:rStyle w:val="Emphasis"/>
          <w:highlight w:val="cyan"/>
        </w:rPr>
        <w:t>success</w:t>
      </w:r>
      <w:r w:rsidRPr="0003563C">
        <w:rPr>
          <w:sz w:val="16"/>
        </w:rPr>
        <w:t>.</w:t>
      </w:r>
    </w:p>
    <w:p w14:paraId="00FD96B8" w14:textId="77777777" w:rsidR="00807465" w:rsidRPr="0003563C" w:rsidRDefault="00807465" w:rsidP="00807465">
      <w:pPr>
        <w:rPr>
          <w:sz w:val="16"/>
        </w:rPr>
      </w:pPr>
      <w:r w:rsidRPr="0003563C">
        <w:rPr>
          <w:rStyle w:val="StyleUnderline"/>
        </w:rPr>
        <w:t>Third</w:t>
      </w:r>
      <w:r w:rsidRPr="0003563C">
        <w:rPr>
          <w:sz w:val="16"/>
        </w:rPr>
        <w:t xml:space="preserve">, and most important, </w:t>
      </w:r>
      <w:r w:rsidRPr="0003563C">
        <w:rPr>
          <w:rStyle w:val="StyleUnderline"/>
        </w:rPr>
        <w:t>the</w:t>
      </w:r>
      <w:r w:rsidRPr="0003563C">
        <w:rPr>
          <w:sz w:val="16"/>
        </w:rPr>
        <w:t xml:space="preserve"> primary </w:t>
      </w:r>
      <w:r w:rsidRPr="00797111">
        <w:rPr>
          <w:rStyle w:val="StyleUnderline"/>
          <w:highlight w:val="cyan"/>
        </w:rPr>
        <w:t>motivation for</w:t>
      </w:r>
      <w:r w:rsidRPr="0003563C">
        <w:rPr>
          <w:sz w:val="16"/>
        </w:rPr>
        <w:t xml:space="preserve"> most wars </w:t>
      </w:r>
      <w:r w:rsidRPr="00797111">
        <w:rPr>
          <w:rStyle w:val="StyleUnderline"/>
          <w:highlight w:val="cyan"/>
        </w:rPr>
        <w:t>is</w:t>
      </w:r>
      <w:r w:rsidRPr="0003563C">
        <w:rPr>
          <w:sz w:val="16"/>
        </w:rPr>
        <w:t xml:space="preserve"> the desire for </w:t>
      </w:r>
      <w:r w:rsidRPr="00797111">
        <w:rPr>
          <w:rStyle w:val="Emphasis"/>
          <w:highlight w:val="cyan"/>
        </w:rPr>
        <w:t>security, not</w:t>
      </w:r>
      <w:r w:rsidRPr="0003563C">
        <w:rPr>
          <w:rStyle w:val="Emphasis"/>
        </w:rPr>
        <w:t xml:space="preserve"> economic </w:t>
      </w:r>
      <w:r w:rsidRPr="00797111">
        <w:rPr>
          <w:rStyle w:val="Emphasis"/>
          <w:highlight w:val="cyan"/>
        </w:rPr>
        <w:t>gain</w:t>
      </w:r>
      <w:r w:rsidRPr="0003563C">
        <w:rPr>
          <w:sz w:val="16"/>
        </w:rPr>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797111">
        <w:rPr>
          <w:rStyle w:val="StyleUnderline"/>
          <w:highlight w:val="cyan"/>
        </w:rPr>
        <w:t>“every war</w:t>
      </w:r>
      <w:r w:rsidRPr="0003563C">
        <w:rPr>
          <w:rStyle w:val="StyleUnderline"/>
        </w:rPr>
        <w:t xml:space="preserve"> between Great Powers</w:t>
      </w:r>
      <w:r w:rsidRPr="0003563C">
        <w:rPr>
          <w:sz w:val="16"/>
        </w:rPr>
        <w:t xml:space="preserve"> [between 1848 and 1918] … </w:t>
      </w:r>
      <w:r w:rsidRPr="00797111">
        <w:rPr>
          <w:rStyle w:val="StyleUnderline"/>
          <w:highlight w:val="cyan"/>
        </w:rPr>
        <w:t>started as</w:t>
      </w:r>
      <w:r w:rsidRPr="0003563C">
        <w:rPr>
          <w:rStyle w:val="StyleUnderline"/>
        </w:rPr>
        <w:t xml:space="preserve"> </w:t>
      </w:r>
      <w:r w:rsidRPr="0003563C">
        <w:rPr>
          <w:rStyle w:val="Emphasis"/>
        </w:rPr>
        <w:t xml:space="preserve">a </w:t>
      </w:r>
      <w:r w:rsidRPr="00797111">
        <w:rPr>
          <w:rStyle w:val="Emphasis"/>
          <w:highlight w:val="cyan"/>
        </w:rPr>
        <w:t>preventive</w:t>
      </w:r>
      <w:r w:rsidRPr="0003563C">
        <w:rPr>
          <w:rStyle w:val="Emphasis"/>
        </w:rPr>
        <w:t xml:space="preserve"> war</w:t>
      </w:r>
      <w:r w:rsidRPr="0003563C">
        <w:rPr>
          <w:rStyle w:val="StyleUnderline"/>
        </w:rPr>
        <w:t xml:space="preserve">, </w:t>
      </w:r>
      <w:r w:rsidRPr="00797111">
        <w:rPr>
          <w:rStyle w:val="StyleUnderline"/>
          <w:highlight w:val="cyan"/>
        </w:rPr>
        <w:t>not</w:t>
      </w:r>
      <w:r w:rsidRPr="0003563C">
        <w:rPr>
          <w:rStyle w:val="StyleUnderline"/>
        </w:rPr>
        <w:t xml:space="preserve"> as </w:t>
      </w:r>
      <w:r w:rsidRPr="0003563C">
        <w:rPr>
          <w:rStyle w:val="Emphasis"/>
        </w:rPr>
        <w:t xml:space="preserve">a war of </w:t>
      </w:r>
      <w:r w:rsidRPr="00797111">
        <w:rPr>
          <w:rStyle w:val="Emphasis"/>
          <w:highlight w:val="cyan"/>
        </w:rPr>
        <w:t>conquest</w:t>
      </w:r>
      <w:r w:rsidRPr="00797111">
        <w:rPr>
          <w:rStyle w:val="StyleUnderline"/>
          <w:highlight w:val="cyan"/>
        </w:rPr>
        <w:t>,”</w:t>
      </w:r>
      <w:r w:rsidRPr="0003563C">
        <w:rPr>
          <w:rStyle w:val="StyleUnderline"/>
        </w:rPr>
        <w:t xml:space="preserve"> and that remains true of most wars</w:t>
      </w:r>
      <w:r w:rsidRPr="0003563C">
        <w:rPr>
          <w:sz w:val="16"/>
        </w:rPr>
        <w:t xml:space="preserve"> fought </w:t>
      </w:r>
      <w:r w:rsidRPr="0003563C">
        <w:rPr>
          <w:rStyle w:val="StyleUnderline"/>
        </w:rPr>
        <w:t>since then</w:t>
      </w:r>
      <w:r w:rsidRPr="0003563C">
        <w:rPr>
          <w:sz w:val="16"/>
        </w:rPr>
        <w:t>.</w:t>
      </w:r>
    </w:p>
    <w:p w14:paraId="1B8BAF1E" w14:textId="77777777" w:rsidR="00807465" w:rsidRDefault="00807465" w:rsidP="00807465">
      <w:pPr>
        <w:rPr>
          <w:sz w:val="16"/>
        </w:rPr>
      </w:pPr>
      <w:r w:rsidRPr="0003563C">
        <w:rPr>
          <w:sz w:val="16"/>
        </w:rPr>
        <w:t xml:space="preserve">The bottom line: </w:t>
      </w:r>
      <w:r w:rsidRPr="00797111">
        <w:rPr>
          <w:rStyle w:val="StyleUnderline"/>
          <w:highlight w:val="cyan"/>
        </w:rPr>
        <w:t>Econ</w:t>
      </w:r>
      <w:r w:rsidRPr="0003563C">
        <w:rPr>
          <w:rStyle w:val="StyleUnderline"/>
        </w:rPr>
        <w:t>omic conditions</w:t>
      </w:r>
      <w:r w:rsidRPr="0003563C">
        <w:rPr>
          <w:sz w:val="16"/>
        </w:rPr>
        <w:t xml:space="preserve"> (i.e., a depression) may affect the broader political environment in which decisions for war or peace are made, but they </w:t>
      </w:r>
      <w:r w:rsidRPr="00797111">
        <w:rPr>
          <w:rStyle w:val="StyleUnderline"/>
          <w:highlight w:val="cyan"/>
        </w:rPr>
        <w:t>are</w:t>
      </w:r>
      <w:r w:rsidRPr="0003563C">
        <w:rPr>
          <w:rStyle w:val="StyleUnderline"/>
        </w:rPr>
        <w:t xml:space="preserve"> </w:t>
      </w:r>
      <w:r w:rsidRPr="0003563C">
        <w:rPr>
          <w:rStyle w:val="Emphasis"/>
        </w:rPr>
        <w:t xml:space="preserve">only </w:t>
      </w:r>
      <w:r w:rsidRPr="00797111">
        <w:rPr>
          <w:rStyle w:val="Emphasis"/>
          <w:highlight w:val="cyan"/>
        </w:rPr>
        <w:t>one</w:t>
      </w:r>
      <w:r w:rsidRPr="00797111">
        <w:rPr>
          <w:rStyle w:val="StyleUnderline"/>
          <w:highlight w:val="cyan"/>
        </w:rPr>
        <w:t xml:space="preserve"> factor among </w:t>
      </w:r>
      <w:r w:rsidRPr="00797111">
        <w:rPr>
          <w:rStyle w:val="Emphasis"/>
          <w:highlight w:val="cyan"/>
        </w:rPr>
        <w:t>many</w:t>
      </w:r>
      <w:r w:rsidRPr="0003563C">
        <w:rPr>
          <w:rStyle w:val="StyleUnderline"/>
        </w:rPr>
        <w:t xml:space="preserve"> and </w:t>
      </w:r>
      <w:r w:rsidRPr="00797111">
        <w:rPr>
          <w:rStyle w:val="Emphasis"/>
          <w:highlight w:val="cyan"/>
        </w:rPr>
        <w:t>rarely</w:t>
      </w:r>
      <w:r w:rsidRPr="0003563C">
        <w:rPr>
          <w:rStyle w:val="Emphasis"/>
        </w:rPr>
        <w:t xml:space="preserve"> the most </w:t>
      </w:r>
      <w:r w:rsidRPr="00797111">
        <w:rPr>
          <w:rStyle w:val="Emphasis"/>
          <w:highlight w:val="cyan"/>
        </w:rPr>
        <w:t>significant</w:t>
      </w:r>
      <w:r w:rsidRPr="0003563C">
        <w:rPr>
          <w:sz w:val="16"/>
        </w:rPr>
        <w:t xml:space="preserve">. Even if the COVID-19 pandemic has large, lasting, and negative effects on </w:t>
      </w:r>
      <w:r w:rsidRPr="0003563C">
        <w:rPr>
          <w:rStyle w:val="StyleUnderline"/>
        </w:rPr>
        <w:t>the</w:t>
      </w:r>
      <w:r w:rsidRPr="0003563C">
        <w:rPr>
          <w:sz w:val="16"/>
        </w:rPr>
        <w:t xml:space="preserve"> world </w:t>
      </w:r>
      <w:r w:rsidRPr="00797111">
        <w:rPr>
          <w:rStyle w:val="StyleUnderline"/>
          <w:highlight w:val="cyan"/>
        </w:rPr>
        <w:t>economy</w:t>
      </w:r>
      <w:r w:rsidRPr="0003563C">
        <w:rPr>
          <w:sz w:val="16"/>
        </w:rPr>
        <w:t xml:space="preserve">—as seems quite likely—it </w:t>
      </w:r>
      <w:r w:rsidRPr="00797111">
        <w:rPr>
          <w:rStyle w:val="StyleUnderline"/>
          <w:highlight w:val="cyan"/>
        </w:rPr>
        <w:t xml:space="preserve">is </w:t>
      </w:r>
      <w:r w:rsidRPr="00797111">
        <w:rPr>
          <w:rStyle w:val="Emphasis"/>
          <w:highlight w:val="cyan"/>
        </w:rPr>
        <w:t>not</w:t>
      </w:r>
      <w:r w:rsidRPr="0003563C">
        <w:rPr>
          <w:rStyle w:val="Emphasis"/>
        </w:rPr>
        <w:t xml:space="preserve"> likely</w:t>
      </w:r>
      <w:r w:rsidRPr="0003563C">
        <w:rPr>
          <w:rStyle w:val="StyleUnderline"/>
        </w:rPr>
        <w:t xml:space="preserve"> </w:t>
      </w:r>
      <w:r w:rsidRPr="00797111">
        <w:rPr>
          <w:rStyle w:val="StyleUnderline"/>
          <w:highlight w:val="cyan"/>
        </w:rPr>
        <w:t>to affect</w:t>
      </w:r>
      <w:r w:rsidRPr="0003563C">
        <w:rPr>
          <w:rStyle w:val="StyleUnderline"/>
        </w:rPr>
        <w:t xml:space="preserve"> </w:t>
      </w:r>
      <w:r w:rsidRPr="0003563C">
        <w:rPr>
          <w:rStyle w:val="Emphasis"/>
        </w:rPr>
        <w:t xml:space="preserve">the probability of </w:t>
      </w:r>
      <w:r w:rsidRPr="00797111">
        <w:rPr>
          <w:rStyle w:val="Emphasis"/>
          <w:highlight w:val="cyan"/>
        </w:rPr>
        <w:t>war</w:t>
      </w:r>
      <w:r w:rsidRPr="0003563C">
        <w:rPr>
          <w:rStyle w:val="Emphasis"/>
        </w:rPr>
        <w:t xml:space="preserve"> very much</w:t>
      </w:r>
      <w:r w:rsidRPr="0003563C">
        <w:rPr>
          <w:sz w:val="16"/>
        </w:rPr>
        <w:t>, especially in the short term.</w:t>
      </w:r>
    </w:p>
    <w:p w14:paraId="58C9D40F" w14:textId="77777777" w:rsidR="00807465" w:rsidRDefault="00807465" w:rsidP="00807465">
      <w:pPr>
        <w:pStyle w:val="Heading4"/>
      </w:pPr>
      <w:r>
        <w:t>LNG exports cause a net increase of emissions AND multiple thumps to CC solvency.</w:t>
      </w:r>
    </w:p>
    <w:p w14:paraId="51D937B3" w14:textId="77777777" w:rsidR="00807465" w:rsidRPr="00E6509D" w:rsidRDefault="00807465" w:rsidP="00807465">
      <w:pPr>
        <w:pStyle w:val="p1"/>
        <w:rPr>
          <w:rFonts w:asciiTheme="majorHAnsi" w:hAnsiTheme="majorHAnsi" w:cstheme="majorHAnsi"/>
          <w:szCs w:val="22"/>
        </w:rPr>
      </w:pPr>
      <w:r w:rsidRPr="002E34D2">
        <w:rPr>
          <w:rStyle w:val="Style13ptBold"/>
          <w:rFonts w:asciiTheme="majorHAnsi" w:hAnsiTheme="majorHAnsi" w:cstheme="majorHAnsi"/>
          <w:sz w:val="22"/>
          <w:szCs w:val="22"/>
        </w:rPr>
        <w:t xml:space="preserve">Gilbert and Sovacool 17 </w:t>
      </w:r>
      <w:r w:rsidRPr="002E34D2">
        <w:rPr>
          <w:rStyle w:val="Style13ptBold"/>
          <w:rFonts w:asciiTheme="majorHAnsi" w:hAnsiTheme="majorHAnsi" w:cstheme="majorHAnsi"/>
          <w:b w:val="0"/>
          <w:bCs/>
          <w:sz w:val="22"/>
          <w:szCs w:val="22"/>
        </w:rPr>
        <w:t>*Colorado School of Mines, **Director of Boston University Institute for Global Sustainability (*Alexander Q. Gilbert, **Benjamin K. Sovacool, “</w:t>
      </w:r>
      <w:r w:rsidRPr="002E34D2">
        <w:rPr>
          <w:rFonts w:asciiTheme="majorHAnsi" w:hAnsiTheme="majorHAnsi" w:cstheme="majorHAnsi"/>
          <w:szCs w:val="22"/>
        </w:rPr>
        <w:t>US lique</w:t>
      </w:r>
      <w:r>
        <w:rPr>
          <w:rFonts w:asciiTheme="majorHAnsi" w:hAnsiTheme="majorHAnsi" w:cstheme="majorHAnsi"/>
          <w:szCs w:val="22"/>
        </w:rPr>
        <w:t>fi</w:t>
      </w:r>
      <w:r w:rsidRPr="002E34D2">
        <w:rPr>
          <w:rFonts w:asciiTheme="majorHAnsi" w:hAnsiTheme="majorHAnsi" w:cstheme="majorHAnsi"/>
          <w:szCs w:val="22"/>
        </w:rPr>
        <w:t>ed natural gas (LNG) exports: Boom or bust for the global</w:t>
      </w:r>
      <w:r>
        <w:rPr>
          <w:rFonts w:asciiTheme="majorHAnsi" w:hAnsiTheme="majorHAnsi" w:cstheme="majorHAnsi"/>
          <w:szCs w:val="22"/>
        </w:rPr>
        <w:t xml:space="preserve"> </w:t>
      </w:r>
      <w:r w:rsidRPr="002E34D2">
        <w:rPr>
          <w:rFonts w:asciiTheme="majorHAnsi" w:hAnsiTheme="majorHAnsi" w:cstheme="majorHAnsi"/>
          <w:szCs w:val="22"/>
        </w:rPr>
        <w:t>climate?</w:t>
      </w:r>
      <w:r w:rsidRPr="002E34D2">
        <w:rPr>
          <w:rStyle w:val="Style13ptBold"/>
          <w:rFonts w:asciiTheme="majorHAnsi" w:hAnsiTheme="majorHAnsi" w:cstheme="majorHAnsi"/>
          <w:b w:val="0"/>
          <w:bCs/>
          <w:sz w:val="22"/>
          <w:szCs w:val="22"/>
        </w:rPr>
        <w:t>“</w:t>
      </w:r>
      <w:r>
        <w:rPr>
          <w:rStyle w:val="Style13ptBold"/>
          <w:rFonts w:asciiTheme="majorHAnsi" w:hAnsiTheme="majorHAnsi" w:cstheme="majorHAnsi"/>
          <w:b w:val="0"/>
          <w:bCs/>
          <w:sz w:val="22"/>
          <w:szCs w:val="22"/>
        </w:rPr>
        <w:t xml:space="preserve"> 11/14/2017, </w:t>
      </w:r>
      <w:r w:rsidRPr="002E34D2">
        <w:rPr>
          <w:rStyle w:val="Style13ptBold"/>
          <w:rFonts w:asciiTheme="majorHAnsi" w:hAnsiTheme="majorHAnsi" w:cstheme="majorHAnsi"/>
          <w:b w:val="0"/>
          <w:bCs/>
          <w:sz w:val="22"/>
          <w:szCs w:val="22"/>
        </w:rPr>
        <w:t>https://www.sciencedirect.com/science/article/abs/pii/S0360544217319564) accessed 10/20/2025</w:t>
      </w:r>
      <w:r>
        <w:rPr>
          <w:rStyle w:val="Style13ptBold"/>
          <w:rFonts w:asciiTheme="majorHAnsi" w:hAnsiTheme="majorHAnsi" w:cstheme="majorHAnsi"/>
          <w:b w:val="0"/>
          <w:bCs/>
          <w:sz w:val="22"/>
          <w:szCs w:val="22"/>
        </w:rPr>
        <w:t xml:space="preserve"> sms-crst</w:t>
      </w:r>
    </w:p>
    <w:p w14:paraId="153AB402" w14:textId="77777777" w:rsidR="00807465" w:rsidRPr="00A23BBE" w:rsidRDefault="00807465" w:rsidP="00807465">
      <w:pPr>
        <w:tabs>
          <w:tab w:val="left" w:pos="7280"/>
        </w:tabs>
        <w:spacing w:line="240" w:lineRule="auto"/>
      </w:pPr>
      <w:r>
        <w:t xml:space="preserve">However, relatively </w:t>
      </w:r>
      <w:r w:rsidRPr="002E34D2">
        <w:rPr>
          <w:highlight w:val="cyan"/>
          <w:u w:val="single"/>
        </w:rPr>
        <w:t>few studies</w:t>
      </w:r>
      <w:r w:rsidRPr="00D27FD2">
        <w:rPr>
          <w:u w:val="single"/>
        </w:rPr>
        <w:t xml:space="preserve"> have </w:t>
      </w:r>
      <w:r w:rsidRPr="002E34D2">
        <w:rPr>
          <w:highlight w:val="cyan"/>
          <w:u w:val="single"/>
        </w:rPr>
        <w:t>examined</w:t>
      </w:r>
      <w:r w:rsidRPr="00D27FD2">
        <w:rPr>
          <w:u w:val="single"/>
        </w:rPr>
        <w:t xml:space="preserve"> the global</w:t>
      </w:r>
      <w:r>
        <w:rPr>
          <w:rFonts w:ascii="Helvetica" w:hAnsi="Helvetica"/>
          <w:sz w:val="12"/>
          <w:u w:val="single"/>
        </w:rPr>
        <w:t xml:space="preserve"> </w:t>
      </w:r>
      <w:r w:rsidRPr="002E34D2">
        <w:rPr>
          <w:highlight w:val="cyan"/>
          <w:u w:val="single"/>
        </w:rPr>
        <w:t>g</w:t>
      </w:r>
      <w:r w:rsidRPr="00D27FD2">
        <w:rPr>
          <w:u w:val="single"/>
        </w:rPr>
        <w:t>reen</w:t>
      </w:r>
      <w:r w:rsidRPr="002E34D2">
        <w:rPr>
          <w:highlight w:val="cyan"/>
          <w:u w:val="single"/>
        </w:rPr>
        <w:t>h</w:t>
      </w:r>
      <w:r w:rsidRPr="00D27FD2">
        <w:rPr>
          <w:u w:val="single"/>
        </w:rPr>
        <w:t xml:space="preserve">ouse </w:t>
      </w:r>
      <w:r w:rsidRPr="002E34D2">
        <w:rPr>
          <w:highlight w:val="cyan"/>
          <w:u w:val="single"/>
        </w:rPr>
        <w:t>g</w:t>
      </w:r>
      <w:r w:rsidRPr="00D27FD2">
        <w:rPr>
          <w:u w:val="single"/>
        </w:rPr>
        <w:t xml:space="preserve">as </w:t>
      </w:r>
      <w:r w:rsidRPr="002E34D2">
        <w:rPr>
          <w:highlight w:val="cyan"/>
          <w:u w:val="single"/>
        </w:rPr>
        <w:t>implications</w:t>
      </w:r>
      <w:r w:rsidRPr="00D27FD2">
        <w:rPr>
          <w:u w:val="single"/>
        </w:rPr>
        <w:t xml:space="preserve"> </w:t>
      </w:r>
      <w:r w:rsidRPr="002E34D2">
        <w:rPr>
          <w:highlight w:val="cyan"/>
          <w:u w:val="single"/>
        </w:rPr>
        <w:t>of</w:t>
      </w:r>
      <w:r w:rsidRPr="00D27FD2">
        <w:rPr>
          <w:u w:val="single"/>
        </w:rPr>
        <w:t xml:space="preserve"> expanded </w:t>
      </w:r>
      <w:r w:rsidRPr="002E34D2">
        <w:rPr>
          <w:highlight w:val="cyan"/>
          <w:u w:val="single"/>
        </w:rPr>
        <w:t>US LNG exports</w:t>
      </w:r>
      <w:r w:rsidRPr="00D27FD2">
        <w:rPr>
          <w:u w:val="single"/>
        </w:rPr>
        <w:t>.</w:t>
      </w:r>
      <w:r>
        <w:t xml:space="preserve"> To date, the DOE and the Federal Energy Regulation Commission (FERC), the federal agencies responsible for approving LNG export projects, have not comprehensively examined the impacts of export ap- provals on global </w:t>
      </w:r>
      <w:r w:rsidRPr="00531988">
        <w:t xml:space="preserve">greenhouse gas emissions. </w:t>
      </w:r>
      <w:r w:rsidRPr="00531988">
        <w:rPr>
          <w:u w:val="single"/>
        </w:rPr>
        <w:t>The only study</w:t>
      </w:r>
      <w:r w:rsidRPr="00531988">
        <w:t xml:space="preserve"> con-</w:t>
      </w:r>
      <w:r>
        <w:t xml:space="preserve"> </w:t>
      </w:r>
      <w:r w:rsidRPr="00531988">
        <w:t>ducted by DOE thus far was limited to examining the replacement</w:t>
      </w:r>
      <w:r>
        <w:t xml:space="preserve"> </w:t>
      </w:r>
      <w:r w:rsidRPr="00531988">
        <w:rPr>
          <w:sz w:val="10"/>
          <w:szCs w:val="10"/>
        </w:rPr>
        <w:t>* Corresponding author.</w:t>
      </w:r>
      <w:r>
        <w:rPr>
          <w:sz w:val="10"/>
          <w:szCs w:val="10"/>
        </w:rPr>
        <w:t xml:space="preserve"> </w:t>
      </w:r>
      <w:r w:rsidRPr="00531988">
        <w:rPr>
          <w:sz w:val="10"/>
          <w:szCs w:val="10"/>
        </w:rPr>
        <w:t>https://doi.org/10.1016/j.energy.2017.11.098</w:t>
      </w:r>
      <w:r>
        <w:rPr>
          <w:sz w:val="10"/>
          <w:szCs w:val="10"/>
        </w:rPr>
        <w:t xml:space="preserve"> </w:t>
      </w:r>
      <w:r w:rsidRPr="00531988">
        <w:rPr>
          <w:sz w:val="10"/>
          <w:szCs w:val="10"/>
        </w:rPr>
        <w:t>0360-5442/© 2017 Elsevier Ltd. All rights reserved.</w:t>
      </w:r>
      <w:r w:rsidRPr="00531988">
        <w:rPr>
          <w:rStyle w:val="s1"/>
        </w:rPr>
        <w:t>1672</w:t>
      </w:r>
      <w:r>
        <w:rPr>
          <w:sz w:val="10"/>
          <w:szCs w:val="10"/>
        </w:rPr>
        <w:t xml:space="preserve"> </w:t>
      </w:r>
      <w:r w:rsidRPr="00531988">
        <w:rPr>
          <w:sz w:val="10"/>
          <w:szCs w:val="10"/>
        </w:rPr>
        <w:t>A.Q. Gilbert, B.K. Sovacool / Energy 141 (2017) 1671e 1680</w:t>
      </w:r>
      <w:r>
        <w:rPr>
          <w:sz w:val="10"/>
          <w:szCs w:val="10"/>
        </w:rPr>
        <w:t xml:space="preserve"> </w:t>
      </w:r>
      <w:r w:rsidRPr="00531988">
        <w:rPr>
          <w:sz w:val="10"/>
          <w:szCs w:val="10"/>
        </w:rPr>
        <w:t>of coal with natural gas for electricity generation,</w:t>
      </w:r>
      <w:r w:rsidRPr="00531988">
        <w:t xml:space="preserve"> </w:t>
      </w:r>
      <w:r w:rsidRPr="00531988">
        <w:rPr>
          <w:u w:val="single"/>
        </w:rPr>
        <w:t>had key</w:t>
      </w:r>
      <w:r w:rsidRPr="00531988">
        <w:t xml:space="preserve"> meth-</w:t>
      </w:r>
      <w:r>
        <w:t xml:space="preserve"> </w:t>
      </w:r>
      <w:r w:rsidRPr="00531988">
        <w:t xml:space="preserve">odological </w:t>
      </w:r>
      <w:r w:rsidRPr="00531988">
        <w:rPr>
          <w:u w:val="single"/>
        </w:rPr>
        <w:t>shortcomings, and did not account for several</w:t>
      </w:r>
      <w:r w:rsidRPr="00531988">
        <w:t xml:space="preserve"> aggra-</w:t>
      </w:r>
      <w:r>
        <w:t xml:space="preserve"> </w:t>
      </w:r>
      <w:r w:rsidRPr="00531988">
        <w:t xml:space="preserve">vating </w:t>
      </w:r>
      <w:r w:rsidRPr="00531988">
        <w:rPr>
          <w:u w:val="single"/>
        </w:rPr>
        <w:t>factors</w:t>
      </w:r>
      <w:r w:rsidRPr="00531988">
        <w:t xml:space="preserve"> </w:t>
      </w:r>
      <w:r w:rsidRPr="00531988">
        <w:rPr>
          <w:rStyle w:val="s2"/>
        </w:rPr>
        <w:t>[10]</w:t>
      </w:r>
      <w:r w:rsidRPr="00531988">
        <w:t>.</w:t>
      </w:r>
      <w:r>
        <w:t xml:space="preserve"> </w:t>
      </w:r>
      <w:r w:rsidRPr="00531988">
        <w:t>A similar study by Abrahams</w:t>
      </w:r>
      <w:r>
        <w:t xml:space="preserve"> et al. was more comprehensive, including a first order consequential lifecycle analysis, which is better able to capture replacement effects. Nevertheless, this study also only examined, natural gas replacing coal, did not fully examine domestic and international markets impacts, and did not analyze how energy strategies of importing countries could affect emissions from LNG </w:t>
      </w:r>
      <w:r>
        <w:rPr>
          <w:rStyle w:val="s2"/>
        </w:rPr>
        <w:t>[11]</w:t>
      </w:r>
      <w:r>
        <w:t xml:space="preserve">. This lack of inquiry into emissions and LNG is unfortunate, as the energy and carbon intensity of its conversion could be significant. </w:t>
      </w:r>
      <w:r w:rsidRPr="00D27FD2">
        <w:rPr>
          <w:u w:val="single"/>
        </w:rPr>
        <w:t xml:space="preserve">The </w:t>
      </w:r>
      <w:r w:rsidRPr="002E34D2">
        <w:rPr>
          <w:highlight w:val="cyan"/>
          <w:u w:val="single"/>
        </w:rPr>
        <w:t>liquefaction and transportation processes are</w:t>
      </w:r>
      <w:r w:rsidRPr="00D27FD2">
        <w:rPr>
          <w:u w:val="single"/>
        </w:rPr>
        <w:t xml:space="preserve"> </w:t>
      </w:r>
      <w:r w:rsidRPr="002E34D2">
        <w:rPr>
          <w:highlight w:val="cyan"/>
          <w:u w:val="single"/>
        </w:rPr>
        <w:t>very energy</w:t>
      </w:r>
      <w:r>
        <w:rPr>
          <w:highlight w:val="cyan"/>
          <w:u w:val="single"/>
        </w:rPr>
        <w:t xml:space="preserve"> </w:t>
      </w:r>
      <w:r w:rsidRPr="002E34D2">
        <w:rPr>
          <w:highlight w:val="cyan"/>
          <w:u w:val="single"/>
        </w:rPr>
        <w:t>intensive</w:t>
      </w:r>
      <w:r>
        <w:t xml:space="preserve">, as are the end uses (and displaced uses) </w:t>
      </w:r>
      <w:r w:rsidRPr="00D27FD2">
        <w:rPr>
          <w:u w:val="single"/>
        </w:rPr>
        <w:t>of exported LNG.</w:t>
      </w:r>
      <w:r>
        <w:t xml:space="preserve"> Critically, the emissions impacts of expanded LNG exports can be difficult to determine because they impact activities in two or more country's energy markets: the exporter and the importer. Accordingly, analyses that look narrowly at only one replacement scenario (i.e. coal to LNG) are incomplete looks of global market effects. </w:t>
      </w:r>
      <w:r w:rsidRPr="00B404A3">
        <w:rPr>
          <w:sz w:val="10"/>
          <w:szCs w:val="10"/>
        </w:rPr>
        <w:t>This study more accurately and comprehensively assesses the</w:t>
      </w:r>
      <w:r>
        <w:rPr>
          <w:sz w:val="10"/>
          <w:szCs w:val="10"/>
        </w:rPr>
        <w:t xml:space="preserve"> </w:t>
      </w:r>
      <w:r w:rsidRPr="00B404A3">
        <w:rPr>
          <w:sz w:val="10"/>
          <w:szCs w:val="10"/>
        </w:rPr>
        <w:t>greenhouse gas emissions of US LNG exports by developing a</w:t>
      </w:r>
      <w:r>
        <w:rPr>
          <w:sz w:val="10"/>
          <w:szCs w:val="10"/>
        </w:rPr>
        <w:t xml:space="preserve"> </w:t>
      </w:r>
      <w:r w:rsidRPr="00B404A3">
        <w:rPr>
          <w:sz w:val="10"/>
          <w:szCs w:val="10"/>
        </w:rPr>
        <w:t>bounded hybrid lifecycle - energy strategy analysis. This new</w:t>
      </w:r>
      <w:r>
        <w:rPr>
          <w:sz w:val="10"/>
          <w:szCs w:val="10"/>
        </w:rPr>
        <w:t xml:space="preserve"> </w:t>
      </w:r>
      <w:r w:rsidRPr="00B404A3">
        <w:rPr>
          <w:sz w:val="10"/>
          <w:szCs w:val="10"/>
        </w:rPr>
        <w:t>approach combines lifecycle emissions uniquely normalized to an</w:t>
      </w:r>
      <w:r>
        <w:rPr>
          <w:sz w:val="10"/>
          <w:szCs w:val="10"/>
        </w:rPr>
        <w:t xml:space="preserve"> </w:t>
      </w:r>
      <w:r w:rsidRPr="00B404A3">
        <w:rPr>
          <w:sz w:val="10"/>
          <w:szCs w:val="10"/>
        </w:rPr>
        <w:t>export metric with an analysis of domestic and international en-</w:t>
      </w:r>
      <w:r>
        <w:rPr>
          <w:sz w:val="10"/>
          <w:szCs w:val="10"/>
        </w:rPr>
        <w:t xml:space="preserve"> </w:t>
      </w:r>
      <w:r w:rsidRPr="00B404A3">
        <w:rPr>
          <w:sz w:val="10"/>
          <w:szCs w:val="10"/>
        </w:rPr>
        <w:t>ergy markets. By investigating four of the largest LNG importers in</w:t>
      </w:r>
      <w:r>
        <w:rPr>
          <w:sz w:val="10"/>
          <w:szCs w:val="10"/>
        </w:rPr>
        <w:t xml:space="preserve"> </w:t>
      </w:r>
      <w:r w:rsidRPr="00B404A3">
        <w:rPr>
          <w:sz w:val="10"/>
          <w:szCs w:val="10"/>
        </w:rPr>
        <w:t>2013 (China, Japan, India, and South Korea), we identify eleven</w:t>
      </w:r>
      <w:r>
        <w:rPr>
          <w:sz w:val="10"/>
          <w:szCs w:val="10"/>
        </w:rPr>
        <w:t xml:space="preserve"> </w:t>
      </w:r>
      <w:r w:rsidRPr="00B404A3">
        <w:rPr>
          <w:sz w:val="10"/>
          <w:szCs w:val="10"/>
        </w:rPr>
        <w:t>potential uses of US LNG in Asia, the most likely destination.</w:t>
      </w:r>
      <w:r>
        <w:rPr>
          <w:sz w:val="10"/>
          <w:szCs w:val="10"/>
        </w:rPr>
        <w:t xml:space="preserve"> </w:t>
      </w:r>
      <w:r w:rsidRPr="00B404A3">
        <w:rPr>
          <w:sz w:val="10"/>
          <w:szCs w:val="10"/>
        </w:rPr>
        <w:t>Through developing individual lifecycle emissions for these uses,</w:t>
      </w:r>
      <w:r>
        <w:rPr>
          <w:sz w:val="10"/>
          <w:szCs w:val="10"/>
        </w:rPr>
        <w:t xml:space="preserve"> </w:t>
      </w:r>
      <w:r w:rsidRPr="00B404A3">
        <w:rPr>
          <w:sz w:val="10"/>
          <w:szCs w:val="10"/>
        </w:rPr>
        <w:t>we bound potential changes in greenhouse gas emissions per 1 Bcf/</w:t>
      </w:r>
      <w:r>
        <w:rPr>
          <w:sz w:val="10"/>
          <w:szCs w:val="10"/>
        </w:rPr>
        <w:t xml:space="preserve"> </w:t>
      </w:r>
      <w:r w:rsidRPr="00B404A3">
        <w:rPr>
          <w:sz w:val="10"/>
          <w:szCs w:val="10"/>
        </w:rPr>
        <w:t>day of exports. Further, this study measures how methane leakage,</w:t>
      </w:r>
      <w:r>
        <w:rPr>
          <w:sz w:val="10"/>
          <w:szCs w:val="10"/>
        </w:rPr>
        <w:t xml:space="preserve"> </w:t>
      </w:r>
      <w:r w:rsidRPr="00B404A3">
        <w:rPr>
          <w:sz w:val="10"/>
          <w:szCs w:val="10"/>
        </w:rPr>
        <w:t>export-driven changes in domestic emissions, and energy demand</w:t>
      </w:r>
      <w:r>
        <w:rPr>
          <w:sz w:val="10"/>
          <w:szCs w:val="10"/>
        </w:rPr>
        <w:t xml:space="preserve"> </w:t>
      </w:r>
      <w:r w:rsidRPr="00B404A3">
        <w:rPr>
          <w:sz w:val="10"/>
          <w:szCs w:val="10"/>
        </w:rPr>
        <w:t>growth affect global greenhouse gas emissions from exports. Inte-</w:t>
      </w:r>
      <w:r>
        <w:rPr>
          <w:sz w:val="10"/>
          <w:szCs w:val="10"/>
        </w:rPr>
        <w:t xml:space="preserve"> </w:t>
      </w:r>
      <w:r w:rsidRPr="00B404A3">
        <w:rPr>
          <w:sz w:val="10"/>
          <w:szCs w:val="10"/>
        </w:rPr>
        <w:t>grating analysis of key energy concerns in each country with life-</w:t>
      </w:r>
      <w:r>
        <w:rPr>
          <w:sz w:val="10"/>
          <w:szCs w:val="10"/>
        </w:rPr>
        <w:t xml:space="preserve"> </w:t>
      </w:r>
      <w:r w:rsidRPr="00B404A3">
        <w:rPr>
          <w:sz w:val="10"/>
          <w:szCs w:val="10"/>
        </w:rPr>
        <w:t>cycle pro les of individual technologies more fully captures the</w:t>
      </w:r>
      <w:r>
        <w:rPr>
          <w:sz w:val="10"/>
          <w:szCs w:val="10"/>
        </w:rPr>
        <w:t xml:space="preserve"> </w:t>
      </w:r>
      <w:r w:rsidRPr="00B404A3">
        <w:rPr>
          <w:sz w:val="10"/>
          <w:szCs w:val="10"/>
        </w:rPr>
        <w:t>dynamics at play in international fuel switching scenarios.</w:t>
      </w:r>
      <w:r>
        <w:rPr>
          <w:sz w:val="10"/>
          <w:szCs w:val="10"/>
        </w:rPr>
        <w:t xml:space="preserve"> </w:t>
      </w:r>
      <w:r w:rsidRPr="00B404A3">
        <w:rPr>
          <w:sz w:val="10"/>
          <w:szCs w:val="10"/>
        </w:rPr>
        <w:t>2. Identifying the potential uses of exported LNG in Asian</w:t>
      </w:r>
      <w:r>
        <w:rPr>
          <w:sz w:val="10"/>
          <w:szCs w:val="10"/>
        </w:rPr>
        <w:t xml:space="preserve"> </w:t>
      </w:r>
      <w:r w:rsidRPr="00B404A3">
        <w:rPr>
          <w:sz w:val="10"/>
          <w:szCs w:val="10"/>
        </w:rPr>
        <w:t>countries</w:t>
      </w:r>
      <w:r>
        <w:rPr>
          <w:sz w:val="10"/>
          <w:szCs w:val="10"/>
        </w:rPr>
        <w:t xml:space="preserve"> </w:t>
      </w:r>
      <w:r>
        <w:t xml:space="preserve">The countries that are likely to import LNG from the United States face energy challenges that are somewhat distinct from those in the United States and Europe. The nuclear accidents at Fukushima generally soured public opinion on nuclear power in Asia, leading to calls to permanently close existing nuclear reactors and stop construction of new ones </w:t>
      </w:r>
      <w:r>
        <w:rPr>
          <w:rStyle w:val="s2"/>
        </w:rPr>
        <w:t>[12e15]</w:t>
      </w:r>
      <w:r>
        <w:t xml:space="preserve">. As such, </w:t>
      </w:r>
      <w:r w:rsidRPr="002E34D2">
        <w:rPr>
          <w:highlight w:val="cyan"/>
          <w:u w:val="single"/>
        </w:rPr>
        <w:t>heavy</w:t>
      </w:r>
      <w:r>
        <w:rPr>
          <w:highlight w:val="cyan"/>
          <w:u w:val="single"/>
        </w:rPr>
        <w:t xml:space="preserve"> </w:t>
      </w:r>
      <w:r w:rsidRPr="002E34D2">
        <w:rPr>
          <w:highlight w:val="cyan"/>
          <w:u w:val="single"/>
        </w:rPr>
        <w:t>dependence on imported fossil fuels in Japan and</w:t>
      </w:r>
      <w:r w:rsidRPr="002E34D2">
        <w:rPr>
          <w:highlight w:val="cyan"/>
        </w:rPr>
        <w:t xml:space="preserve"> </w:t>
      </w:r>
      <w:r w:rsidRPr="002E34D2">
        <w:rPr>
          <w:highlight w:val="cyan"/>
          <w:u w:val="single"/>
        </w:rPr>
        <w:t>So</w:t>
      </w:r>
      <w:r>
        <w:t xml:space="preserve">uth </w:t>
      </w:r>
      <w:r w:rsidRPr="00531988">
        <w:rPr>
          <w:highlight w:val="cyan"/>
          <w:u w:val="single"/>
        </w:rPr>
        <w:t>Ko</w:t>
      </w:r>
      <w:r>
        <w:t xml:space="preserve">rea </w:t>
      </w:r>
      <w:r w:rsidRPr="00531988">
        <w:rPr>
          <w:highlight w:val="cyan"/>
          <w:u w:val="single"/>
        </w:rPr>
        <w:t>create</w:t>
      </w:r>
      <w:r>
        <w:t xml:space="preserve"> significant </w:t>
      </w:r>
      <w:r w:rsidRPr="00531988">
        <w:rPr>
          <w:highlight w:val="cyan"/>
          <w:u w:val="single"/>
        </w:rPr>
        <w:t>energy</w:t>
      </w:r>
      <w:r>
        <w:t xml:space="preserve"> security </w:t>
      </w:r>
      <w:r w:rsidRPr="00531988">
        <w:rPr>
          <w:highlight w:val="cyan"/>
          <w:u w:val="single"/>
        </w:rPr>
        <w:t>concerns</w:t>
      </w:r>
      <w:r w:rsidRPr="007D046E">
        <w:rPr>
          <w:u w:val="single"/>
        </w:rPr>
        <w:t>.</w:t>
      </w:r>
      <w:r>
        <w:t xml:space="preserve"> In China and India, ef- forts to fight worsening air pollution conflict with ever rising de- mand for energy </w:t>
      </w:r>
      <w:r>
        <w:rPr>
          <w:rStyle w:val="s2"/>
        </w:rPr>
        <w:t>[15]</w:t>
      </w:r>
      <w:r>
        <w:t xml:space="preserve">. </w:t>
      </w:r>
      <w:r w:rsidRPr="00B404A3">
        <w:rPr>
          <w:b/>
          <w:bCs/>
        </w:rPr>
        <w:t>*text condensed, none omitted*</w:t>
      </w:r>
      <w:r>
        <w:rPr>
          <w:b/>
          <w:bCs/>
        </w:rPr>
        <w:t xml:space="preserve"> </w:t>
      </w:r>
      <w:r w:rsidRPr="00662468">
        <w:rPr>
          <w:sz w:val="2"/>
          <w:szCs w:val="2"/>
        </w:rPr>
        <w:t>With diverse and complex energy dilemmas facing each coun-</w:t>
      </w:r>
      <w:r>
        <w:rPr>
          <w:sz w:val="2"/>
          <w:szCs w:val="2"/>
        </w:rPr>
        <w:t xml:space="preserve"> </w:t>
      </w:r>
      <w:r w:rsidRPr="00662468">
        <w:rPr>
          <w:sz w:val="2"/>
          <w:szCs w:val="2"/>
        </w:rPr>
        <w:t>try, the potential emissions associated with each additional Bcf/day</w:t>
      </w:r>
      <w:r>
        <w:rPr>
          <w:sz w:val="2"/>
          <w:szCs w:val="2"/>
        </w:rPr>
        <w:t xml:space="preserve"> </w:t>
      </w:r>
      <w:r w:rsidRPr="00662468">
        <w:rPr>
          <w:sz w:val="2"/>
          <w:szCs w:val="2"/>
        </w:rPr>
        <w:t>of US LNG exports could vary considerably. They would depend on</w:t>
      </w:r>
      <w:r>
        <w:rPr>
          <w:sz w:val="2"/>
          <w:szCs w:val="2"/>
        </w:rPr>
        <w:t xml:space="preserve"> </w:t>
      </w:r>
      <w:r w:rsidRPr="00662468">
        <w:rPr>
          <w:sz w:val="2"/>
          <w:szCs w:val="2"/>
        </w:rPr>
        <w:t>many factors, including: destination country, global markets, en-</w:t>
      </w:r>
      <w:r>
        <w:rPr>
          <w:sz w:val="2"/>
          <w:szCs w:val="2"/>
        </w:rPr>
        <w:t xml:space="preserve"> </w:t>
      </w:r>
      <w:r w:rsidRPr="00662468">
        <w:rPr>
          <w:sz w:val="2"/>
          <w:szCs w:val="2"/>
        </w:rPr>
        <w:t>ergy growth, energy security issues, fuel choices, and environ-</w:t>
      </w:r>
      <w:r>
        <w:rPr>
          <w:sz w:val="2"/>
          <w:szCs w:val="2"/>
        </w:rPr>
        <w:t xml:space="preserve"> </w:t>
      </w:r>
      <w:r w:rsidRPr="00662468">
        <w:rPr>
          <w:sz w:val="2"/>
          <w:szCs w:val="2"/>
        </w:rPr>
        <w:t>mental concerns. Examining the energy challenges and strategies</w:t>
      </w:r>
      <w:r>
        <w:rPr>
          <w:sz w:val="2"/>
          <w:szCs w:val="2"/>
        </w:rPr>
        <w:t xml:space="preserve"> </w:t>
      </w:r>
      <w:r w:rsidRPr="00662468">
        <w:rPr>
          <w:sz w:val="2"/>
          <w:szCs w:val="2"/>
        </w:rPr>
        <w:t>of importing countries is critical to fully assessing the potential</w:t>
      </w:r>
      <w:r>
        <w:rPr>
          <w:sz w:val="2"/>
          <w:szCs w:val="2"/>
        </w:rPr>
        <w:t xml:space="preserve"> </w:t>
      </w:r>
      <w:r w:rsidRPr="00662468">
        <w:rPr>
          <w:sz w:val="2"/>
          <w:szCs w:val="2"/>
        </w:rPr>
        <w:t>lifecycle emissions of US LNG exports. Highlights of a quantitative</w:t>
      </w:r>
      <w:r>
        <w:rPr>
          <w:sz w:val="2"/>
          <w:szCs w:val="2"/>
        </w:rPr>
        <w:t xml:space="preserve"> </w:t>
      </w:r>
      <w:r w:rsidRPr="00662468">
        <w:rPr>
          <w:sz w:val="2"/>
          <w:szCs w:val="2"/>
        </w:rPr>
        <w:t xml:space="preserve">and qualitative country-by-country analysis are presented in </w:t>
      </w:r>
      <w:r w:rsidRPr="00662468">
        <w:rPr>
          <w:rStyle w:val="s2"/>
          <w:sz w:val="2"/>
          <w:szCs w:val="2"/>
        </w:rPr>
        <w:t>Fig. 1</w:t>
      </w:r>
      <w:r w:rsidRPr="00662468">
        <w:rPr>
          <w:sz w:val="2"/>
          <w:szCs w:val="2"/>
        </w:rPr>
        <w:t>,</w:t>
      </w:r>
      <w:r>
        <w:rPr>
          <w:sz w:val="2"/>
          <w:szCs w:val="2"/>
        </w:rPr>
        <w:t xml:space="preserve"> </w:t>
      </w:r>
      <w:r w:rsidRPr="00662468">
        <w:rPr>
          <w:sz w:val="2"/>
          <w:szCs w:val="2"/>
        </w:rPr>
        <w:t>with detailed analysis following in the rest of this section.</w:t>
      </w:r>
      <w:r>
        <w:rPr>
          <w:sz w:val="2"/>
          <w:szCs w:val="2"/>
        </w:rPr>
        <w:t xml:space="preserve"> </w:t>
      </w:r>
      <w:r w:rsidRPr="00662468">
        <w:rPr>
          <w:sz w:val="2"/>
          <w:szCs w:val="2"/>
        </w:rPr>
        <w:t>As the first and second largest respective importers of LNG</w:t>
      </w:r>
      <w:r>
        <w:rPr>
          <w:sz w:val="2"/>
          <w:szCs w:val="2"/>
        </w:rPr>
        <w:t xml:space="preserve"> </w:t>
      </w:r>
      <w:r w:rsidRPr="00662468">
        <w:rPr>
          <w:sz w:val="2"/>
          <w:szCs w:val="2"/>
        </w:rPr>
        <w:t>globally, Japan and South Korea face two major challenges</w:t>
      </w:r>
      <w:r>
        <w:rPr>
          <w:sz w:val="2"/>
          <w:szCs w:val="2"/>
        </w:rPr>
        <w:t xml:space="preserve"> </w:t>
      </w:r>
      <w:r w:rsidRPr="00662468">
        <w:rPr>
          <w:sz w:val="2"/>
          <w:szCs w:val="2"/>
        </w:rPr>
        <w:t>regarding their future LNG demand: near complete dependence on</w:t>
      </w:r>
      <w:r>
        <w:rPr>
          <w:sz w:val="2"/>
          <w:szCs w:val="2"/>
        </w:rPr>
        <w:t xml:space="preserve"> </w:t>
      </w:r>
      <w:r w:rsidRPr="00662468">
        <w:rPr>
          <w:sz w:val="2"/>
          <w:szCs w:val="2"/>
        </w:rPr>
        <w:t>fossil fuel imports to meet energy demand and a diminished role</w:t>
      </w:r>
      <w:r>
        <w:rPr>
          <w:sz w:val="2"/>
          <w:szCs w:val="2"/>
        </w:rPr>
        <w:t xml:space="preserve"> </w:t>
      </w:r>
      <w:r w:rsidRPr="00662468">
        <w:rPr>
          <w:sz w:val="2"/>
          <w:szCs w:val="2"/>
        </w:rPr>
        <w:t xml:space="preserve">for nuclear energy following Fukushima </w:t>
      </w:r>
      <w:r w:rsidRPr="00662468">
        <w:rPr>
          <w:rStyle w:val="s2"/>
          <w:sz w:val="2"/>
          <w:szCs w:val="2"/>
        </w:rPr>
        <w:t>[17,18]</w:t>
      </w:r>
      <w:r w:rsidRPr="00662468">
        <w:rPr>
          <w:sz w:val="2"/>
          <w:szCs w:val="2"/>
        </w:rPr>
        <w:t>.</w:t>
      </w:r>
      <w:r>
        <w:rPr>
          <w:sz w:val="2"/>
          <w:szCs w:val="2"/>
        </w:rPr>
        <w:t xml:space="preserve"> </w:t>
      </w:r>
      <w:r w:rsidRPr="00662468">
        <w:rPr>
          <w:sz w:val="2"/>
          <w:szCs w:val="2"/>
        </w:rPr>
        <w:t>As advanced, developed economies, both countries have high</w:t>
      </w:r>
      <w:r>
        <w:rPr>
          <w:sz w:val="2"/>
          <w:szCs w:val="2"/>
        </w:rPr>
        <w:t xml:space="preserve"> </w:t>
      </w:r>
      <w:r w:rsidRPr="00662468">
        <w:rPr>
          <w:sz w:val="2"/>
          <w:szCs w:val="2"/>
        </w:rPr>
        <w:t>energy and electricity demand. Japan, a series of islands, and South</w:t>
      </w:r>
      <w:r>
        <w:rPr>
          <w:sz w:val="2"/>
          <w:szCs w:val="2"/>
        </w:rPr>
        <w:t xml:space="preserve"> </w:t>
      </w:r>
      <w:r w:rsidRPr="00662468">
        <w:rPr>
          <w:sz w:val="2"/>
          <w:szCs w:val="2"/>
        </w:rPr>
        <w:t>Korea, an isolated peninsula, have limited fossil fuel reserves and</w:t>
      </w:r>
      <w:r>
        <w:rPr>
          <w:sz w:val="2"/>
          <w:szCs w:val="2"/>
        </w:rPr>
        <w:t xml:space="preserve"> </w:t>
      </w:r>
      <w:r w:rsidRPr="00662468">
        <w:rPr>
          <w:sz w:val="2"/>
          <w:szCs w:val="2"/>
        </w:rPr>
        <w:t>rely on large amounts of imports to meet domestic energy needs</w:t>
      </w:r>
      <w:r>
        <w:rPr>
          <w:sz w:val="2"/>
          <w:szCs w:val="2"/>
        </w:rPr>
        <w:t xml:space="preserve"> </w:t>
      </w:r>
      <w:r w:rsidRPr="00662468">
        <w:rPr>
          <w:rStyle w:val="s2"/>
          <w:sz w:val="2"/>
          <w:szCs w:val="2"/>
        </w:rPr>
        <w:t>[19,20]</w:t>
      </w:r>
      <w:r w:rsidRPr="00662468">
        <w:rPr>
          <w:sz w:val="2"/>
          <w:szCs w:val="2"/>
        </w:rPr>
        <w:t>. Beyond LNG, both countries are among the largest im-</w:t>
      </w:r>
      <w:r>
        <w:rPr>
          <w:sz w:val="2"/>
          <w:szCs w:val="2"/>
        </w:rPr>
        <w:t xml:space="preserve"> </w:t>
      </w:r>
      <w:r w:rsidRPr="00662468">
        <w:rPr>
          <w:sz w:val="2"/>
          <w:szCs w:val="2"/>
        </w:rPr>
        <w:t>porters of coal in the world. This heavy dependence has created</w:t>
      </w:r>
      <w:r>
        <w:rPr>
          <w:sz w:val="2"/>
          <w:szCs w:val="2"/>
        </w:rPr>
        <w:t xml:space="preserve"> </w:t>
      </w:r>
      <w:r w:rsidRPr="00662468">
        <w:rPr>
          <w:sz w:val="2"/>
          <w:szCs w:val="2"/>
        </w:rPr>
        <w:t>stark and distinct energy security concerns due to volatility in</w:t>
      </w:r>
      <w:r>
        <w:rPr>
          <w:sz w:val="2"/>
          <w:szCs w:val="2"/>
        </w:rPr>
        <w:t xml:space="preserve"> </w:t>
      </w:r>
      <w:r w:rsidRPr="00662468">
        <w:rPr>
          <w:sz w:val="2"/>
          <w:szCs w:val="2"/>
        </w:rPr>
        <w:t>global fossil fuel markets. With limited fossil fuel production, Japan</w:t>
      </w:r>
      <w:r>
        <w:rPr>
          <w:sz w:val="2"/>
          <w:szCs w:val="2"/>
        </w:rPr>
        <w:t xml:space="preserve"> </w:t>
      </w:r>
      <w:r w:rsidRPr="00662468">
        <w:rPr>
          <w:sz w:val="2"/>
          <w:szCs w:val="2"/>
        </w:rPr>
        <w:t>and South Korea originally turned to nuclear power to diversify</w:t>
      </w:r>
      <w:r>
        <w:rPr>
          <w:sz w:val="2"/>
          <w:szCs w:val="2"/>
        </w:rPr>
        <w:t xml:space="preserve"> </w:t>
      </w:r>
      <w:r w:rsidRPr="00662468">
        <w:rPr>
          <w:sz w:val="2"/>
          <w:szCs w:val="2"/>
        </w:rPr>
        <w:t xml:space="preserve">energy sources and reduce import dependency </w:t>
      </w:r>
      <w:r w:rsidRPr="00662468">
        <w:rPr>
          <w:rStyle w:val="s2"/>
          <w:sz w:val="2"/>
          <w:szCs w:val="2"/>
        </w:rPr>
        <w:t>[21]</w:t>
      </w:r>
      <w:r w:rsidRPr="00662468">
        <w:rPr>
          <w:sz w:val="2"/>
          <w:szCs w:val="2"/>
        </w:rPr>
        <w:t>.</w:t>
      </w:r>
      <w:r>
        <w:rPr>
          <w:sz w:val="2"/>
          <w:szCs w:val="2"/>
        </w:rPr>
        <w:t xml:space="preserve"> </w:t>
      </w:r>
      <w:r w:rsidRPr="00662468">
        <w:rPr>
          <w:sz w:val="2"/>
          <w:szCs w:val="2"/>
        </w:rPr>
        <w:t>The three-reactor nuclear meltdown at the Fukushima Daichi</w:t>
      </w:r>
      <w:r>
        <w:rPr>
          <w:sz w:val="2"/>
          <w:szCs w:val="2"/>
        </w:rPr>
        <w:t xml:space="preserve"> </w:t>
      </w:r>
      <w:r w:rsidRPr="00662468">
        <w:rPr>
          <w:sz w:val="2"/>
          <w:szCs w:val="2"/>
        </w:rPr>
        <w:t>power station fundamentally altered the energy outlook for both</w:t>
      </w:r>
      <w:r>
        <w:rPr>
          <w:sz w:val="2"/>
          <w:szCs w:val="2"/>
        </w:rPr>
        <w:t xml:space="preserve"> </w:t>
      </w:r>
      <w:r w:rsidRPr="00662468">
        <w:rPr>
          <w:sz w:val="2"/>
          <w:szCs w:val="2"/>
        </w:rPr>
        <w:t>countries. The effects were most immediate in Japan, which shut</w:t>
      </w:r>
      <w:r>
        <w:rPr>
          <w:sz w:val="2"/>
          <w:szCs w:val="2"/>
        </w:rPr>
        <w:t xml:space="preserve"> </w:t>
      </w:r>
      <w:r w:rsidRPr="00662468">
        <w:rPr>
          <w:sz w:val="2"/>
          <w:szCs w:val="2"/>
        </w:rPr>
        <w:t>down its 48 nuclear reactors in the immediate aftermath of the</w:t>
      </w:r>
      <w:r>
        <w:rPr>
          <w:sz w:val="2"/>
          <w:szCs w:val="2"/>
        </w:rPr>
        <w:t xml:space="preserve"> </w:t>
      </w:r>
      <w:r w:rsidRPr="00662468">
        <w:rPr>
          <w:sz w:val="2"/>
          <w:szCs w:val="2"/>
        </w:rPr>
        <w:t xml:space="preserve">accident </w:t>
      </w:r>
      <w:r w:rsidRPr="00662468">
        <w:rPr>
          <w:rStyle w:val="s2"/>
          <w:sz w:val="2"/>
          <w:szCs w:val="2"/>
        </w:rPr>
        <w:t>[17]</w:t>
      </w:r>
      <w:r w:rsidRPr="00662468">
        <w:rPr>
          <w:sz w:val="2"/>
          <w:szCs w:val="2"/>
        </w:rPr>
        <w:t>. Large increases in fossil imports, particularly LNG and</w:t>
      </w:r>
      <w:r>
        <w:rPr>
          <w:sz w:val="2"/>
          <w:szCs w:val="2"/>
        </w:rPr>
        <w:t xml:space="preserve"> </w:t>
      </w:r>
      <w:r w:rsidRPr="00662468">
        <w:rPr>
          <w:sz w:val="2"/>
          <w:szCs w:val="2"/>
        </w:rPr>
        <w:t>fuel oil, were initially used to bridge the consequent energy gap.</w:t>
      </w:r>
      <w:r>
        <w:rPr>
          <w:sz w:val="2"/>
          <w:szCs w:val="2"/>
        </w:rPr>
        <w:t xml:space="preserve"> </w:t>
      </w:r>
      <w:r w:rsidRPr="00662468">
        <w:rPr>
          <w:sz w:val="2"/>
          <w:szCs w:val="2"/>
        </w:rPr>
        <w:t>More recently, Japan has turned to coal to meet energy demand.</w:t>
      </w:r>
      <w:r>
        <w:rPr>
          <w:sz w:val="2"/>
          <w:szCs w:val="2"/>
        </w:rPr>
        <w:t xml:space="preserve"> </w:t>
      </w:r>
      <w:r w:rsidRPr="00662468">
        <w:rPr>
          <w:sz w:val="2"/>
          <w:szCs w:val="2"/>
        </w:rPr>
        <w:t>With lost nuclear output replaced by fossil fuels, Japan revised a</w:t>
      </w:r>
      <w:r>
        <w:rPr>
          <w:sz w:val="2"/>
          <w:szCs w:val="2"/>
        </w:rPr>
        <w:t xml:space="preserve"> </w:t>
      </w:r>
      <w:r w:rsidRPr="00662468">
        <w:rPr>
          <w:sz w:val="2"/>
          <w:szCs w:val="2"/>
        </w:rPr>
        <w:t>targeted 25% reduction in greenhouse gas emissions to only a 3.8%</w:t>
      </w:r>
      <w:r>
        <w:rPr>
          <w:sz w:val="2"/>
          <w:szCs w:val="2"/>
        </w:rPr>
        <w:t xml:space="preserve"> </w:t>
      </w:r>
      <w:r w:rsidRPr="00662468">
        <w:rPr>
          <w:sz w:val="2"/>
          <w:szCs w:val="2"/>
        </w:rPr>
        <w:t xml:space="preserve">reduction, citing lost nuclear power as the main cause </w:t>
      </w:r>
      <w:r w:rsidRPr="00662468">
        <w:rPr>
          <w:rStyle w:val="s2"/>
          <w:sz w:val="2"/>
          <w:szCs w:val="2"/>
        </w:rPr>
        <w:t>[22]</w:t>
      </w:r>
      <w:r w:rsidRPr="00662468">
        <w:rPr>
          <w:sz w:val="2"/>
          <w:szCs w:val="2"/>
        </w:rPr>
        <w:t>. Japan's</w:t>
      </w:r>
      <w:r>
        <w:rPr>
          <w:sz w:val="2"/>
          <w:szCs w:val="2"/>
        </w:rPr>
        <w:t xml:space="preserve"> </w:t>
      </w:r>
      <w:r w:rsidRPr="00662468">
        <w:rPr>
          <w:sz w:val="2"/>
          <w:szCs w:val="2"/>
        </w:rPr>
        <w:t>heavy reliance on imported LNG makes coal an attractive energy</w:t>
      </w:r>
      <w:r>
        <w:rPr>
          <w:sz w:val="2"/>
          <w:szCs w:val="2"/>
        </w:rPr>
        <w:t xml:space="preserve"> </w:t>
      </w:r>
      <w:r w:rsidRPr="00662468">
        <w:rPr>
          <w:sz w:val="2"/>
          <w:szCs w:val="2"/>
        </w:rPr>
        <w:t>source as it provides fuel import diversity, limiting the ability of US</w:t>
      </w:r>
      <w:r>
        <w:rPr>
          <w:sz w:val="2"/>
          <w:szCs w:val="2"/>
        </w:rPr>
        <w:t xml:space="preserve"> </w:t>
      </w:r>
      <w:r w:rsidRPr="00662468">
        <w:rPr>
          <w:sz w:val="2"/>
          <w:szCs w:val="2"/>
        </w:rPr>
        <w:t>LNG to replace Japanese coal consumption.</w:t>
      </w:r>
      <w:r>
        <w:rPr>
          <w:sz w:val="2"/>
          <w:szCs w:val="2"/>
        </w:rPr>
        <w:t xml:space="preserve"> </w:t>
      </w:r>
      <w:r w:rsidRPr="00662468">
        <w:rPr>
          <w:sz w:val="2"/>
          <w:szCs w:val="2"/>
        </w:rPr>
        <w:t>The nuclear industry was similarly hard hit in South Korea,</w:t>
      </w:r>
      <w:r>
        <w:rPr>
          <w:sz w:val="2"/>
          <w:szCs w:val="2"/>
        </w:rPr>
        <w:t xml:space="preserve"> </w:t>
      </w:r>
      <w:r w:rsidRPr="00662468">
        <w:rPr>
          <w:sz w:val="2"/>
          <w:szCs w:val="2"/>
        </w:rPr>
        <w:t xml:space="preserve">which relied on nuclear power for 29% of its electricity in 2012 </w:t>
      </w:r>
      <w:r w:rsidRPr="00662468">
        <w:rPr>
          <w:rStyle w:val="s2"/>
          <w:sz w:val="2"/>
          <w:szCs w:val="2"/>
        </w:rPr>
        <w:t>[18]</w:t>
      </w:r>
      <w:r w:rsidRPr="00662468">
        <w:rPr>
          <w:sz w:val="2"/>
          <w:szCs w:val="2"/>
        </w:rPr>
        <w:t>.</w:t>
      </w:r>
      <w:r>
        <w:rPr>
          <w:sz w:val="2"/>
          <w:szCs w:val="2"/>
        </w:rPr>
        <w:t xml:space="preserve"> </w:t>
      </w:r>
      <w:r w:rsidRPr="00662468">
        <w:rPr>
          <w:sz w:val="2"/>
          <w:szCs w:val="2"/>
        </w:rPr>
        <w:t>Following the discovery of falsified certificates for components at</w:t>
      </w:r>
      <w:r>
        <w:rPr>
          <w:sz w:val="2"/>
          <w:szCs w:val="2"/>
        </w:rPr>
        <w:t xml:space="preserve"> </w:t>
      </w:r>
      <w:r w:rsidRPr="00662468">
        <w:rPr>
          <w:sz w:val="2"/>
          <w:szCs w:val="2"/>
        </w:rPr>
        <w:t>existing plants in 2012, four reactors were shut down temporarily.</w:t>
      </w:r>
      <w:r>
        <w:rPr>
          <w:sz w:val="2"/>
          <w:szCs w:val="2"/>
        </w:rPr>
        <w:t xml:space="preserve"> </w:t>
      </w:r>
      <w:r w:rsidRPr="00662468">
        <w:rPr>
          <w:sz w:val="2"/>
          <w:szCs w:val="2"/>
        </w:rPr>
        <w:t>Driven by public safety concerns, nuclear energy's planned role</w:t>
      </w:r>
      <w:r>
        <w:rPr>
          <w:sz w:val="2"/>
          <w:szCs w:val="2"/>
        </w:rPr>
        <w:t xml:space="preserve"> </w:t>
      </w:r>
      <w:r w:rsidRPr="00662468">
        <w:rPr>
          <w:sz w:val="2"/>
          <w:szCs w:val="2"/>
        </w:rPr>
        <w:t>decreased greatly in a recent proposed long-term energy plan. As in</w:t>
      </w:r>
      <w:r>
        <w:rPr>
          <w:sz w:val="2"/>
          <w:szCs w:val="2"/>
        </w:rPr>
        <w:t xml:space="preserve"> </w:t>
      </w:r>
      <w:r w:rsidRPr="00662468">
        <w:rPr>
          <w:sz w:val="2"/>
          <w:szCs w:val="2"/>
        </w:rPr>
        <w:t>Japan, concerns about overreliance on LNG may limit the ability of</w:t>
      </w:r>
      <w:r>
        <w:rPr>
          <w:sz w:val="2"/>
          <w:szCs w:val="2"/>
        </w:rPr>
        <w:t xml:space="preserve"> </w:t>
      </w:r>
      <w:r w:rsidRPr="00662468">
        <w:rPr>
          <w:sz w:val="2"/>
          <w:szCs w:val="2"/>
        </w:rPr>
        <w:t>US LNG to displace coal in South Korea.</w:t>
      </w:r>
      <w:r>
        <w:rPr>
          <w:sz w:val="2"/>
          <w:szCs w:val="2"/>
        </w:rPr>
        <w:t xml:space="preserve"> </w:t>
      </w:r>
      <w:r w:rsidRPr="00662468">
        <w:rPr>
          <w:sz w:val="2"/>
          <w:szCs w:val="2"/>
        </w:rPr>
        <w:t>The energy situation in South Korea and Japan is further</w:t>
      </w:r>
      <w:r>
        <w:rPr>
          <w:sz w:val="2"/>
          <w:szCs w:val="2"/>
        </w:rPr>
        <w:t xml:space="preserve"> </w:t>
      </w:r>
      <w:r w:rsidRPr="00662468">
        <w:rPr>
          <w:sz w:val="2"/>
          <w:szCs w:val="2"/>
        </w:rPr>
        <w:t>complicated by the recent international agreement to limit carbon</w:t>
      </w:r>
      <w:r>
        <w:rPr>
          <w:sz w:val="2"/>
          <w:szCs w:val="2"/>
        </w:rPr>
        <w:t xml:space="preserve"> </w:t>
      </w:r>
      <w:r w:rsidRPr="00662468">
        <w:rPr>
          <w:sz w:val="2"/>
          <w:szCs w:val="2"/>
        </w:rPr>
        <w:t>emissions in Paris. As part of this agreement, South Korea has</w:t>
      </w:r>
      <w:r>
        <w:rPr>
          <w:sz w:val="2"/>
          <w:szCs w:val="2"/>
        </w:rPr>
        <w:t xml:space="preserve"> </w:t>
      </w:r>
      <w:r w:rsidRPr="00662468">
        <w:rPr>
          <w:sz w:val="2"/>
          <w:szCs w:val="2"/>
        </w:rPr>
        <w:t>pledged to reduce its economy-wide emissions 37% below busi-</w:t>
      </w:r>
      <w:r>
        <w:rPr>
          <w:sz w:val="2"/>
          <w:szCs w:val="2"/>
        </w:rPr>
        <w:t xml:space="preserve"> </w:t>
      </w:r>
      <w:r w:rsidRPr="00662468">
        <w:rPr>
          <w:sz w:val="2"/>
          <w:szCs w:val="2"/>
        </w:rPr>
        <w:t xml:space="preserve">ness-as-usual forecasts by 2030 </w:t>
      </w:r>
      <w:r w:rsidRPr="00662468">
        <w:rPr>
          <w:rStyle w:val="s2"/>
          <w:sz w:val="2"/>
          <w:szCs w:val="2"/>
        </w:rPr>
        <w:t>[23]</w:t>
      </w:r>
      <w:r w:rsidRPr="00662468">
        <w:rPr>
          <w:sz w:val="2"/>
          <w:szCs w:val="2"/>
        </w:rPr>
        <w:t>. Similarly, Japan pledged to</w:t>
      </w:r>
      <w:r>
        <w:rPr>
          <w:sz w:val="2"/>
          <w:szCs w:val="2"/>
        </w:rPr>
        <w:t xml:space="preserve"> </w:t>
      </w:r>
      <w:r w:rsidRPr="00662468">
        <w:rPr>
          <w:sz w:val="2"/>
          <w:szCs w:val="2"/>
        </w:rPr>
        <w:t xml:space="preserve">reduce its emissions 26% below 2013 levels by 2030 </w:t>
      </w:r>
      <w:r w:rsidRPr="00662468">
        <w:rPr>
          <w:rStyle w:val="s2"/>
          <w:sz w:val="2"/>
          <w:szCs w:val="2"/>
        </w:rPr>
        <w:t>[24]</w:t>
      </w:r>
      <w:r w:rsidRPr="00662468">
        <w:rPr>
          <w:sz w:val="2"/>
          <w:szCs w:val="2"/>
        </w:rPr>
        <w:t>. It is un-</w:t>
      </w:r>
      <w:r>
        <w:rPr>
          <w:sz w:val="2"/>
          <w:szCs w:val="2"/>
        </w:rPr>
        <w:t xml:space="preserve"> </w:t>
      </w:r>
      <w:r w:rsidRPr="00662468">
        <w:rPr>
          <w:sz w:val="2"/>
          <w:szCs w:val="2"/>
        </w:rPr>
        <w:t>clear whether either country will be able to meet this pledges on</w:t>
      </w:r>
      <w:r>
        <w:rPr>
          <w:sz w:val="2"/>
          <w:szCs w:val="2"/>
        </w:rPr>
        <w:t xml:space="preserve"> </w:t>
      </w:r>
      <w:r w:rsidRPr="00662468">
        <w:rPr>
          <w:sz w:val="2"/>
          <w:szCs w:val="2"/>
        </w:rPr>
        <w:t>this current trajectory. As informed by our analysis below,</w:t>
      </w:r>
      <w:r>
        <w:rPr>
          <w:sz w:val="2"/>
          <w:szCs w:val="2"/>
        </w:rPr>
        <w:t xml:space="preserve"> </w:t>
      </w:r>
      <w:r w:rsidRPr="00662468">
        <w:rPr>
          <w:sz w:val="2"/>
          <w:szCs w:val="2"/>
        </w:rPr>
        <w:t>importing U.S. LNG will not necessarily reduce emissions in either</w:t>
      </w:r>
      <w:r>
        <w:rPr>
          <w:sz w:val="2"/>
          <w:szCs w:val="2"/>
        </w:rPr>
        <w:t xml:space="preserve"> </w:t>
      </w:r>
      <w:r w:rsidRPr="00662468">
        <w:rPr>
          <w:sz w:val="2"/>
          <w:szCs w:val="2"/>
        </w:rPr>
        <w:t>country. It depends on what the LNG is replacing and what second</w:t>
      </w:r>
      <w:r>
        <w:rPr>
          <w:sz w:val="2"/>
          <w:szCs w:val="2"/>
        </w:rPr>
        <w:t xml:space="preserve"> </w:t>
      </w:r>
      <w:r w:rsidRPr="00662468">
        <w:rPr>
          <w:sz w:val="2"/>
          <w:szCs w:val="2"/>
        </w:rPr>
        <w:t>order international market effects are.</w:t>
      </w:r>
      <w:r>
        <w:rPr>
          <w:sz w:val="2"/>
          <w:szCs w:val="2"/>
        </w:rPr>
        <w:t xml:space="preserve"> </w:t>
      </w:r>
      <w:r w:rsidRPr="00662468">
        <w:rPr>
          <w:sz w:val="2"/>
          <w:szCs w:val="2"/>
        </w:rPr>
        <w:t>China's growing importance as an energy consumer cannot be</w:t>
      </w:r>
      <w:r>
        <w:rPr>
          <w:sz w:val="2"/>
          <w:szCs w:val="2"/>
        </w:rPr>
        <w:t xml:space="preserve"> </w:t>
      </w:r>
      <w:r w:rsidRPr="00662468">
        <w:rPr>
          <w:sz w:val="2"/>
          <w:szCs w:val="2"/>
        </w:rPr>
        <w:t>understated, and at least three pressing challenges relate to its</w:t>
      </w:r>
      <w:r>
        <w:rPr>
          <w:sz w:val="2"/>
          <w:szCs w:val="2"/>
        </w:rPr>
        <w:t xml:space="preserve"> </w:t>
      </w:r>
      <w:r w:rsidRPr="00662468">
        <w:rPr>
          <w:sz w:val="2"/>
          <w:szCs w:val="2"/>
        </w:rPr>
        <w:t>demand for imported LNG: dramatic increases in economic growth</w:t>
      </w:r>
      <w:r>
        <w:rPr>
          <w:sz w:val="2"/>
          <w:szCs w:val="2"/>
        </w:rPr>
        <w:t xml:space="preserve"> </w:t>
      </w:r>
      <w:r w:rsidRPr="00662468">
        <w:rPr>
          <w:sz w:val="2"/>
          <w:szCs w:val="2"/>
        </w:rPr>
        <w:t>and energy consumption, growing dependence on foreign imports,</w:t>
      </w:r>
      <w:r>
        <w:rPr>
          <w:sz w:val="2"/>
          <w:szCs w:val="2"/>
        </w:rPr>
        <w:t xml:space="preserve"> </w:t>
      </w:r>
      <w:r w:rsidRPr="00662468">
        <w:rPr>
          <w:sz w:val="2"/>
          <w:szCs w:val="2"/>
        </w:rPr>
        <w:t>and severe air pollution resulting from heavy use of coal.</w:t>
      </w:r>
      <w:r>
        <w:rPr>
          <w:sz w:val="2"/>
          <w:szCs w:val="2"/>
        </w:rPr>
        <w:t xml:space="preserve"> </w:t>
      </w:r>
      <w:r w:rsidRPr="00662468">
        <w:rPr>
          <w:sz w:val="2"/>
          <w:szCs w:val="2"/>
        </w:rPr>
        <w:t>Between 1990 and 2010 China's economy grew almost fivefold,</w:t>
      </w:r>
      <w:r>
        <w:rPr>
          <w:sz w:val="2"/>
          <w:szCs w:val="2"/>
        </w:rPr>
        <w:t xml:space="preserve"> </w:t>
      </w:r>
      <w:r w:rsidRPr="00662468">
        <w:rPr>
          <w:sz w:val="2"/>
          <w:szCs w:val="2"/>
        </w:rPr>
        <w:t>and its energy use more than doubled, partially explaining why it</w:t>
      </w:r>
      <w:r>
        <w:rPr>
          <w:sz w:val="2"/>
          <w:szCs w:val="2"/>
        </w:rPr>
        <w:t xml:space="preserve"> </w:t>
      </w:r>
      <w:r w:rsidRPr="00662468">
        <w:rPr>
          <w:sz w:val="2"/>
          <w:szCs w:val="2"/>
        </w:rPr>
        <w:t xml:space="preserve">now leads the world in total emissions of greenhouse gases. </w:t>
      </w:r>
      <w:r w:rsidRPr="00662468">
        <w:rPr>
          <w:rStyle w:val="s2"/>
          <w:sz w:val="2"/>
          <w:szCs w:val="2"/>
        </w:rPr>
        <w:t>[25]</w:t>
      </w:r>
      <w:r>
        <w:rPr>
          <w:sz w:val="2"/>
          <w:szCs w:val="2"/>
        </w:rPr>
        <w:t xml:space="preserve"> </w:t>
      </w:r>
      <w:r w:rsidRPr="00662468">
        <w:rPr>
          <w:sz w:val="2"/>
          <w:szCs w:val="2"/>
        </w:rPr>
        <w:t>Today, China is the world's largest coal consumer and the second</w:t>
      </w:r>
      <w:r>
        <w:rPr>
          <w:sz w:val="2"/>
          <w:szCs w:val="2"/>
        </w:rPr>
        <w:t xml:space="preserve"> </w:t>
      </w:r>
      <w:r w:rsidRPr="00662468">
        <w:rPr>
          <w:sz w:val="2"/>
          <w:szCs w:val="2"/>
        </w:rPr>
        <w:t xml:space="preserve">largest oil consumer </w:t>
      </w:r>
      <w:r w:rsidRPr="00662468">
        <w:rPr>
          <w:rStyle w:val="s2"/>
          <w:sz w:val="2"/>
          <w:szCs w:val="2"/>
        </w:rPr>
        <w:t>[26]</w:t>
      </w:r>
      <w:r w:rsidRPr="00662468">
        <w:rPr>
          <w:sz w:val="2"/>
          <w:szCs w:val="2"/>
        </w:rPr>
        <w:t>. Responsible for almost half of global coal</w:t>
      </w:r>
      <w:r>
        <w:rPr>
          <w:sz w:val="2"/>
          <w:szCs w:val="2"/>
        </w:rPr>
        <w:t xml:space="preserve"> </w:t>
      </w:r>
      <w:r w:rsidRPr="00662468">
        <w:rPr>
          <w:sz w:val="2"/>
          <w:szCs w:val="2"/>
        </w:rPr>
        <w:t>consumption, 69% of Chinese primary energy consumption in 2011</w:t>
      </w:r>
      <w:r>
        <w:rPr>
          <w:sz w:val="2"/>
          <w:szCs w:val="2"/>
        </w:rPr>
        <w:t xml:space="preserve"> </w:t>
      </w:r>
      <w:r w:rsidRPr="00662468">
        <w:rPr>
          <w:sz w:val="2"/>
          <w:szCs w:val="2"/>
        </w:rPr>
        <w:t>came from coal, which dominates the power and industrial sectors.</w:t>
      </w:r>
      <w:r>
        <w:rPr>
          <w:sz w:val="2"/>
          <w:szCs w:val="2"/>
        </w:rPr>
        <w:t xml:space="preserve"> </w:t>
      </w:r>
      <w:r w:rsidRPr="00662468">
        <w:rPr>
          <w:sz w:val="2"/>
          <w:szCs w:val="2"/>
        </w:rPr>
        <w:t>The usage of natural gas is also growing in China, especially within</w:t>
      </w:r>
      <w:r>
        <w:rPr>
          <w:sz w:val="2"/>
          <w:szCs w:val="2"/>
        </w:rPr>
        <w:t xml:space="preserve"> </w:t>
      </w:r>
      <w:r w:rsidRPr="00662468">
        <w:rPr>
          <w:sz w:val="2"/>
          <w:szCs w:val="2"/>
        </w:rPr>
        <w:t>the residential sector, and it now represents 3% of China's total</w:t>
      </w:r>
      <w:r>
        <w:rPr>
          <w:sz w:val="2"/>
          <w:szCs w:val="2"/>
        </w:rPr>
        <w:t xml:space="preserve"> </w:t>
      </w:r>
      <w:r w:rsidRPr="00662468">
        <w:rPr>
          <w:sz w:val="2"/>
          <w:szCs w:val="2"/>
        </w:rPr>
        <w:t>primary energy supply. Due to its expanding economy, China has</w:t>
      </w:r>
      <w:r>
        <w:rPr>
          <w:sz w:val="2"/>
          <w:szCs w:val="2"/>
        </w:rPr>
        <w:t xml:space="preserve"> </w:t>
      </w:r>
      <w:r w:rsidRPr="00662468">
        <w:rPr>
          <w:sz w:val="2"/>
          <w:szCs w:val="2"/>
        </w:rPr>
        <w:t>witnessed unprecedented growth in the demand for energy, led by</w:t>
      </w:r>
      <w:r>
        <w:rPr>
          <w:sz w:val="2"/>
          <w:szCs w:val="2"/>
        </w:rPr>
        <w:t xml:space="preserve"> </w:t>
      </w:r>
      <w:r w:rsidRPr="00662468">
        <w:rPr>
          <w:sz w:val="2"/>
          <w:szCs w:val="2"/>
        </w:rPr>
        <w:t>the manufacturing sector and followed by the residential sector</w:t>
      </w:r>
      <w:r>
        <w:rPr>
          <w:sz w:val="2"/>
          <w:szCs w:val="2"/>
        </w:rPr>
        <w:t xml:space="preserve"> </w:t>
      </w:r>
      <w:r w:rsidRPr="00662468">
        <w:rPr>
          <w:sz w:val="2"/>
          <w:szCs w:val="2"/>
        </w:rPr>
        <w:t>[27,28]</w:t>
      </w:r>
      <w:r w:rsidRPr="00662468">
        <w:rPr>
          <w:rStyle w:val="s3"/>
          <w:sz w:val="2"/>
          <w:szCs w:val="2"/>
        </w:rPr>
        <w:t>.</w:t>
      </w:r>
      <w:r>
        <w:rPr>
          <w:sz w:val="2"/>
          <w:szCs w:val="2"/>
        </w:rPr>
        <w:t xml:space="preserve"> </w:t>
      </w:r>
      <w:r w:rsidRPr="00662468">
        <w:rPr>
          <w:sz w:val="2"/>
          <w:szCs w:val="2"/>
        </w:rPr>
        <w:t>This massive energy growth has led to increasing levels of fossil</w:t>
      </w:r>
      <w:r>
        <w:rPr>
          <w:sz w:val="2"/>
          <w:szCs w:val="2"/>
        </w:rPr>
        <w:t xml:space="preserve"> </w:t>
      </w:r>
      <w:r w:rsidRPr="00662468">
        <w:rPr>
          <w:sz w:val="2"/>
          <w:szCs w:val="2"/>
        </w:rPr>
        <w:t>imports. In 1993, energy imports emerged as a major concern to</w:t>
      </w:r>
      <w:r>
        <w:rPr>
          <w:sz w:val="2"/>
          <w:szCs w:val="2"/>
        </w:rPr>
        <w:t xml:space="preserve"> </w:t>
      </w:r>
      <w:r w:rsidRPr="00662468">
        <w:rPr>
          <w:sz w:val="2"/>
          <w:szCs w:val="2"/>
        </w:rPr>
        <w:t>Chinese planners as net imports of oil ended “three decades of self-</w:t>
      </w:r>
      <w:r>
        <w:rPr>
          <w:sz w:val="2"/>
          <w:szCs w:val="2"/>
        </w:rPr>
        <w:t xml:space="preserve"> </w:t>
      </w:r>
      <w:r w:rsidRPr="00662468">
        <w:rPr>
          <w:sz w:val="2"/>
          <w:szCs w:val="2"/>
        </w:rPr>
        <w:t xml:space="preserve">sufficiency.” </w:t>
      </w:r>
      <w:r w:rsidRPr="00662468">
        <w:rPr>
          <w:rStyle w:val="s2"/>
          <w:sz w:val="2"/>
          <w:szCs w:val="2"/>
        </w:rPr>
        <w:t xml:space="preserve">[29] </w:t>
      </w:r>
      <w:r w:rsidRPr="00662468">
        <w:rPr>
          <w:sz w:val="2"/>
          <w:szCs w:val="2"/>
        </w:rPr>
        <w:t>By 2009, soaring demand made China a net coal</w:t>
      </w:r>
      <w:r>
        <w:rPr>
          <w:sz w:val="2"/>
          <w:szCs w:val="2"/>
        </w:rPr>
        <w:t xml:space="preserve"> </w:t>
      </w:r>
      <w:r w:rsidRPr="00662468">
        <w:rPr>
          <w:rStyle w:val="s4"/>
          <w:sz w:val="2"/>
          <w:szCs w:val="2"/>
        </w:rPr>
        <w:t>importer; internal infrastructure constraints led to increasing</w:t>
      </w:r>
      <w:r w:rsidRPr="00662468">
        <w:rPr>
          <w:sz w:val="2"/>
          <w:szCs w:val="2"/>
        </w:rPr>
        <w:t>A.Q. Gilbert, B.K. Sovacool / Energy 141 (2017) 1671e 1680 1673</w:t>
      </w:r>
      <w:r>
        <w:rPr>
          <w:sz w:val="2"/>
          <w:szCs w:val="2"/>
        </w:rPr>
        <w:t xml:space="preserve"> </w:t>
      </w:r>
      <w:r w:rsidRPr="00662468">
        <w:rPr>
          <w:sz w:val="2"/>
          <w:szCs w:val="2"/>
        </w:rPr>
        <w:t>**figure omitted**</w:t>
      </w:r>
      <w:r>
        <w:rPr>
          <w:sz w:val="2"/>
          <w:szCs w:val="2"/>
        </w:rPr>
        <w:t xml:space="preserve"> </w:t>
      </w:r>
      <w:r w:rsidRPr="00662468">
        <w:rPr>
          <w:sz w:val="2"/>
          <w:szCs w:val="2"/>
        </w:rPr>
        <w:t>Fig. 1. Natural gas consumption, imports, and identified LNG applications by country.</w:t>
      </w:r>
      <w:r>
        <w:rPr>
          <w:sz w:val="2"/>
          <w:szCs w:val="2"/>
        </w:rPr>
        <w:t xml:space="preserve"> </w:t>
      </w:r>
      <w:r w:rsidRPr="00662468">
        <w:rPr>
          <w:sz w:val="2"/>
          <w:szCs w:val="2"/>
        </w:rPr>
        <w:t xml:space="preserve">Source: Natural Gas Statistics - </w:t>
      </w:r>
      <w:r w:rsidRPr="00662468">
        <w:rPr>
          <w:rStyle w:val="s2"/>
          <w:sz w:val="2"/>
          <w:szCs w:val="2"/>
        </w:rPr>
        <w:t>[16]</w:t>
      </w:r>
      <w:r w:rsidRPr="00662468">
        <w:rPr>
          <w:sz w:val="2"/>
          <w:szCs w:val="2"/>
        </w:rPr>
        <w:t>. Identified LNG Applications - this study. Note: Other refers to Commercial, Residential, and Transportation Sectors.</w:t>
      </w:r>
      <w:r>
        <w:rPr>
          <w:sz w:val="2"/>
          <w:szCs w:val="2"/>
        </w:rPr>
        <w:t xml:space="preserve"> </w:t>
      </w:r>
      <w:r w:rsidRPr="00662468">
        <w:rPr>
          <w:sz w:val="2"/>
          <w:szCs w:val="2"/>
        </w:rPr>
        <w:t xml:space="preserve">seaborne deliveries </w:t>
      </w:r>
      <w:r w:rsidRPr="00662468">
        <w:rPr>
          <w:rStyle w:val="s2"/>
          <w:sz w:val="2"/>
          <w:szCs w:val="2"/>
        </w:rPr>
        <w:t>[26]</w:t>
      </w:r>
      <w:r w:rsidRPr="00662468">
        <w:rPr>
          <w:sz w:val="2"/>
          <w:szCs w:val="2"/>
        </w:rPr>
        <w:t>. Despite investments in unconventional</w:t>
      </w:r>
      <w:r>
        <w:rPr>
          <w:sz w:val="2"/>
          <w:szCs w:val="2"/>
        </w:rPr>
        <w:t xml:space="preserve"> </w:t>
      </w:r>
      <w:r w:rsidRPr="00662468">
        <w:rPr>
          <w:sz w:val="2"/>
          <w:szCs w:val="2"/>
        </w:rPr>
        <w:t>sources of gas, such as coal-bed methane and shale gas, Chinese</w:t>
      </w:r>
      <w:r>
        <w:rPr>
          <w:sz w:val="2"/>
          <w:szCs w:val="2"/>
        </w:rPr>
        <w:t xml:space="preserve"> </w:t>
      </w:r>
      <w:r w:rsidRPr="00662468">
        <w:rPr>
          <w:sz w:val="2"/>
          <w:szCs w:val="2"/>
        </w:rPr>
        <w:t>demand for natural gas already requires large and quickly growing</w:t>
      </w:r>
      <w:r>
        <w:rPr>
          <w:sz w:val="2"/>
          <w:szCs w:val="2"/>
        </w:rPr>
        <w:t xml:space="preserve"> </w:t>
      </w:r>
      <w:r w:rsidRPr="00662468">
        <w:rPr>
          <w:sz w:val="2"/>
          <w:szCs w:val="2"/>
        </w:rPr>
        <w:t xml:space="preserve">levels of imports </w:t>
      </w:r>
      <w:r w:rsidRPr="00662468">
        <w:rPr>
          <w:rStyle w:val="s2"/>
          <w:sz w:val="2"/>
          <w:szCs w:val="2"/>
        </w:rPr>
        <w:t>[30]</w:t>
      </w:r>
      <w:r w:rsidRPr="00662468">
        <w:rPr>
          <w:sz w:val="2"/>
          <w:szCs w:val="2"/>
        </w:rPr>
        <w:t>. China is building many LNG terminals to</w:t>
      </w:r>
      <w:r>
        <w:rPr>
          <w:sz w:val="2"/>
          <w:szCs w:val="2"/>
        </w:rPr>
        <w:t xml:space="preserve"> </w:t>
      </w:r>
      <w:r w:rsidRPr="00662468">
        <w:rPr>
          <w:sz w:val="2"/>
          <w:szCs w:val="2"/>
        </w:rPr>
        <w:t>facilitate imports of LNG, along with a pipeline from Turkmenistan</w:t>
      </w:r>
      <w:r>
        <w:rPr>
          <w:sz w:val="2"/>
          <w:szCs w:val="2"/>
        </w:rPr>
        <w:t xml:space="preserve"> </w:t>
      </w:r>
      <w:r w:rsidRPr="00662468">
        <w:rPr>
          <w:sz w:val="2"/>
          <w:szCs w:val="2"/>
        </w:rPr>
        <w:t>and a recently signed gas deal with Russia.</w:t>
      </w:r>
      <w:r>
        <w:rPr>
          <w:sz w:val="2"/>
          <w:szCs w:val="2"/>
        </w:rPr>
        <w:t xml:space="preserve"> </w:t>
      </w:r>
      <w:r w:rsidRPr="00662468">
        <w:rPr>
          <w:sz w:val="2"/>
          <w:szCs w:val="2"/>
        </w:rPr>
        <w:t>Finally, heavy utilization of coal has led to the most severe and</w:t>
      </w:r>
      <w:r>
        <w:rPr>
          <w:sz w:val="2"/>
          <w:szCs w:val="2"/>
        </w:rPr>
        <w:t xml:space="preserve"> </w:t>
      </w:r>
      <w:r w:rsidRPr="00662468">
        <w:rPr>
          <w:sz w:val="2"/>
          <w:szCs w:val="2"/>
        </w:rPr>
        <w:t>pressing air pollution issues in the world, with deteriorating air</w:t>
      </w:r>
      <w:r>
        <w:rPr>
          <w:sz w:val="2"/>
          <w:szCs w:val="2"/>
        </w:rPr>
        <w:t xml:space="preserve"> </w:t>
      </w:r>
      <w:r w:rsidRPr="00662468">
        <w:rPr>
          <w:sz w:val="2"/>
          <w:szCs w:val="2"/>
        </w:rPr>
        <w:t>quality in many Chinese cities. This severe air pollution brings</w:t>
      </w:r>
      <w:r>
        <w:rPr>
          <w:sz w:val="2"/>
          <w:szCs w:val="2"/>
        </w:rPr>
        <w:t xml:space="preserve"> </w:t>
      </w:r>
      <w:r w:rsidRPr="00662468">
        <w:rPr>
          <w:sz w:val="2"/>
          <w:szCs w:val="2"/>
        </w:rPr>
        <w:t xml:space="preserve">signficant impacts on health and mortality to Chinese cities </w:t>
      </w:r>
      <w:r w:rsidRPr="00662468">
        <w:rPr>
          <w:rStyle w:val="s2"/>
          <w:sz w:val="2"/>
          <w:szCs w:val="2"/>
        </w:rPr>
        <w:t>[31]</w:t>
      </w:r>
      <w:r w:rsidRPr="00662468">
        <w:rPr>
          <w:sz w:val="2"/>
          <w:szCs w:val="2"/>
        </w:rPr>
        <w:t>.</w:t>
      </w:r>
      <w:r>
        <w:rPr>
          <w:sz w:val="2"/>
          <w:szCs w:val="2"/>
        </w:rPr>
        <w:t xml:space="preserve"> </w:t>
      </w:r>
      <w:r w:rsidRPr="00662468">
        <w:rPr>
          <w:sz w:val="2"/>
          <w:szCs w:val="2"/>
        </w:rPr>
        <w:t>Natural gas, which burns much cleaner than coal, could allow China</w:t>
      </w:r>
      <w:r>
        <w:rPr>
          <w:sz w:val="2"/>
          <w:szCs w:val="2"/>
        </w:rPr>
        <w:t xml:space="preserve"> </w:t>
      </w:r>
      <w:r w:rsidRPr="00662468">
        <w:rPr>
          <w:sz w:val="2"/>
          <w:szCs w:val="2"/>
        </w:rPr>
        <w:t>to reduce its coal dependency and mitigate air pollution in major</w:t>
      </w:r>
      <w:r>
        <w:rPr>
          <w:sz w:val="2"/>
          <w:szCs w:val="2"/>
        </w:rPr>
        <w:t xml:space="preserve"> </w:t>
      </w:r>
      <w:r w:rsidRPr="00662468">
        <w:rPr>
          <w:sz w:val="2"/>
          <w:szCs w:val="2"/>
        </w:rPr>
        <w:t>cities. However, China's ambitious domestic shale goals are facing</w:t>
      </w:r>
      <w:r>
        <w:rPr>
          <w:sz w:val="2"/>
          <w:szCs w:val="2"/>
        </w:rPr>
        <w:t xml:space="preserve"> </w:t>
      </w:r>
      <w:r w:rsidRPr="00662468">
        <w:rPr>
          <w:sz w:val="2"/>
          <w:szCs w:val="2"/>
        </w:rPr>
        <w:t>technology and infrastructure constraints.</w:t>
      </w:r>
      <w:r>
        <w:rPr>
          <w:sz w:val="2"/>
          <w:szCs w:val="2"/>
        </w:rPr>
        <w:t xml:space="preserve"> </w:t>
      </w:r>
      <w:r w:rsidRPr="00662468">
        <w:rPr>
          <w:sz w:val="2"/>
          <w:szCs w:val="2"/>
        </w:rPr>
        <w:t>Although US LNG could be used to meet rising gas demand, it is</w:t>
      </w:r>
      <w:r>
        <w:rPr>
          <w:sz w:val="2"/>
          <w:szCs w:val="2"/>
        </w:rPr>
        <w:t xml:space="preserve"> </w:t>
      </w:r>
      <w:r w:rsidRPr="00662468">
        <w:rPr>
          <w:sz w:val="2"/>
          <w:szCs w:val="2"/>
        </w:rPr>
        <w:t>likely that China will continue its strategy of diversifying its inter-</w:t>
      </w:r>
      <w:r>
        <w:rPr>
          <w:sz w:val="2"/>
          <w:szCs w:val="2"/>
        </w:rPr>
        <w:t xml:space="preserve"> </w:t>
      </w:r>
      <w:r w:rsidRPr="00662468">
        <w:rPr>
          <w:sz w:val="2"/>
          <w:szCs w:val="2"/>
        </w:rPr>
        <w:t>national natural gas sources, limiting the portion of US LNG that</w:t>
      </w:r>
      <w:r>
        <w:rPr>
          <w:sz w:val="2"/>
          <w:szCs w:val="2"/>
        </w:rPr>
        <w:t xml:space="preserve"> </w:t>
      </w:r>
      <w:r w:rsidRPr="00662468">
        <w:rPr>
          <w:sz w:val="2"/>
          <w:szCs w:val="2"/>
        </w:rPr>
        <w:t xml:space="preserve">would ow to China </w:t>
      </w:r>
      <w:r w:rsidRPr="00662468">
        <w:rPr>
          <w:rStyle w:val="s2"/>
          <w:sz w:val="2"/>
          <w:szCs w:val="2"/>
        </w:rPr>
        <w:t>[32]</w:t>
      </w:r>
      <w:r w:rsidRPr="00662468">
        <w:rPr>
          <w:sz w:val="2"/>
          <w:szCs w:val="2"/>
        </w:rPr>
        <w:t>. It is unclear whether natural gas imports</w:t>
      </w:r>
      <w:r>
        <w:rPr>
          <w:sz w:val="2"/>
          <w:szCs w:val="2"/>
        </w:rPr>
        <w:t xml:space="preserve"> </w:t>
      </w:r>
      <w:r w:rsidRPr="00662468">
        <w:rPr>
          <w:sz w:val="2"/>
          <w:szCs w:val="2"/>
        </w:rPr>
        <w:t>would displace existing coal consumption or would just be used to</w:t>
      </w:r>
      <w:r>
        <w:rPr>
          <w:sz w:val="2"/>
          <w:szCs w:val="2"/>
        </w:rPr>
        <w:t xml:space="preserve"> </w:t>
      </w:r>
      <w:r w:rsidRPr="00662468">
        <w:rPr>
          <w:sz w:val="2"/>
          <w:szCs w:val="2"/>
        </w:rPr>
        <w:t>meet rising energy demand. Further, pressing air quality issues</w:t>
      </w:r>
      <w:r>
        <w:rPr>
          <w:sz w:val="2"/>
          <w:szCs w:val="2"/>
        </w:rPr>
        <w:t xml:space="preserve"> </w:t>
      </w:r>
      <w:r w:rsidRPr="00662468">
        <w:rPr>
          <w:sz w:val="2"/>
          <w:szCs w:val="2"/>
        </w:rPr>
        <w:t>make replacing industrial or residential coal consumption more</w:t>
      </w:r>
      <w:r>
        <w:rPr>
          <w:sz w:val="2"/>
          <w:szCs w:val="2"/>
        </w:rPr>
        <w:t xml:space="preserve"> </w:t>
      </w:r>
      <w:r w:rsidRPr="00662468">
        <w:rPr>
          <w:sz w:val="2"/>
          <w:szCs w:val="2"/>
        </w:rPr>
        <w:t>urgent, as the power sector can utilize scrubbing technologies.</w:t>
      </w:r>
      <w:r>
        <w:rPr>
          <w:sz w:val="2"/>
          <w:szCs w:val="2"/>
        </w:rPr>
        <w:t xml:space="preserve"> </w:t>
      </w:r>
      <w:r w:rsidRPr="00662468">
        <w:rPr>
          <w:sz w:val="2"/>
          <w:szCs w:val="2"/>
        </w:rPr>
        <w:t>China's air pollution challenges are further intensified by its</w:t>
      </w:r>
      <w:r>
        <w:rPr>
          <w:sz w:val="2"/>
          <w:szCs w:val="2"/>
        </w:rPr>
        <w:t xml:space="preserve"> </w:t>
      </w:r>
      <w:r w:rsidRPr="00662468">
        <w:rPr>
          <w:sz w:val="2"/>
          <w:szCs w:val="2"/>
        </w:rPr>
        <w:t>recent international pledge at the Paris climate conference. China</w:t>
      </w:r>
      <w:r>
        <w:rPr>
          <w:sz w:val="2"/>
          <w:szCs w:val="2"/>
        </w:rPr>
        <w:t xml:space="preserve"> </w:t>
      </w:r>
      <w:r w:rsidRPr="00662468">
        <w:rPr>
          <w:sz w:val="2"/>
          <w:szCs w:val="2"/>
        </w:rPr>
        <w:t>pledged to peak its carbon dioxide emissions by 2030 (at the latest),</w:t>
      </w:r>
      <w:r>
        <w:rPr>
          <w:sz w:val="2"/>
          <w:szCs w:val="2"/>
        </w:rPr>
        <w:t xml:space="preserve"> </w:t>
      </w:r>
      <w:r w:rsidRPr="00662468">
        <w:rPr>
          <w:sz w:val="2"/>
          <w:szCs w:val="2"/>
        </w:rPr>
        <w:t>decrease CO2 GDP intensity by 60e65% from 2005 levels, and to</w:t>
      </w:r>
      <w:r>
        <w:rPr>
          <w:sz w:val="2"/>
          <w:szCs w:val="2"/>
        </w:rPr>
        <w:t xml:space="preserve"> </w:t>
      </w:r>
      <w:r w:rsidRPr="00662468">
        <w:rPr>
          <w:sz w:val="2"/>
          <w:szCs w:val="2"/>
        </w:rPr>
        <w:t>increase non-fossil fuel energy consumption to 20% of total energy</w:t>
      </w:r>
      <w:r>
        <w:rPr>
          <w:sz w:val="2"/>
          <w:szCs w:val="2"/>
        </w:rPr>
        <w:t xml:space="preserve"> </w:t>
      </w:r>
      <w:r w:rsidRPr="00662468">
        <w:rPr>
          <w:rStyle w:val="s2"/>
          <w:sz w:val="2"/>
          <w:szCs w:val="2"/>
        </w:rPr>
        <w:t>[33]</w:t>
      </w:r>
      <w:r w:rsidRPr="00662468">
        <w:rPr>
          <w:sz w:val="2"/>
          <w:szCs w:val="2"/>
        </w:rPr>
        <w:t>. The role that LNG could play in these activities could be</w:t>
      </w:r>
      <w:r>
        <w:rPr>
          <w:sz w:val="2"/>
          <w:szCs w:val="2"/>
        </w:rPr>
        <w:t xml:space="preserve"> </w:t>
      </w:r>
      <w:r w:rsidRPr="00662468">
        <w:rPr>
          <w:sz w:val="2"/>
          <w:szCs w:val="2"/>
        </w:rPr>
        <w:t>limited. In particular, U.S. LNG imports are likely to go to reducing</w:t>
      </w:r>
      <w:r>
        <w:rPr>
          <w:sz w:val="2"/>
          <w:szCs w:val="2"/>
        </w:rPr>
        <w:t xml:space="preserve"> </w:t>
      </w:r>
      <w:r w:rsidRPr="00662468">
        <w:rPr>
          <w:sz w:val="2"/>
          <w:szCs w:val="2"/>
        </w:rPr>
        <w:t>industrial coal consumption as opposed to electricity. From an air</w:t>
      </w:r>
      <w:r>
        <w:rPr>
          <w:sz w:val="2"/>
          <w:szCs w:val="2"/>
        </w:rPr>
        <w:t xml:space="preserve"> </w:t>
      </w:r>
      <w:r w:rsidRPr="00662468">
        <w:rPr>
          <w:sz w:val="2"/>
          <w:szCs w:val="2"/>
        </w:rPr>
        <w:t>pollution perspective this makes sense - as pollution control</w:t>
      </w:r>
      <w:r>
        <w:rPr>
          <w:sz w:val="2"/>
          <w:szCs w:val="2"/>
        </w:rPr>
        <w:t xml:space="preserve"> </w:t>
      </w:r>
      <w:r w:rsidRPr="00662468">
        <w:rPr>
          <w:sz w:val="2"/>
          <w:szCs w:val="2"/>
        </w:rPr>
        <w:t>technologies can be applied to electricity generators, LNG is a top</w:t>
      </w:r>
      <w:r>
        <w:rPr>
          <w:sz w:val="2"/>
          <w:szCs w:val="2"/>
        </w:rPr>
        <w:t xml:space="preserve"> </w:t>
      </w:r>
      <w:r w:rsidRPr="00662468">
        <w:rPr>
          <w:sz w:val="2"/>
          <w:szCs w:val="2"/>
        </w:rPr>
        <w:t>choice for reducing air pollutants from industrial emissions. As</w:t>
      </w:r>
      <w:r>
        <w:rPr>
          <w:sz w:val="2"/>
          <w:szCs w:val="2"/>
        </w:rPr>
        <w:t xml:space="preserve"> </w:t>
      </w:r>
      <w:r w:rsidRPr="00662468">
        <w:rPr>
          <w:sz w:val="2"/>
          <w:szCs w:val="2"/>
        </w:rPr>
        <w:t>described below, however, there are notable carbon tradeoffs that</w:t>
      </w:r>
      <w:r>
        <w:rPr>
          <w:sz w:val="2"/>
          <w:szCs w:val="2"/>
        </w:rPr>
        <w:t xml:space="preserve"> </w:t>
      </w:r>
      <w:r w:rsidRPr="00662468">
        <w:rPr>
          <w:sz w:val="2"/>
          <w:szCs w:val="2"/>
        </w:rPr>
        <w:t>would limit CO2 reductions from replacing industrial coal.</w:t>
      </w:r>
      <w:r>
        <w:rPr>
          <w:sz w:val="2"/>
          <w:szCs w:val="2"/>
        </w:rPr>
        <w:t xml:space="preserve"> </w:t>
      </w:r>
      <w:r w:rsidRPr="00662468">
        <w:rPr>
          <w:sz w:val="2"/>
          <w:szCs w:val="2"/>
        </w:rPr>
        <w:t>With the world's second largest population, a growing economy,</w:t>
      </w:r>
      <w:r>
        <w:rPr>
          <w:sz w:val="2"/>
          <w:szCs w:val="2"/>
        </w:rPr>
        <w:t xml:space="preserve"> </w:t>
      </w:r>
      <w:r w:rsidRPr="00662468">
        <w:rPr>
          <w:sz w:val="2"/>
          <w:szCs w:val="2"/>
        </w:rPr>
        <w:t>and pressing energy needs, India faces very similar energy</w:t>
      </w:r>
      <w:r>
        <w:rPr>
          <w:sz w:val="2"/>
          <w:szCs w:val="2"/>
        </w:rPr>
        <w:t xml:space="preserve"> </w:t>
      </w:r>
      <w:r w:rsidRPr="00662468">
        <w:rPr>
          <w:sz w:val="2"/>
          <w:szCs w:val="2"/>
        </w:rPr>
        <w:t>challenges to China: staggering increases in projected demand,</w:t>
      </w:r>
      <w:r>
        <w:rPr>
          <w:sz w:val="2"/>
          <w:szCs w:val="2"/>
        </w:rPr>
        <w:t xml:space="preserve"> </w:t>
      </w:r>
      <w:r w:rsidRPr="00662468">
        <w:rPr>
          <w:sz w:val="2"/>
          <w:szCs w:val="2"/>
        </w:rPr>
        <w:t>burgeoning dependence on imported energy, and severe infra-</w:t>
      </w:r>
      <w:r>
        <w:rPr>
          <w:sz w:val="2"/>
          <w:szCs w:val="2"/>
        </w:rPr>
        <w:t xml:space="preserve"> </w:t>
      </w:r>
      <w:r w:rsidRPr="00662468">
        <w:rPr>
          <w:sz w:val="2"/>
          <w:szCs w:val="2"/>
        </w:rPr>
        <w:t>structure constraints.</w:t>
      </w:r>
      <w:r>
        <w:rPr>
          <w:sz w:val="2"/>
          <w:szCs w:val="2"/>
        </w:rPr>
        <w:t xml:space="preserve"> </w:t>
      </w:r>
      <w:r w:rsidRPr="00662468">
        <w:rPr>
          <w:sz w:val="2"/>
          <w:szCs w:val="2"/>
        </w:rPr>
        <w:t>India's growing economy and population are dramatically</w:t>
      </w:r>
      <w:r>
        <w:rPr>
          <w:sz w:val="2"/>
          <w:szCs w:val="2"/>
        </w:rPr>
        <w:t xml:space="preserve"> </w:t>
      </w:r>
      <w:r w:rsidRPr="00662468">
        <w:rPr>
          <w:sz w:val="2"/>
          <w:szCs w:val="2"/>
        </w:rPr>
        <w:t>increasing demand for energy. With an installed capacity of</w:t>
      </w:r>
      <w:r>
        <w:rPr>
          <w:sz w:val="2"/>
          <w:szCs w:val="2"/>
        </w:rPr>
        <w:t xml:space="preserve"> </w:t>
      </w:r>
      <w:r w:rsidRPr="00662468">
        <w:rPr>
          <w:sz w:val="2"/>
          <w:szCs w:val="2"/>
        </w:rPr>
        <w:t>189,000 MW in 2010, India already consumes the fth largest</w:t>
      </w:r>
      <w:r>
        <w:rPr>
          <w:sz w:val="2"/>
          <w:szCs w:val="2"/>
        </w:rPr>
        <w:t xml:space="preserve"> </w:t>
      </w:r>
      <w:r w:rsidRPr="00662468">
        <w:rPr>
          <w:sz w:val="2"/>
          <w:szCs w:val="2"/>
        </w:rPr>
        <w:t>amount of electricity in the world. Coal- red thermoelectric power</w:t>
      </w:r>
      <w:r>
        <w:rPr>
          <w:sz w:val="2"/>
          <w:szCs w:val="2"/>
        </w:rPr>
        <w:t xml:space="preserve"> </w:t>
      </w:r>
      <w:r w:rsidRPr="00662468">
        <w:rPr>
          <w:sz w:val="2"/>
          <w:szCs w:val="2"/>
        </w:rPr>
        <w:t>plants produced about 71% of the country's electricity in</w:t>
      </w:r>
      <w:r>
        <w:rPr>
          <w:sz w:val="2"/>
          <w:szCs w:val="2"/>
        </w:rPr>
        <w:t xml:space="preserve"> </w:t>
      </w:r>
      <w:r w:rsidRPr="00662468">
        <w:rPr>
          <w:sz w:val="2"/>
          <w:szCs w:val="2"/>
        </w:rPr>
        <w:t>2011e2012, with nuclear, hydropower, diesel and natural gas</w:t>
      </w:r>
      <w:r>
        <w:rPr>
          <w:sz w:val="2"/>
          <w:szCs w:val="2"/>
        </w:rPr>
        <w:t xml:space="preserve"> </w:t>
      </w:r>
      <w:r w:rsidRPr="00662468">
        <w:rPr>
          <w:sz w:val="2"/>
          <w:szCs w:val="2"/>
        </w:rPr>
        <w:t xml:space="preserve">making up the remainder </w:t>
      </w:r>
      <w:r w:rsidRPr="00662468">
        <w:rPr>
          <w:rStyle w:val="s2"/>
          <w:sz w:val="2"/>
          <w:szCs w:val="2"/>
        </w:rPr>
        <w:t>[34]</w:t>
      </w:r>
      <w:r w:rsidRPr="00662468">
        <w:rPr>
          <w:sz w:val="2"/>
          <w:szCs w:val="2"/>
        </w:rPr>
        <w:t>. India is both the third largest con-</w:t>
      </w:r>
      <w:r>
        <w:rPr>
          <w:sz w:val="2"/>
          <w:szCs w:val="2"/>
        </w:rPr>
        <w:t xml:space="preserve"> </w:t>
      </w:r>
      <w:r w:rsidRPr="00662468">
        <w:rPr>
          <w:sz w:val="2"/>
          <w:szCs w:val="2"/>
        </w:rPr>
        <w:t>sumer and producer of coal in the world. However, India's elec-</w:t>
      </w:r>
      <w:r>
        <w:rPr>
          <w:sz w:val="2"/>
          <w:szCs w:val="2"/>
        </w:rPr>
        <w:t xml:space="preserve"> </w:t>
      </w:r>
      <w:r w:rsidRPr="00662468">
        <w:rPr>
          <w:sz w:val="2"/>
          <w:szCs w:val="2"/>
        </w:rPr>
        <w:t>tricity sector relies on low quality coal, rendering coal- red</w:t>
      </w:r>
      <w:r>
        <w:rPr>
          <w:sz w:val="2"/>
          <w:szCs w:val="2"/>
        </w:rPr>
        <w:t xml:space="preserve"> </w:t>
      </w:r>
      <w:r w:rsidRPr="00662468">
        <w:rPr>
          <w:sz w:val="2"/>
          <w:szCs w:val="2"/>
        </w:rPr>
        <w:t>electricity generation inefficient and necessitating the import of</w:t>
      </w:r>
      <w:r>
        <w:rPr>
          <w:sz w:val="2"/>
          <w:szCs w:val="2"/>
        </w:rPr>
        <w:t xml:space="preserve"> </w:t>
      </w:r>
      <w:r w:rsidRPr="00662468">
        <w:rPr>
          <w:sz w:val="2"/>
          <w:szCs w:val="2"/>
        </w:rPr>
        <w:t>metallurgical coal. Energy demand, for coal, natural gas, and oil is</w:t>
      </w:r>
      <w:r>
        <w:rPr>
          <w:sz w:val="2"/>
          <w:szCs w:val="2"/>
        </w:rPr>
        <w:t xml:space="preserve"> </w:t>
      </w:r>
      <w:r w:rsidRPr="00662468">
        <w:rPr>
          <w:sz w:val="2"/>
          <w:szCs w:val="2"/>
        </w:rPr>
        <w:t>projected to continue to grow rapidly in coming years.</w:t>
      </w:r>
      <w:r>
        <w:rPr>
          <w:sz w:val="2"/>
          <w:szCs w:val="2"/>
        </w:rPr>
        <w:t xml:space="preserve"> </w:t>
      </w:r>
      <w:r w:rsidRPr="00662468">
        <w:rPr>
          <w:sz w:val="2"/>
          <w:szCs w:val="2"/>
        </w:rPr>
        <w:t>As in China, escalating energy demand is worsening the need for</w:t>
      </w:r>
      <w:r>
        <w:rPr>
          <w:sz w:val="2"/>
          <w:szCs w:val="2"/>
        </w:rPr>
        <w:t xml:space="preserve"> </w:t>
      </w:r>
      <w:r w:rsidRPr="00662468">
        <w:rPr>
          <w:sz w:val="2"/>
          <w:szCs w:val="2"/>
        </w:rPr>
        <w:t>imports, which already supply about one-third of India's energy</w:t>
      </w:r>
      <w:r>
        <w:rPr>
          <w:sz w:val="2"/>
          <w:szCs w:val="2"/>
        </w:rPr>
        <w:t xml:space="preserve"> </w:t>
      </w:r>
      <w:r w:rsidRPr="00662468">
        <w:rPr>
          <w:sz w:val="2"/>
          <w:szCs w:val="2"/>
        </w:rPr>
        <w:t>consumption. The country imports its three major sources of en-</w:t>
      </w:r>
      <w:r>
        <w:rPr>
          <w:sz w:val="2"/>
          <w:szCs w:val="2"/>
        </w:rPr>
        <w:t xml:space="preserve"> </w:t>
      </w:r>
      <w:r w:rsidRPr="00662468">
        <w:rPr>
          <w:sz w:val="2"/>
          <w:szCs w:val="2"/>
        </w:rPr>
        <w:t>ergy - coal, oil and natural gas, albeit in varying degrees. The IEA</w:t>
      </w:r>
      <w:r>
        <w:rPr>
          <w:sz w:val="2"/>
          <w:szCs w:val="2"/>
        </w:rPr>
        <w:t xml:space="preserve"> </w:t>
      </w:r>
      <w:r w:rsidRPr="00662468">
        <w:rPr>
          <w:sz w:val="2"/>
          <w:szCs w:val="2"/>
        </w:rPr>
        <w:t xml:space="preserve">projects that by 2030, 91% of India's oil will be imported </w:t>
      </w:r>
      <w:r w:rsidRPr="00662468">
        <w:rPr>
          <w:rStyle w:val="s2"/>
          <w:sz w:val="2"/>
          <w:szCs w:val="2"/>
        </w:rPr>
        <w:t>[35]</w:t>
      </w:r>
      <w:r w:rsidRPr="00662468">
        <w:rPr>
          <w:sz w:val="2"/>
          <w:szCs w:val="2"/>
        </w:rPr>
        <w:t>.</w:t>
      </w:r>
      <w:r>
        <w:rPr>
          <w:sz w:val="2"/>
          <w:szCs w:val="2"/>
        </w:rPr>
        <w:t xml:space="preserve"> </w:t>
      </w:r>
      <w:r w:rsidRPr="00662468">
        <w:rPr>
          <w:sz w:val="2"/>
          <w:szCs w:val="2"/>
        </w:rPr>
        <w:t>Soaring demand and rising imports underlie India's most</w:t>
      </w:r>
      <w:r>
        <w:rPr>
          <w:sz w:val="2"/>
          <w:szCs w:val="2"/>
        </w:rPr>
        <w:t xml:space="preserve"> </w:t>
      </w:r>
      <w:r w:rsidRPr="00662468">
        <w:rPr>
          <w:sz w:val="2"/>
          <w:szCs w:val="2"/>
        </w:rPr>
        <w:t>pressing energy challenge: severe, persistent infrastructure con-</w:t>
      </w:r>
      <w:r>
        <w:rPr>
          <w:sz w:val="2"/>
          <w:szCs w:val="2"/>
        </w:rPr>
        <w:t xml:space="preserve"> </w:t>
      </w:r>
      <w:r w:rsidRPr="00662468">
        <w:rPr>
          <w:sz w:val="2"/>
          <w:szCs w:val="2"/>
        </w:rPr>
        <w:t>straints. The pace of infrastructure build out, including power lines,</w:t>
      </w:r>
      <w:r>
        <w:rPr>
          <w:sz w:val="2"/>
          <w:szCs w:val="2"/>
        </w:rPr>
        <w:t xml:space="preserve"> </w:t>
      </w:r>
      <w:r w:rsidRPr="00662468">
        <w:rPr>
          <w:sz w:val="2"/>
          <w:szCs w:val="2"/>
        </w:rPr>
        <w:t>coal transportation capability, and generation capacity, has not kept</w:t>
      </w:r>
      <w:r>
        <w:rPr>
          <w:sz w:val="2"/>
          <w:szCs w:val="2"/>
        </w:rPr>
        <w:t xml:space="preserve"> </w:t>
      </w:r>
      <w:r w:rsidRPr="00662468">
        <w:rPr>
          <w:sz w:val="2"/>
          <w:szCs w:val="2"/>
        </w:rPr>
        <w:t>up with demand. According to the Government's economic survey,</w:t>
      </w:r>
      <w:r>
        <w:rPr>
          <w:sz w:val="2"/>
          <w:szCs w:val="2"/>
        </w:rPr>
        <w:t xml:space="preserve"> </w:t>
      </w:r>
      <w:r w:rsidRPr="00662468">
        <w:rPr>
          <w:sz w:val="2"/>
          <w:szCs w:val="2"/>
        </w:rPr>
        <w:t>the gap in supply and demand of electricity was roughly 9% from</w:t>
      </w:r>
      <w:r>
        <w:rPr>
          <w:sz w:val="2"/>
          <w:szCs w:val="2"/>
        </w:rPr>
        <w:t xml:space="preserve"> </w:t>
      </w:r>
      <w:r w:rsidRPr="00662468">
        <w:rPr>
          <w:sz w:val="2"/>
          <w:szCs w:val="2"/>
        </w:rPr>
        <w:t>2007 to 2012. Despite adding 55,000 MW of new generation ca-</w:t>
      </w:r>
      <w:r>
        <w:rPr>
          <w:sz w:val="2"/>
          <w:szCs w:val="2"/>
        </w:rPr>
        <w:t xml:space="preserve"> </w:t>
      </w:r>
      <w:r w:rsidRPr="00662468">
        <w:rPr>
          <w:sz w:val="2"/>
          <w:szCs w:val="2"/>
        </w:rPr>
        <w:t>pacity the gap was expected to remain unchanged for the fiscal year</w:t>
      </w:r>
      <w:r>
        <w:rPr>
          <w:sz w:val="2"/>
          <w:szCs w:val="2"/>
        </w:rPr>
        <w:t xml:space="preserve"> </w:t>
      </w:r>
      <w:r w:rsidRPr="00662468">
        <w:rPr>
          <w:sz w:val="2"/>
          <w:szCs w:val="2"/>
        </w:rPr>
        <w:t>beginning in April 2012, with nearly 92,000 GW h (GWh) of de-</w:t>
      </w:r>
      <w:r>
        <w:rPr>
          <w:sz w:val="2"/>
          <w:szCs w:val="2"/>
        </w:rPr>
        <w:t xml:space="preserve"> </w:t>
      </w:r>
      <w:r w:rsidRPr="00662468">
        <w:rPr>
          <w:sz w:val="2"/>
          <w:szCs w:val="2"/>
        </w:rPr>
        <w:t xml:space="preserve">mand going unmet </w:t>
      </w:r>
      <w:r w:rsidRPr="00662468">
        <w:rPr>
          <w:rStyle w:val="s2"/>
          <w:sz w:val="2"/>
          <w:szCs w:val="2"/>
        </w:rPr>
        <w:t>[36]</w:t>
      </w:r>
      <w:r w:rsidRPr="00662468">
        <w:rPr>
          <w:sz w:val="2"/>
          <w:szCs w:val="2"/>
        </w:rPr>
        <w:t>. In July 2012, this daunting shortfall for</w:t>
      </w:r>
      <w:r>
        <w:rPr>
          <w:sz w:val="2"/>
          <w:szCs w:val="2"/>
        </w:rPr>
        <w:t xml:space="preserve"> </w:t>
      </w:r>
      <w:r w:rsidRPr="00662468">
        <w:rPr>
          <w:sz w:val="2"/>
          <w:szCs w:val="2"/>
        </w:rPr>
        <w:t>energy was partially responsible for the largest blackout in human</w:t>
      </w:r>
      <w:r>
        <w:rPr>
          <w:sz w:val="2"/>
          <w:szCs w:val="2"/>
        </w:rPr>
        <w:t xml:space="preserve"> </w:t>
      </w:r>
      <w:r w:rsidRPr="00662468">
        <w:rPr>
          <w:sz w:val="2"/>
          <w:szCs w:val="2"/>
        </w:rPr>
        <w:t xml:space="preserve">history, when 680 million people lost power on two days </w:t>
      </w:r>
      <w:r w:rsidRPr="00662468">
        <w:rPr>
          <w:rStyle w:val="s2"/>
          <w:sz w:val="2"/>
          <w:szCs w:val="2"/>
        </w:rPr>
        <w:t>[37]</w:t>
      </w:r>
      <w:r w:rsidRPr="00662468">
        <w:rPr>
          <w:sz w:val="2"/>
          <w:szCs w:val="2"/>
        </w:rPr>
        <w:t>.</w:t>
      </w:r>
      <w:r>
        <w:rPr>
          <w:sz w:val="2"/>
          <w:szCs w:val="2"/>
        </w:rPr>
        <w:t xml:space="preserve"> </w:t>
      </w:r>
      <w:r w:rsidRPr="00662468">
        <w:rPr>
          <w:sz w:val="2"/>
          <w:szCs w:val="2"/>
        </w:rPr>
        <w:t>Rolling blackouts continue to this day. India is thus looking for LNG</w:t>
      </w:r>
      <w:r>
        <w:rPr>
          <w:sz w:val="2"/>
          <w:szCs w:val="2"/>
        </w:rPr>
        <w:t xml:space="preserve"> </w:t>
      </w:r>
      <w:r w:rsidRPr="00662468">
        <w:rPr>
          <w:sz w:val="2"/>
          <w:szCs w:val="2"/>
        </w:rPr>
        <w:t>and other energy sources to fill the energy supply and infrastruc-</w:t>
      </w:r>
      <w:r>
        <w:rPr>
          <w:sz w:val="2"/>
          <w:szCs w:val="2"/>
        </w:rPr>
        <w:t xml:space="preserve"> </w:t>
      </w:r>
      <w:r w:rsidRPr="00662468">
        <w:rPr>
          <w:sz w:val="2"/>
          <w:szCs w:val="2"/>
        </w:rPr>
        <w:t>ture gap in virtually any way possible.</w:t>
      </w:r>
      <w:r>
        <w:rPr>
          <w:sz w:val="2"/>
          <w:szCs w:val="2"/>
        </w:rPr>
        <w:t xml:space="preserve"> </w:t>
      </w:r>
      <w:r w:rsidRPr="00662468">
        <w:rPr>
          <w:sz w:val="2"/>
          <w:szCs w:val="2"/>
        </w:rPr>
        <w:t>More so than any other country in our analysis, US LNG exports</w:t>
      </w:r>
      <w:r>
        <w:rPr>
          <w:sz w:val="2"/>
          <w:szCs w:val="2"/>
        </w:rPr>
        <w:t xml:space="preserve"> </w:t>
      </w:r>
      <w:r w:rsidRPr="00662468">
        <w:rPr>
          <w:sz w:val="2"/>
          <w:szCs w:val="2"/>
        </w:rPr>
        <w:t>to India are likely to serve additional energy demand and are very</w:t>
      </w:r>
      <w:r w:rsidRPr="00662468">
        <w:rPr>
          <w:rStyle w:val="s1"/>
          <w:sz w:val="2"/>
          <w:szCs w:val="2"/>
        </w:rPr>
        <w:t>1674</w:t>
      </w:r>
      <w:r>
        <w:rPr>
          <w:sz w:val="2"/>
          <w:szCs w:val="2"/>
        </w:rPr>
        <w:t xml:space="preserve"> </w:t>
      </w:r>
      <w:r w:rsidRPr="00662468">
        <w:rPr>
          <w:sz w:val="2"/>
          <w:szCs w:val="2"/>
        </w:rPr>
        <w:t>A.Q. Gilbert, B.K. Sovacool / Energy 141 (2017) 1671e 1680</w:t>
      </w:r>
      <w:r>
        <w:rPr>
          <w:sz w:val="2"/>
          <w:szCs w:val="2"/>
        </w:rPr>
        <w:t xml:space="preserve"> </w:t>
      </w:r>
      <w:r w:rsidRPr="00662468">
        <w:rPr>
          <w:sz w:val="2"/>
          <w:szCs w:val="2"/>
        </w:rPr>
        <w:t>unlikely to displace coal use. This is especially true in light of India's</w:t>
      </w:r>
      <w:r>
        <w:rPr>
          <w:sz w:val="2"/>
          <w:szCs w:val="2"/>
        </w:rPr>
        <w:t xml:space="preserve"> </w:t>
      </w:r>
      <w:r w:rsidRPr="00662468">
        <w:rPr>
          <w:sz w:val="2"/>
          <w:szCs w:val="2"/>
        </w:rPr>
        <w:t>pledge at the Paris climate conference: to install 175 GW of</w:t>
      </w:r>
      <w:r>
        <w:rPr>
          <w:sz w:val="2"/>
          <w:szCs w:val="2"/>
        </w:rPr>
        <w:t xml:space="preserve"> </w:t>
      </w:r>
      <w:r w:rsidRPr="00662468">
        <w:rPr>
          <w:sz w:val="2"/>
          <w:szCs w:val="2"/>
        </w:rPr>
        <w:t>renewable capacity by 2020, reduce CO2 GDP emissions intensity</w:t>
      </w:r>
      <w:r>
        <w:rPr>
          <w:sz w:val="2"/>
          <w:szCs w:val="2"/>
        </w:rPr>
        <w:t xml:space="preserve"> </w:t>
      </w:r>
      <w:r w:rsidRPr="00662468">
        <w:rPr>
          <w:sz w:val="2"/>
          <w:szCs w:val="2"/>
        </w:rPr>
        <w:t>33e35% below 2005 levels by 2030, and increase non-fossil fuel</w:t>
      </w:r>
      <w:r>
        <w:rPr>
          <w:sz w:val="2"/>
          <w:szCs w:val="2"/>
        </w:rPr>
        <w:t xml:space="preserve"> </w:t>
      </w:r>
      <w:r w:rsidRPr="00662468">
        <w:rPr>
          <w:sz w:val="2"/>
          <w:szCs w:val="2"/>
        </w:rPr>
        <w:t xml:space="preserve">share of power capacity to 40% by 2030 </w:t>
      </w:r>
      <w:r w:rsidRPr="00662468">
        <w:rPr>
          <w:rStyle w:val="s2"/>
          <w:sz w:val="2"/>
          <w:szCs w:val="2"/>
        </w:rPr>
        <w:t>[38]</w:t>
      </w:r>
      <w:r w:rsidRPr="00662468">
        <w:rPr>
          <w:sz w:val="2"/>
          <w:szCs w:val="2"/>
        </w:rPr>
        <w:t>. None of these pledges</w:t>
      </w:r>
      <w:r>
        <w:rPr>
          <w:sz w:val="2"/>
          <w:szCs w:val="2"/>
        </w:rPr>
        <w:t xml:space="preserve"> </w:t>
      </w:r>
      <w:r w:rsidRPr="00662468">
        <w:rPr>
          <w:sz w:val="2"/>
          <w:szCs w:val="2"/>
        </w:rPr>
        <w:t>are absolute: as they are relative, they open the door for significant</w:t>
      </w:r>
      <w:r>
        <w:rPr>
          <w:sz w:val="2"/>
          <w:szCs w:val="2"/>
        </w:rPr>
        <w:t xml:space="preserve"> </w:t>
      </w:r>
      <w:r w:rsidRPr="00662468">
        <w:rPr>
          <w:sz w:val="2"/>
          <w:szCs w:val="2"/>
        </w:rPr>
        <w:t>increases in overall energy demand even as CO2 intensity</w:t>
      </w:r>
      <w:r>
        <w:rPr>
          <w:sz w:val="2"/>
          <w:szCs w:val="2"/>
        </w:rPr>
        <w:t xml:space="preserve"> </w:t>
      </w:r>
      <w:r w:rsidRPr="00662468">
        <w:rPr>
          <w:sz w:val="2"/>
          <w:szCs w:val="2"/>
        </w:rPr>
        <w:t>decreases.</w:t>
      </w:r>
      <w:r>
        <w:rPr>
          <w:sz w:val="2"/>
          <w:szCs w:val="2"/>
        </w:rPr>
        <w:t xml:space="preserve"> </w:t>
      </w:r>
      <w:r w:rsidRPr="00662468">
        <w:rPr>
          <w:sz w:val="2"/>
          <w:szCs w:val="2"/>
        </w:rPr>
        <w:t>with distribution emissions removed. The 2.93% and 5.87% leakage</w:t>
      </w:r>
      <w:r>
        <w:rPr>
          <w:sz w:val="2"/>
          <w:szCs w:val="2"/>
        </w:rPr>
        <w:t xml:space="preserve"> </w:t>
      </w:r>
      <w:r w:rsidRPr="00662468">
        <w:rPr>
          <w:sz w:val="2"/>
          <w:szCs w:val="2"/>
        </w:rPr>
        <w:t>cases are based on worst case leakage scenarios from Brandt et al.,</w:t>
      </w:r>
      <w:r>
        <w:rPr>
          <w:sz w:val="2"/>
          <w:szCs w:val="2"/>
        </w:rPr>
        <w:t xml:space="preserve"> </w:t>
      </w:r>
      <w:r w:rsidRPr="00662468">
        <w:rPr>
          <w:sz w:val="2"/>
          <w:szCs w:val="2"/>
        </w:rPr>
        <w:t>similarly modified to remove a representative proportion for dis-</w:t>
      </w:r>
      <w:r>
        <w:rPr>
          <w:sz w:val="2"/>
          <w:szCs w:val="2"/>
        </w:rPr>
        <w:t xml:space="preserve"> </w:t>
      </w:r>
      <w:r w:rsidRPr="00662468">
        <w:rPr>
          <w:sz w:val="2"/>
          <w:szCs w:val="2"/>
        </w:rPr>
        <w:t xml:space="preserve">tribution </w:t>
      </w:r>
      <w:r w:rsidRPr="00662468">
        <w:rPr>
          <w:rStyle w:val="s2"/>
          <w:sz w:val="2"/>
          <w:szCs w:val="2"/>
        </w:rPr>
        <w:t>[6]</w:t>
      </w:r>
      <w:r w:rsidRPr="00662468">
        <w:rPr>
          <w:sz w:val="2"/>
          <w:szCs w:val="2"/>
        </w:rPr>
        <w:t>. These leakage scenarios are applied to international</w:t>
      </w:r>
      <w:r>
        <w:rPr>
          <w:sz w:val="2"/>
          <w:szCs w:val="2"/>
        </w:rPr>
        <w:t xml:space="preserve"> </w:t>
      </w:r>
      <w:r w:rsidRPr="00662468">
        <w:rPr>
          <w:sz w:val="2"/>
          <w:szCs w:val="2"/>
        </w:rPr>
        <w:t>LNG cases as well as the domestic coal to gas fuel switching case. As</w:t>
      </w:r>
      <w:r>
        <w:rPr>
          <w:sz w:val="2"/>
          <w:szCs w:val="2"/>
        </w:rPr>
        <w:t xml:space="preserve"> </w:t>
      </w:r>
      <w:r w:rsidRPr="00662468">
        <w:rPr>
          <w:sz w:val="2"/>
          <w:szCs w:val="2"/>
        </w:rPr>
        <w:t>such, the greenhouse gas benefits of replacing domestic coal in</w:t>
      </w:r>
      <w:r>
        <w:rPr>
          <w:sz w:val="2"/>
          <w:szCs w:val="2"/>
        </w:rPr>
        <w:t xml:space="preserve"> </w:t>
      </w:r>
      <w:r w:rsidRPr="00662468">
        <w:rPr>
          <w:sz w:val="2"/>
          <w:szCs w:val="2"/>
        </w:rPr>
        <w:t>each scenario compared to international consumption are likely</w:t>
      </w:r>
      <w:r>
        <w:rPr>
          <w:sz w:val="2"/>
          <w:szCs w:val="2"/>
        </w:rPr>
        <w:t xml:space="preserve"> </w:t>
      </w:r>
      <w:r w:rsidRPr="00662468">
        <w:rPr>
          <w:sz w:val="2"/>
          <w:szCs w:val="2"/>
        </w:rPr>
        <w:t>higher than indicated in the main body of the study. International</w:t>
      </w:r>
      <w:r>
        <w:rPr>
          <w:sz w:val="2"/>
          <w:szCs w:val="2"/>
        </w:rPr>
        <w:t xml:space="preserve"> </w:t>
      </w:r>
      <w:r w:rsidRPr="00662468">
        <w:rPr>
          <w:sz w:val="2"/>
          <w:szCs w:val="2"/>
        </w:rPr>
        <w:t>applications would likely have some leakage between the regasifi-</w:t>
      </w:r>
      <w:r>
        <w:rPr>
          <w:sz w:val="2"/>
          <w:szCs w:val="2"/>
        </w:rPr>
        <w:t xml:space="preserve"> </w:t>
      </w:r>
      <w:r w:rsidRPr="00662468">
        <w:rPr>
          <w:sz w:val="2"/>
          <w:szCs w:val="2"/>
        </w:rPr>
        <w:t>cation and consumption processes. This would lower the break-</w:t>
      </w:r>
      <w:r>
        <w:rPr>
          <w:sz w:val="2"/>
          <w:szCs w:val="2"/>
        </w:rPr>
        <w:t xml:space="preserve"> </w:t>
      </w:r>
      <w:r w:rsidRPr="00662468">
        <w:rPr>
          <w:sz w:val="2"/>
          <w:szCs w:val="2"/>
        </w:rPr>
        <w:t>even additionality rate for LNG applications and increase the</w:t>
      </w:r>
      <w:r>
        <w:rPr>
          <w:sz w:val="2"/>
          <w:szCs w:val="2"/>
        </w:rPr>
        <w:t xml:space="preserve"> </w:t>
      </w:r>
      <w:r w:rsidRPr="00662468">
        <w:rPr>
          <w:sz w:val="2"/>
          <w:szCs w:val="2"/>
        </w:rPr>
        <w:t>emissions benefits of using gas domestically to replace coal.</w:t>
      </w:r>
      <w:r>
        <w:rPr>
          <w:sz w:val="2"/>
          <w:szCs w:val="2"/>
        </w:rPr>
        <w:t xml:space="preserve"> </w:t>
      </w:r>
      <w:r w:rsidRPr="00662468">
        <w:rPr>
          <w:sz w:val="2"/>
          <w:szCs w:val="2"/>
        </w:rPr>
        <w:t>3. Methods</w:t>
      </w:r>
      <w:r>
        <w:rPr>
          <w:sz w:val="2"/>
          <w:szCs w:val="2"/>
        </w:rPr>
        <w:t xml:space="preserve"> </w:t>
      </w:r>
      <w:r w:rsidRPr="00662468">
        <w:rPr>
          <w:sz w:val="2"/>
          <w:szCs w:val="2"/>
        </w:rPr>
        <w:t>3.1. Normalizing emissions and selecting end-uses</w:t>
      </w:r>
      <w:r>
        <w:rPr>
          <w:sz w:val="2"/>
          <w:szCs w:val="2"/>
        </w:rPr>
        <w:t xml:space="preserve"> </w:t>
      </w:r>
      <w:r w:rsidRPr="00662468">
        <w:rPr>
          <w:sz w:val="2"/>
          <w:szCs w:val="2"/>
        </w:rPr>
        <w:t>Two central tenants underlie the technology portion of our</w:t>
      </w:r>
      <w:r>
        <w:rPr>
          <w:sz w:val="2"/>
          <w:szCs w:val="2"/>
        </w:rPr>
        <w:t xml:space="preserve"> </w:t>
      </w:r>
      <w:r w:rsidRPr="00662468">
        <w:rPr>
          <w:sz w:val="2"/>
          <w:szCs w:val="2"/>
        </w:rPr>
        <w:t>hybrid lifecycle energy strategy analysis: emissions normaliza-</w:t>
      </w:r>
      <w:r>
        <w:rPr>
          <w:sz w:val="2"/>
          <w:szCs w:val="2"/>
        </w:rPr>
        <w:t xml:space="preserve"> </w:t>
      </w:r>
      <w:r w:rsidRPr="00662468">
        <w:rPr>
          <w:sz w:val="2"/>
          <w:szCs w:val="2"/>
        </w:rPr>
        <w:t>tion and the breadth of technologies examined.</w:t>
      </w:r>
      <w:r>
        <w:rPr>
          <w:sz w:val="2"/>
          <w:szCs w:val="2"/>
        </w:rPr>
        <w:t xml:space="preserve"> </w:t>
      </w:r>
      <w:r w:rsidRPr="00662468">
        <w:rPr>
          <w:sz w:val="2"/>
          <w:szCs w:val="2"/>
        </w:rPr>
        <w:t>First, normalization is necessary because the cumulative global</w:t>
      </w:r>
      <w:r>
        <w:rPr>
          <w:sz w:val="2"/>
          <w:szCs w:val="2"/>
        </w:rPr>
        <w:t xml:space="preserve"> </w:t>
      </w:r>
      <w:r w:rsidRPr="00662468">
        <w:rPr>
          <w:sz w:val="2"/>
          <w:szCs w:val="2"/>
        </w:rPr>
        <w:t>climate impact of US LNG exports will depend on the magnitude of</w:t>
      </w:r>
      <w:r>
        <w:rPr>
          <w:sz w:val="2"/>
          <w:szCs w:val="2"/>
        </w:rPr>
        <w:t xml:space="preserve"> </w:t>
      </w:r>
      <w:r w:rsidRPr="00662468">
        <w:rPr>
          <w:sz w:val="2"/>
          <w:szCs w:val="2"/>
        </w:rPr>
        <w:t>exports and how LNG is used. However, decision making for LNG</w:t>
      </w:r>
      <w:r>
        <w:rPr>
          <w:sz w:val="2"/>
          <w:szCs w:val="2"/>
        </w:rPr>
        <w:t xml:space="preserve"> </w:t>
      </w:r>
      <w:r w:rsidRPr="00662468">
        <w:rPr>
          <w:sz w:val="2"/>
          <w:szCs w:val="2"/>
        </w:rPr>
        <w:t>exports is currently made on a project-by-project basis. This paper</w:t>
      </w:r>
      <w:r>
        <w:rPr>
          <w:sz w:val="2"/>
          <w:szCs w:val="2"/>
        </w:rPr>
        <w:t xml:space="preserve"> </w:t>
      </w:r>
      <w:r w:rsidRPr="00662468">
        <w:rPr>
          <w:sz w:val="2"/>
          <w:szCs w:val="2"/>
        </w:rPr>
        <w:t>normalizes the potential positive or negative lifecycle emissions</w:t>
      </w:r>
      <w:r>
        <w:rPr>
          <w:sz w:val="2"/>
          <w:szCs w:val="2"/>
        </w:rPr>
        <w:t xml:space="preserve"> </w:t>
      </w:r>
      <w:r w:rsidRPr="00662468">
        <w:rPr>
          <w:sz w:val="2"/>
          <w:szCs w:val="2"/>
        </w:rPr>
        <w:t>from each potential use of exported LNG into a commonly used</w:t>
      </w:r>
      <w:r>
        <w:rPr>
          <w:sz w:val="2"/>
          <w:szCs w:val="2"/>
        </w:rPr>
        <w:t xml:space="preserve"> </w:t>
      </w:r>
      <w:r w:rsidRPr="00662468">
        <w:rPr>
          <w:sz w:val="2"/>
          <w:szCs w:val="2"/>
        </w:rPr>
        <w:t>industry and government metric, Bcf/day. By normalizing emis-</w:t>
      </w:r>
      <w:r>
        <w:rPr>
          <w:sz w:val="2"/>
          <w:szCs w:val="2"/>
        </w:rPr>
        <w:t xml:space="preserve"> </w:t>
      </w:r>
      <w:r w:rsidRPr="00662468">
        <w:rPr>
          <w:sz w:val="2"/>
          <w:szCs w:val="2"/>
        </w:rPr>
        <w:t>sions impacts into a 1 Bcf/day metric, the climate impacts from</w:t>
      </w:r>
      <w:r>
        <w:rPr>
          <w:sz w:val="2"/>
          <w:szCs w:val="2"/>
        </w:rPr>
        <w:t xml:space="preserve"> </w:t>
      </w:r>
      <w:r w:rsidRPr="00662468">
        <w:rPr>
          <w:sz w:val="2"/>
          <w:szCs w:val="2"/>
        </w:rPr>
        <w:t>individual export projects can be analyzed. Importantly, this</w:t>
      </w:r>
      <w:r>
        <w:rPr>
          <w:sz w:val="2"/>
          <w:szCs w:val="2"/>
        </w:rPr>
        <w:t xml:space="preserve"> </w:t>
      </w:r>
      <w:r w:rsidRPr="00662468">
        <w:rPr>
          <w:sz w:val="2"/>
          <w:szCs w:val="2"/>
        </w:rPr>
        <w:t>normalization also allows a comparison between different uses of</w:t>
      </w:r>
      <w:r>
        <w:rPr>
          <w:sz w:val="2"/>
          <w:szCs w:val="2"/>
        </w:rPr>
        <w:t xml:space="preserve"> </w:t>
      </w:r>
      <w:r w:rsidRPr="00662468">
        <w:rPr>
          <w:sz w:val="2"/>
          <w:szCs w:val="2"/>
        </w:rPr>
        <w:t>natural gas, critical when examining emissions outside of the</w:t>
      </w:r>
      <w:r>
        <w:rPr>
          <w:sz w:val="2"/>
          <w:szCs w:val="2"/>
        </w:rPr>
        <w:t xml:space="preserve"> </w:t>
      </w:r>
      <w:r w:rsidRPr="00662468">
        <w:rPr>
          <w:sz w:val="2"/>
          <w:szCs w:val="2"/>
        </w:rPr>
        <w:t>United States. Normal metrics for electricity emissions, such as kg/</w:t>
      </w:r>
      <w:r>
        <w:rPr>
          <w:sz w:val="2"/>
          <w:szCs w:val="2"/>
        </w:rPr>
        <w:t xml:space="preserve"> </w:t>
      </w:r>
      <w:r w:rsidRPr="00662468">
        <w:rPr>
          <w:sz w:val="2"/>
          <w:szCs w:val="2"/>
        </w:rPr>
        <w:t>MWh, and industry emissions, such as emissions/heat output, can</w:t>
      </w:r>
      <w:r>
        <w:rPr>
          <w:sz w:val="2"/>
          <w:szCs w:val="2"/>
        </w:rPr>
        <w:t xml:space="preserve"> </w:t>
      </w:r>
      <w:r w:rsidRPr="00662468">
        <w:rPr>
          <w:sz w:val="2"/>
          <w:szCs w:val="2"/>
        </w:rPr>
        <w:t>be readily converted into the Bcf/day metric.</w:t>
      </w:r>
      <w:r>
        <w:rPr>
          <w:sz w:val="2"/>
          <w:szCs w:val="2"/>
        </w:rPr>
        <w:t xml:space="preserve"> </w:t>
      </w:r>
      <w:r w:rsidRPr="00662468">
        <w:rPr>
          <w:sz w:val="2"/>
          <w:szCs w:val="2"/>
        </w:rPr>
        <w:t>Second, the examination of multiple applications and technol-</w:t>
      </w:r>
      <w:r>
        <w:rPr>
          <w:sz w:val="2"/>
          <w:szCs w:val="2"/>
        </w:rPr>
        <w:t xml:space="preserve"> </w:t>
      </w:r>
      <w:r w:rsidRPr="00662468">
        <w:rPr>
          <w:sz w:val="2"/>
          <w:szCs w:val="2"/>
        </w:rPr>
        <w:t>ogies is necessary because natural gas is a versatile fuel and can be</w:t>
      </w:r>
      <w:r>
        <w:rPr>
          <w:sz w:val="2"/>
          <w:szCs w:val="2"/>
        </w:rPr>
        <w:t xml:space="preserve"> </w:t>
      </w:r>
      <w:r w:rsidRPr="00662468">
        <w:rPr>
          <w:sz w:val="2"/>
          <w:szCs w:val="2"/>
        </w:rPr>
        <w:t>used for electricity, heating, transportation, or as an industrial</w:t>
      </w:r>
      <w:r>
        <w:rPr>
          <w:sz w:val="2"/>
          <w:szCs w:val="2"/>
        </w:rPr>
        <w:t xml:space="preserve"> </w:t>
      </w:r>
      <w:r w:rsidRPr="00662468">
        <w:rPr>
          <w:sz w:val="2"/>
          <w:szCs w:val="2"/>
        </w:rPr>
        <w:t>feedstock. In assessing lifecycle impacts from US exports, many</w:t>
      </w:r>
      <w:r>
        <w:rPr>
          <w:sz w:val="2"/>
          <w:szCs w:val="2"/>
        </w:rPr>
        <w:t xml:space="preserve"> </w:t>
      </w:r>
      <w:r w:rsidRPr="00662468">
        <w:rPr>
          <w:sz w:val="2"/>
          <w:szCs w:val="2"/>
        </w:rPr>
        <w:t>existing government and industry analyses assume that liquefied</w:t>
      </w:r>
      <w:r>
        <w:rPr>
          <w:sz w:val="2"/>
          <w:szCs w:val="2"/>
        </w:rPr>
        <w:t xml:space="preserve"> </w:t>
      </w:r>
      <w:r w:rsidRPr="00662468">
        <w:rPr>
          <w:sz w:val="2"/>
          <w:szCs w:val="2"/>
        </w:rPr>
        <w:t>natural gas will replace coal for electric generation. This represents</w:t>
      </w:r>
      <w:r>
        <w:rPr>
          <w:sz w:val="2"/>
          <w:szCs w:val="2"/>
        </w:rPr>
        <w:t xml:space="preserve"> </w:t>
      </w:r>
      <w:r w:rsidRPr="00662468">
        <w:rPr>
          <w:sz w:val="2"/>
          <w:szCs w:val="2"/>
        </w:rPr>
        <w:t>the dominant paradigm in the United States, where coal is used</w:t>
      </w:r>
      <w:r>
        <w:rPr>
          <w:sz w:val="2"/>
          <w:szCs w:val="2"/>
        </w:rPr>
        <w:t xml:space="preserve"> </w:t>
      </w:r>
      <w:r w:rsidRPr="00662468">
        <w:rPr>
          <w:sz w:val="2"/>
          <w:szCs w:val="2"/>
        </w:rPr>
        <w:t>almost exclusively for electricity and where increased natural gas</w:t>
      </w:r>
      <w:r>
        <w:rPr>
          <w:sz w:val="2"/>
          <w:szCs w:val="2"/>
        </w:rPr>
        <w:t xml:space="preserve"> </w:t>
      </w:r>
      <w:r w:rsidRPr="00662468">
        <w:rPr>
          <w:sz w:val="2"/>
          <w:szCs w:val="2"/>
        </w:rPr>
        <w:t>production frequently offsets coal for electricity generation. How-</w:t>
      </w:r>
      <w:r>
        <w:rPr>
          <w:sz w:val="2"/>
          <w:szCs w:val="2"/>
        </w:rPr>
        <w:t xml:space="preserve"> </w:t>
      </w:r>
      <w:r w:rsidRPr="00662468">
        <w:rPr>
          <w:sz w:val="2"/>
          <w:szCs w:val="2"/>
        </w:rPr>
        <w:t>ever, this paradigm is not dominant in most of the countries that</w:t>
      </w:r>
      <w:r>
        <w:rPr>
          <w:sz w:val="2"/>
          <w:szCs w:val="2"/>
        </w:rPr>
        <w:t xml:space="preserve"> </w:t>
      </w:r>
      <w:r w:rsidRPr="00662468">
        <w:rPr>
          <w:sz w:val="2"/>
          <w:szCs w:val="2"/>
        </w:rPr>
        <w:t>would use US LNG exports. A complete analysis of the lifecycle</w:t>
      </w:r>
      <w:r>
        <w:rPr>
          <w:sz w:val="2"/>
          <w:szCs w:val="2"/>
        </w:rPr>
        <w:t xml:space="preserve"> </w:t>
      </w:r>
      <w:r w:rsidRPr="00662468">
        <w:rPr>
          <w:sz w:val="2"/>
          <w:szCs w:val="2"/>
        </w:rPr>
        <w:t>emissions of LNG needs to address all potential uses, of which this</w:t>
      </w:r>
      <w:r>
        <w:rPr>
          <w:sz w:val="2"/>
          <w:szCs w:val="2"/>
        </w:rPr>
        <w:t xml:space="preserve"> </w:t>
      </w:r>
      <w:r w:rsidRPr="00662468">
        <w:rPr>
          <w:sz w:val="2"/>
          <w:szCs w:val="2"/>
        </w:rPr>
        <w:t>study examines eleven.</w:t>
      </w:r>
      <w:r>
        <w:rPr>
          <w:sz w:val="2"/>
          <w:szCs w:val="2"/>
        </w:rPr>
        <w:t xml:space="preserve"> </w:t>
      </w:r>
      <w:r w:rsidRPr="00662468">
        <w:rPr>
          <w:sz w:val="2"/>
          <w:szCs w:val="2"/>
        </w:rPr>
        <w:t>3.2. Justification for leakage scenarios</w:t>
      </w:r>
      <w:r>
        <w:rPr>
          <w:sz w:val="2"/>
          <w:szCs w:val="2"/>
        </w:rPr>
        <w:t xml:space="preserve"> </w:t>
      </w:r>
      <w:r w:rsidRPr="00662468">
        <w:rPr>
          <w:sz w:val="2"/>
          <w:szCs w:val="2"/>
        </w:rPr>
        <w:t>The three leakage scenarios developed in this study, 1.45%,</w:t>
      </w:r>
      <w:r>
        <w:rPr>
          <w:sz w:val="2"/>
          <w:szCs w:val="2"/>
        </w:rPr>
        <w:t xml:space="preserve"> </w:t>
      </w:r>
      <w:r w:rsidRPr="00662468">
        <w:rPr>
          <w:sz w:val="2"/>
          <w:szCs w:val="2"/>
        </w:rPr>
        <w:t xml:space="preserve">2.93%, and 5.87%, are based on data from EPA and Brandt et al. </w:t>
      </w:r>
      <w:r w:rsidRPr="00662468">
        <w:rPr>
          <w:rStyle w:val="s2"/>
          <w:sz w:val="2"/>
          <w:szCs w:val="2"/>
        </w:rPr>
        <w:t>[6]</w:t>
      </w:r>
      <w:r w:rsidRPr="00662468">
        <w:rPr>
          <w:sz w:val="2"/>
          <w:szCs w:val="2"/>
        </w:rPr>
        <w:t>.</w:t>
      </w:r>
      <w:r>
        <w:rPr>
          <w:sz w:val="2"/>
          <w:szCs w:val="2"/>
        </w:rPr>
        <w:t xml:space="preserve"> </w:t>
      </w:r>
      <w:r w:rsidRPr="00662468">
        <w:rPr>
          <w:sz w:val="2"/>
          <w:szCs w:val="2"/>
        </w:rPr>
        <w:t>The 1.45% leakage rate is based on EPA's greenhouse gas inventory,</w:t>
      </w:r>
      <w:r>
        <w:rPr>
          <w:sz w:val="2"/>
          <w:szCs w:val="2"/>
        </w:rPr>
        <w:t xml:space="preserve"> </w:t>
      </w:r>
      <w:r w:rsidRPr="00662468">
        <w:rPr>
          <w:sz w:val="2"/>
          <w:szCs w:val="2"/>
        </w:rPr>
        <w:t>3.3. Lifecycle emissions profiles of likely LNG uses</w:t>
      </w:r>
      <w:r>
        <w:rPr>
          <w:sz w:val="2"/>
          <w:szCs w:val="2"/>
        </w:rPr>
        <w:t xml:space="preserve"> </w:t>
      </w:r>
      <w:r w:rsidRPr="00662468">
        <w:rPr>
          <w:sz w:val="2"/>
          <w:szCs w:val="2"/>
        </w:rPr>
        <w:t>The identified uses of LNG in Asia range widely, covering ap-</w:t>
      </w:r>
      <w:r>
        <w:rPr>
          <w:sz w:val="2"/>
          <w:szCs w:val="2"/>
        </w:rPr>
        <w:t xml:space="preserve"> </w:t>
      </w:r>
      <w:r w:rsidRPr="00662468">
        <w:rPr>
          <w:sz w:val="2"/>
          <w:szCs w:val="2"/>
        </w:rPr>
        <w:t>plications in the electricity, industrial, commercial, and residential</w:t>
      </w:r>
      <w:r>
        <w:rPr>
          <w:sz w:val="2"/>
          <w:szCs w:val="2"/>
        </w:rPr>
        <w:t xml:space="preserve"> </w:t>
      </w:r>
      <w:r w:rsidRPr="00662468">
        <w:rPr>
          <w:sz w:val="2"/>
          <w:szCs w:val="2"/>
        </w:rPr>
        <w:t>sectors. Accordingly, the greenhouse gas emissions of different uses</w:t>
      </w:r>
      <w:r>
        <w:rPr>
          <w:sz w:val="2"/>
          <w:szCs w:val="2"/>
        </w:rPr>
        <w:t xml:space="preserve"> </w:t>
      </w:r>
      <w:r w:rsidRPr="00662468">
        <w:rPr>
          <w:sz w:val="2"/>
          <w:szCs w:val="2"/>
        </w:rPr>
        <w:t>have wide ranges. In order to understand the climate impacts of US</w:t>
      </w:r>
      <w:r>
        <w:rPr>
          <w:sz w:val="2"/>
          <w:szCs w:val="2"/>
        </w:rPr>
        <w:t xml:space="preserve"> </w:t>
      </w:r>
      <w:r w:rsidRPr="00662468">
        <w:rPr>
          <w:sz w:val="2"/>
          <w:szCs w:val="2"/>
        </w:rPr>
        <w:t>exports, emissions pro les must be developed for each potential</w:t>
      </w:r>
      <w:r>
        <w:rPr>
          <w:sz w:val="2"/>
          <w:szCs w:val="2"/>
        </w:rPr>
        <w:t xml:space="preserve"> </w:t>
      </w:r>
      <w:r w:rsidRPr="00662468">
        <w:rPr>
          <w:sz w:val="2"/>
          <w:szCs w:val="2"/>
        </w:rPr>
        <w:t>application. Lifecycle analysis (LCA) is a widely used tool to assess</w:t>
      </w:r>
      <w:r>
        <w:rPr>
          <w:sz w:val="2"/>
          <w:szCs w:val="2"/>
        </w:rPr>
        <w:t xml:space="preserve"> </w:t>
      </w:r>
      <w:r w:rsidRPr="00662468">
        <w:rPr>
          <w:sz w:val="2"/>
          <w:szCs w:val="2"/>
        </w:rPr>
        <w:t>the complete environmental impacts of certain activities. By look-</w:t>
      </w:r>
      <w:r>
        <w:rPr>
          <w:sz w:val="2"/>
          <w:szCs w:val="2"/>
        </w:rPr>
        <w:t xml:space="preserve"> </w:t>
      </w:r>
      <w:r w:rsidRPr="00662468">
        <w:rPr>
          <w:sz w:val="2"/>
          <w:szCs w:val="2"/>
        </w:rPr>
        <w:t>ing at the upstream and downstream environmental impacts</w:t>
      </w:r>
      <w:r>
        <w:rPr>
          <w:sz w:val="2"/>
          <w:szCs w:val="2"/>
        </w:rPr>
        <w:t xml:space="preserve"> </w:t>
      </w:r>
      <w:r w:rsidRPr="00662468">
        <w:rPr>
          <w:sz w:val="2"/>
          <w:szCs w:val="2"/>
        </w:rPr>
        <w:t>associated with an activity, LCA provides the best methodology to</w:t>
      </w:r>
      <w:r>
        <w:rPr>
          <w:sz w:val="2"/>
          <w:szCs w:val="2"/>
        </w:rPr>
        <w:t xml:space="preserve"> </w:t>
      </w:r>
      <w:r w:rsidRPr="00662468">
        <w:rPr>
          <w:sz w:val="2"/>
          <w:szCs w:val="2"/>
        </w:rPr>
        <w:t>identify the full climate rami cations of specific applications of LNG</w:t>
      </w:r>
      <w:r>
        <w:rPr>
          <w:sz w:val="2"/>
          <w:szCs w:val="2"/>
        </w:rPr>
        <w:t xml:space="preserve"> </w:t>
      </w:r>
      <w:r w:rsidRPr="00662468">
        <w:rPr>
          <w:sz w:val="2"/>
          <w:szCs w:val="2"/>
        </w:rPr>
        <w:t>exports.</w:t>
      </w:r>
      <w:r>
        <w:rPr>
          <w:sz w:val="2"/>
          <w:szCs w:val="2"/>
        </w:rPr>
        <w:t xml:space="preserve"> </w:t>
      </w:r>
      <w:r w:rsidRPr="00662468">
        <w:rPr>
          <w:sz w:val="2"/>
          <w:szCs w:val="2"/>
        </w:rPr>
        <w:t>Country-specific lifecycle emission factors are often overlooked</w:t>
      </w:r>
      <w:r>
        <w:rPr>
          <w:sz w:val="2"/>
          <w:szCs w:val="2"/>
        </w:rPr>
        <w:t xml:space="preserve"> </w:t>
      </w:r>
      <w:r w:rsidRPr="00662468">
        <w:rPr>
          <w:sz w:val="2"/>
          <w:szCs w:val="2"/>
        </w:rPr>
        <w:t>when examining lifecycle impacts of switching from coal to gas. For</w:t>
      </w:r>
      <w:r>
        <w:rPr>
          <w:sz w:val="2"/>
          <w:szCs w:val="2"/>
        </w:rPr>
        <w:t xml:space="preserve"> </w:t>
      </w:r>
      <w:r w:rsidRPr="00662468">
        <w:rPr>
          <w:sz w:val="2"/>
          <w:szCs w:val="2"/>
        </w:rPr>
        <w:t>example, DOE's report on the lifecycle emissions of replacing Chi-</w:t>
      </w:r>
      <w:r>
        <w:rPr>
          <w:sz w:val="2"/>
          <w:szCs w:val="2"/>
        </w:rPr>
        <w:t xml:space="preserve"> </w:t>
      </w:r>
      <w:r w:rsidRPr="00662468">
        <w:rPr>
          <w:sz w:val="2"/>
          <w:szCs w:val="2"/>
        </w:rPr>
        <w:t>nese coal with LNG is misleading as it uses the emissions pro le of</w:t>
      </w:r>
      <w:r>
        <w:rPr>
          <w:sz w:val="2"/>
          <w:szCs w:val="2"/>
        </w:rPr>
        <w:t xml:space="preserve"> </w:t>
      </w:r>
      <w:r w:rsidRPr="00662468">
        <w:rPr>
          <w:sz w:val="2"/>
          <w:szCs w:val="2"/>
        </w:rPr>
        <w:t xml:space="preserve">an American coal plant </w:t>
      </w:r>
      <w:r w:rsidRPr="00662468">
        <w:rPr>
          <w:rStyle w:val="s2"/>
          <w:sz w:val="2"/>
          <w:szCs w:val="2"/>
        </w:rPr>
        <w:t>[10]</w:t>
      </w:r>
      <w:r w:rsidRPr="00662468">
        <w:rPr>
          <w:sz w:val="2"/>
          <w:szCs w:val="2"/>
        </w:rPr>
        <w:t>. Chinese coal plants were built recently,</w:t>
      </w:r>
      <w:r>
        <w:rPr>
          <w:sz w:val="2"/>
          <w:szCs w:val="2"/>
        </w:rPr>
        <w:t xml:space="preserve"> </w:t>
      </w:r>
      <w:r w:rsidRPr="00662468">
        <w:rPr>
          <w:sz w:val="2"/>
          <w:szCs w:val="2"/>
        </w:rPr>
        <w:t>resulting in greater efficiency and less emissions during combus-</w:t>
      </w:r>
      <w:r>
        <w:rPr>
          <w:sz w:val="2"/>
          <w:szCs w:val="2"/>
        </w:rPr>
        <w:t xml:space="preserve"> </w:t>
      </w:r>
      <w:r w:rsidRPr="00662468">
        <w:rPr>
          <w:sz w:val="2"/>
          <w:szCs w:val="2"/>
        </w:rPr>
        <w:t>tion. To accurately compare the emissions of cross border uses of</w:t>
      </w:r>
      <w:r>
        <w:rPr>
          <w:sz w:val="2"/>
          <w:szCs w:val="2"/>
        </w:rPr>
        <w:t xml:space="preserve"> </w:t>
      </w:r>
      <w:r w:rsidRPr="00662468">
        <w:rPr>
          <w:sz w:val="2"/>
          <w:szCs w:val="2"/>
        </w:rPr>
        <w:t>LNG, lifecycle profiles for coal generation in each importing country</w:t>
      </w:r>
      <w:r>
        <w:rPr>
          <w:sz w:val="2"/>
          <w:szCs w:val="2"/>
        </w:rPr>
        <w:t xml:space="preserve"> </w:t>
      </w:r>
      <w:r w:rsidRPr="00662468">
        <w:rPr>
          <w:sz w:val="2"/>
          <w:szCs w:val="2"/>
        </w:rPr>
        <w:t>are needed.</w:t>
      </w:r>
      <w:r>
        <w:rPr>
          <w:sz w:val="2"/>
          <w:szCs w:val="2"/>
        </w:rPr>
        <w:t xml:space="preserve"> </w:t>
      </w:r>
      <w:r w:rsidRPr="00662468">
        <w:rPr>
          <w:sz w:val="2"/>
          <w:szCs w:val="2"/>
        </w:rPr>
        <w:t>This study combines data from multiple studies to create</w:t>
      </w:r>
      <w:r>
        <w:rPr>
          <w:sz w:val="2"/>
          <w:szCs w:val="2"/>
        </w:rPr>
        <w:t xml:space="preserve"> </w:t>
      </w:r>
      <w:r w:rsidRPr="00662468">
        <w:rPr>
          <w:sz w:val="2"/>
          <w:szCs w:val="2"/>
        </w:rPr>
        <w:t>emissions pro les for eight types of electricity generation, of which</w:t>
      </w:r>
      <w:r>
        <w:rPr>
          <w:sz w:val="2"/>
          <w:szCs w:val="2"/>
        </w:rPr>
        <w:t xml:space="preserve"> </w:t>
      </w:r>
      <w:r w:rsidRPr="00662468">
        <w:rPr>
          <w:sz w:val="2"/>
          <w:szCs w:val="2"/>
        </w:rPr>
        <w:t>five are country specific: Chinese coal, Indian coal, Japanese coal,</w:t>
      </w:r>
      <w:r>
        <w:rPr>
          <w:sz w:val="2"/>
          <w:szCs w:val="2"/>
        </w:rPr>
        <w:t xml:space="preserve"> </w:t>
      </w:r>
      <w:r w:rsidRPr="00662468">
        <w:rPr>
          <w:sz w:val="2"/>
          <w:szCs w:val="2"/>
        </w:rPr>
        <w:t>South Korean coal, Japanese oil, nuclear, wind, and solar (see</w:t>
      </w:r>
      <w:r>
        <w:rPr>
          <w:sz w:val="2"/>
          <w:szCs w:val="2"/>
        </w:rPr>
        <w:t xml:space="preserve"> </w:t>
      </w:r>
      <w:r w:rsidRPr="00662468">
        <w:rPr>
          <w:rStyle w:val="s2"/>
          <w:sz w:val="2"/>
          <w:szCs w:val="2"/>
        </w:rPr>
        <w:t>Table 1</w:t>
      </w:r>
      <w:r w:rsidRPr="00662468">
        <w:rPr>
          <w:sz w:val="2"/>
          <w:szCs w:val="2"/>
        </w:rPr>
        <w:t>. Fossil emissions are based on three upstream processes</w:t>
      </w:r>
      <w:r>
        <w:rPr>
          <w:sz w:val="2"/>
          <w:szCs w:val="2"/>
        </w:rPr>
        <w:t xml:space="preserve"> </w:t>
      </w:r>
      <w:r w:rsidRPr="00662468">
        <w:rPr>
          <w:sz w:val="2"/>
          <w:szCs w:val="2"/>
        </w:rPr>
        <w:t>(energy used for extraction, methane leakage, and transportation)</w:t>
      </w:r>
      <w:r>
        <w:rPr>
          <w:sz w:val="2"/>
          <w:szCs w:val="2"/>
        </w:rPr>
        <w:t xml:space="preserve"> </w:t>
      </w:r>
      <w:r w:rsidRPr="00662468">
        <w:rPr>
          <w:sz w:val="2"/>
          <w:szCs w:val="2"/>
        </w:rPr>
        <w:t>and one downstream process (combustion). Emissions from the</w:t>
      </w:r>
      <w:r>
        <w:rPr>
          <w:sz w:val="2"/>
          <w:szCs w:val="2"/>
        </w:rPr>
        <w:t xml:space="preserve"> </w:t>
      </w:r>
      <w:r w:rsidRPr="00662468">
        <w:rPr>
          <w:sz w:val="2"/>
          <w:szCs w:val="2"/>
        </w:rPr>
        <w:t>three non-fossil electricity technologies include different processes,</w:t>
      </w:r>
      <w:r>
        <w:rPr>
          <w:sz w:val="2"/>
          <w:szCs w:val="2"/>
        </w:rPr>
        <w:t xml:space="preserve"> </w:t>
      </w:r>
      <w:r w:rsidRPr="00662468">
        <w:rPr>
          <w:sz w:val="2"/>
          <w:szCs w:val="2"/>
        </w:rPr>
        <w:t>including cultivation, fabrication, construction, operation, and</w:t>
      </w:r>
      <w:r>
        <w:rPr>
          <w:sz w:val="2"/>
          <w:szCs w:val="2"/>
        </w:rPr>
        <w:t xml:space="preserve"> </w:t>
      </w:r>
      <w:r w:rsidRPr="00662468">
        <w:rPr>
          <w:sz w:val="2"/>
          <w:szCs w:val="2"/>
        </w:rPr>
        <w:t>decommissioning.</w:t>
      </w:r>
      <w:r>
        <w:rPr>
          <w:sz w:val="2"/>
          <w:szCs w:val="2"/>
        </w:rPr>
        <w:t xml:space="preserve"> </w:t>
      </w:r>
      <w:r w:rsidRPr="00662468">
        <w:rPr>
          <w:sz w:val="2"/>
          <w:szCs w:val="2"/>
        </w:rPr>
        <w:t>Compared to the United States and Europe, there are consider-</w:t>
      </w:r>
      <w:r>
        <w:rPr>
          <w:sz w:val="2"/>
          <w:szCs w:val="2"/>
        </w:rPr>
        <w:t xml:space="preserve"> </w:t>
      </w:r>
      <w:r w:rsidRPr="00662468">
        <w:rPr>
          <w:sz w:val="2"/>
          <w:szCs w:val="2"/>
        </w:rPr>
        <w:t>ably fewer LCA studies examining domestic energy consumption in</w:t>
      </w:r>
      <w:r>
        <w:rPr>
          <w:sz w:val="2"/>
          <w:szCs w:val="2"/>
        </w:rPr>
        <w:t xml:space="preserve"> </w:t>
      </w:r>
      <w:r w:rsidRPr="00662468">
        <w:rPr>
          <w:sz w:val="2"/>
          <w:szCs w:val="2"/>
        </w:rPr>
        <w:t>the countries pro led in this study. While the authors were able to</w:t>
      </w:r>
      <w:r>
        <w:rPr>
          <w:sz w:val="2"/>
          <w:szCs w:val="2"/>
        </w:rPr>
        <w:t xml:space="preserve"> </w:t>
      </w:r>
      <w:r w:rsidRPr="00662468">
        <w:rPr>
          <w:sz w:val="2"/>
          <w:szCs w:val="2"/>
        </w:rPr>
        <w:t>determine lifecycle emissions for each identified use in CO2</w:t>
      </w:r>
      <w:r>
        <w:rPr>
          <w:sz w:val="2"/>
          <w:szCs w:val="2"/>
        </w:rPr>
        <w:t xml:space="preserve"> </w:t>
      </w:r>
      <w:r w:rsidRPr="00662468">
        <w:rPr>
          <w:sz w:val="2"/>
          <w:szCs w:val="2"/>
        </w:rPr>
        <w:t>Table 1</w:t>
      </w:r>
      <w:r>
        <w:rPr>
          <w:sz w:val="2"/>
          <w:szCs w:val="2"/>
        </w:rPr>
        <w:t xml:space="preserve"> </w:t>
      </w:r>
      <w:r w:rsidRPr="00662468">
        <w:rPr>
          <w:sz w:val="2"/>
          <w:szCs w:val="2"/>
        </w:rPr>
        <w:t>Lifecycle emissions factors for different technologies for LNG.</w:t>
      </w:r>
      <w:r>
        <w:rPr>
          <w:sz w:val="2"/>
          <w:szCs w:val="2"/>
        </w:rPr>
        <w:t xml:space="preserve"> </w:t>
      </w:r>
      <w:r w:rsidRPr="00662468">
        <w:rPr>
          <w:sz w:val="2"/>
          <w:szCs w:val="2"/>
        </w:rPr>
        <w:t>LNG Application Location KG CO2e Emissions/MWh Source</w:t>
      </w:r>
      <w:r>
        <w:rPr>
          <w:sz w:val="2"/>
          <w:szCs w:val="2"/>
        </w:rPr>
        <w:t xml:space="preserve"> </w:t>
      </w:r>
      <w:r w:rsidRPr="00662468">
        <w:rPr>
          <w:sz w:val="2"/>
          <w:szCs w:val="2"/>
        </w:rPr>
        <w:t>Coal Generation United States 1,050 This study</w:t>
      </w:r>
      <w:r>
        <w:rPr>
          <w:sz w:val="2"/>
          <w:szCs w:val="2"/>
        </w:rPr>
        <w:t xml:space="preserve"> </w:t>
      </w:r>
      <w:r w:rsidRPr="00662468">
        <w:rPr>
          <w:sz w:val="2"/>
          <w:szCs w:val="2"/>
        </w:rPr>
        <w:t>China 894 S.Yu et.al.</w:t>
      </w:r>
      <w:r>
        <w:rPr>
          <w:sz w:val="2"/>
          <w:szCs w:val="2"/>
        </w:rPr>
        <w:t xml:space="preserve"> </w:t>
      </w:r>
      <w:r w:rsidRPr="00662468">
        <w:rPr>
          <w:sz w:val="2"/>
          <w:szCs w:val="2"/>
        </w:rPr>
        <w:t>India 1,129 Agrawal et. al.</w:t>
      </w:r>
      <w:r>
        <w:rPr>
          <w:sz w:val="2"/>
          <w:szCs w:val="2"/>
        </w:rPr>
        <w:t xml:space="preserve"> </w:t>
      </w:r>
      <w:r w:rsidRPr="00662468">
        <w:rPr>
          <w:sz w:val="2"/>
          <w:szCs w:val="2"/>
        </w:rPr>
        <w:t>South Korea 1,001 K.M. Lee et. al.</w:t>
      </w:r>
      <w:r>
        <w:rPr>
          <w:sz w:val="2"/>
          <w:szCs w:val="2"/>
        </w:rPr>
        <w:t xml:space="preserve"> </w:t>
      </w:r>
      <w:r w:rsidRPr="00662468">
        <w:rPr>
          <w:sz w:val="2"/>
          <w:szCs w:val="2"/>
        </w:rPr>
        <w:t>Japan 1,005 H.Hondo</w:t>
      </w:r>
      <w:r>
        <w:rPr>
          <w:sz w:val="2"/>
          <w:szCs w:val="2"/>
        </w:rPr>
        <w:t xml:space="preserve"> </w:t>
      </w:r>
      <w:r w:rsidRPr="00662468">
        <w:rPr>
          <w:sz w:val="2"/>
          <w:szCs w:val="2"/>
        </w:rPr>
        <w:t>Oil Generation Japan 740 H.Hondo</w:t>
      </w:r>
      <w:r>
        <w:rPr>
          <w:sz w:val="2"/>
          <w:szCs w:val="2"/>
        </w:rPr>
        <w:t xml:space="preserve"> </w:t>
      </w:r>
      <w:r w:rsidRPr="00662468">
        <w:rPr>
          <w:sz w:val="2"/>
          <w:szCs w:val="2"/>
        </w:rPr>
        <w:t>Coal (heating) Global 107</w:t>
      </w:r>
      <w:r w:rsidRPr="00662468">
        <w:rPr>
          <w:rStyle w:val="s5"/>
          <w:sz w:val="2"/>
          <w:szCs w:val="2"/>
        </w:rPr>
        <w:t xml:space="preserve">a </w:t>
      </w:r>
      <w:r w:rsidRPr="00662468">
        <w:rPr>
          <w:sz w:val="2"/>
          <w:szCs w:val="2"/>
        </w:rPr>
        <w:t>Composite</w:t>
      </w:r>
      <w:r>
        <w:rPr>
          <w:sz w:val="2"/>
          <w:szCs w:val="2"/>
        </w:rPr>
        <w:t xml:space="preserve"> </w:t>
      </w:r>
      <w:r w:rsidRPr="00662468">
        <w:rPr>
          <w:sz w:val="2"/>
          <w:szCs w:val="2"/>
        </w:rPr>
        <w:t>Nuclear Global 66 Sovacool</w:t>
      </w:r>
      <w:r>
        <w:rPr>
          <w:sz w:val="2"/>
          <w:szCs w:val="2"/>
        </w:rPr>
        <w:t xml:space="preserve"> </w:t>
      </w:r>
      <w:r w:rsidRPr="00662468">
        <w:rPr>
          <w:sz w:val="2"/>
          <w:szCs w:val="2"/>
        </w:rPr>
        <w:t>Solar Global 50 Nugent and Sovacool</w:t>
      </w:r>
      <w:r>
        <w:rPr>
          <w:sz w:val="2"/>
          <w:szCs w:val="2"/>
        </w:rPr>
        <w:t xml:space="preserve"> </w:t>
      </w:r>
      <w:r w:rsidRPr="00662468">
        <w:rPr>
          <w:sz w:val="2"/>
          <w:szCs w:val="2"/>
        </w:rPr>
        <w:t>Wind Global 34 Nugent and Sovacool</w:t>
      </w:r>
      <w:r>
        <w:rPr>
          <w:sz w:val="2"/>
          <w:szCs w:val="2"/>
        </w:rPr>
        <w:t xml:space="preserve"> </w:t>
      </w:r>
      <w:r w:rsidRPr="00662468">
        <w:rPr>
          <w:sz w:val="2"/>
          <w:szCs w:val="2"/>
        </w:rPr>
        <w:t>[39e46]</w:t>
      </w:r>
      <w:r w:rsidRPr="00662468">
        <w:rPr>
          <w:rStyle w:val="s3"/>
          <w:sz w:val="2"/>
          <w:szCs w:val="2"/>
        </w:rPr>
        <w:t>.</w:t>
      </w:r>
      <w:r>
        <w:rPr>
          <w:rStyle w:val="s3"/>
          <w:sz w:val="2"/>
          <w:szCs w:val="2"/>
        </w:rPr>
        <w:t xml:space="preserve"> </w:t>
      </w:r>
      <w:r w:rsidRPr="00662468">
        <w:rPr>
          <w:rStyle w:val="s3"/>
          <w:sz w:val="2"/>
          <w:szCs w:val="2"/>
        </w:rPr>
        <w:t>**table omitted**</w:t>
      </w:r>
      <w:r>
        <w:rPr>
          <w:sz w:val="2"/>
          <w:szCs w:val="2"/>
        </w:rPr>
        <w:t xml:space="preserve"> </w:t>
      </w:r>
      <w:r w:rsidRPr="00662468">
        <w:rPr>
          <w:rStyle w:val="s6"/>
          <w:sz w:val="2"/>
          <w:szCs w:val="2"/>
        </w:rPr>
        <w:t xml:space="preserve">a </w:t>
      </w:r>
      <w:r w:rsidRPr="00662468">
        <w:rPr>
          <w:rStyle w:val="s7"/>
          <w:sz w:val="2"/>
          <w:szCs w:val="2"/>
        </w:rPr>
        <w:t>Coal for heating is in KGs CO2e/MMBtu Higher Heating Value.</w:t>
      </w:r>
      <w:r w:rsidRPr="00662468">
        <w:rPr>
          <w:rStyle w:val="s1"/>
          <w:sz w:val="2"/>
          <w:szCs w:val="2"/>
        </w:rPr>
        <w:t xml:space="preserve">A.Q. Gilbert, B.K. Sovacool / Energy 141 (2017) 1671e 1680 </w:t>
      </w:r>
      <w:r w:rsidRPr="00662468">
        <w:rPr>
          <w:sz w:val="2"/>
          <w:szCs w:val="2"/>
        </w:rPr>
        <w:t>equivalents, they were unable to gather molecule specific emis-</w:t>
      </w:r>
      <w:r>
        <w:rPr>
          <w:sz w:val="2"/>
          <w:szCs w:val="2"/>
        </w:rPr>
        <w:t xml:space="preserve"> </w:t>
      </w:r>
      <w:r w:rsidRPr="00662468">
        <w:rPr>
          <w:sz w:val="2"/>
          <w:szCs w:val="2"/>
        </w:rPr>
        <w:t>sions factors (i.e. CO2 emissions, CH4 emissions, N2O emissions) for</w:t>
      </w:r>
      <w:r>
        <w:rPr>
          <w:sz w:val="2"/>
          <w:szCs w:val="2"/>
        </w:rPr>
        <w:t xml:space="preserve"> </w:t>
      </w:r>
      <w:r w:rsidRPr="00662468">
        <w:rPr>
          <w:sz w:val="2"/>
          <w:szCs w:val="2"/>
        </w:rPr>
        <w:t>each use. For a complete picture of lifecycle emissions, this infor-</w:t>
      </w:r>
      <w:r>
        <w:rPr>
          <w:sz w:val="2"/>
          <w:szCs w:val="2"/>
        </w:rPr>
        <w:t xml:space="preserve"> </w:t>
      </w:r>
      <w:r w:rsidRPr="00662468">
        <w:rPr>
          <w:sz w:val="2"/>
          <w:szCs w:val="2"/>
        </w:rPr>
        <w:t>mation is necessary as different studies used different GWP values</w:t>
      </w:r>
      <w:r>
        <w:rPr>
          <w:sz w:val="2"/>
          <w:szCs w:val="2"/>
        </w:rPr>
        <w:t xml:space="preserve"> </w:t>
      </w:r>
      <w:r w:rsidRPr="00662468">
        <w:rPr>
          <w:sz w:val="2"/>
          <w:szCs w:val="2"/>
        </w:rPr>
        <w:t>for methane and nitrous dioxide emissions. To overcome this lim-</w:t>
      </w:r>
      <w:r>
        <w:rPr>
          <w:sz w:val="2"/>
          <w:szCs w:val="2"/>
        </w:rPr>
        <w:t xml:space="preserve"> </w:t>
      </w:r>
      <w:r w:rsidRPr="00662468">
        <w:rPr>
          <w:sz w:val="2"/>
          <w:szCs w:val="2"/>
        </w:rPr>
        <w:t>itation, the authors disaggregated emissions from CO2e into</w:t>
      </w:r>
      <w:r>
        <w:rPr>
          <w:sz w:val="2"/>
          <w:szCs w:val="2"/>
        </w:rPr>
        <w:t xml:space="preserve"> </w:t>
      </w:r>
      <w:r w:rsidRPr="00662468">
        <w:rPr>
          <w:sz w:val="2"/>
          <w:szCs w:val="2"/>
        </w:rPr>
        <w:t>molecule emissions when possible. When the CO2e constituents</w:t>
      </w:r>
      <w:r>
        <w:rPr>
          <w:sz w:val="2"/>
          <w:szCs w:val="2"/>
        </w:rPr>
        <w:t xml:space="preserve"> </w:t>
      </w:r>
      <w:r w:rsidRPr="00662468">
        <w:rPr>
          <w:sz w:val="2"/>
          <w:szCs w:val="2"/>
        </w:rPr>
        <w:t>were unclear, the authors used CO2e emissions. This introduces</w:t>
      </w:r>
      <w:r>
        <w:rPr>
          <w:sz w:val="2"/>
          <w:szCs w:val="2"/>
        </w:rPr>
        <w:t xml:space="preserve"> </w:t>
      </w:r>
      <w:r w:rsidRPr="00662468">
        <w:rPr>
          <w:sz w:val="2"/>
          <w:szCs w:val="2"/>
        </w:rPr>
        <w:t>some uncertainty due to changing GWP values for different</w:t>
      </w:r>
      <w:r>
        <w:rPr>
          <w:sz w:val="2"/>
          <w:szCs w:val="2"/>
        </w:rPr>
        <w:t xml:space="preserve"> </w:t>
      </w:r>
      <w:r w:rsidRPr="00662468">
        <w:rPr>
          <w:sz w:val="2"/>
          <w:szCs w:val="2"/>
        </w:rPr>
        <w:t>greenhouse gas pollutants. In particular, the emissions bene ts of</w:t>
      </w:r>
      <w:r>
        <w:rPr>
          <w:sz w:val="2"/>
          <w:szCs w:val="2"/>
        </w:rPr>
        <w:t xml:space="preserve"> </w:t>
      </w:r>
      <w:r w:rsidRPr="00662468">
        <w:rPr>
          <w:sz w:val="2"/>
          <w:szCs w:val="2"/>
        </w:rPr>
        <w:t>replacing some types of coal with LNG may be higher, especially in</w:t>
      </w:r>
      <w:r>
        <w:rPr>
          <w:sz w:val="2"/>
          <w:szCs w:val="2"/>
        </w:rPr>
        <w:t xml:space="preserve"> </w:t>
      </w:r>
      <w:r w:rsidRPr="00662468">
        <w:rPr>
          <w:sz w:val="2"/>
          <w:szCs w:val="2"/>
        </w:rPr>
        <w:t>the short term. However, as CO2 is the primary source of CO2e</w:t>
      </w:r>
      <w:r>
        <w:rPr>
          <w:sz w:val="2"/>
          <w:szCs w:val="2"/>
        </w:rPr>
        <w:t xml:space="preserve"> </w:t>
      </w:r>
      <w:r w:rsidRPr="00662468">
        <w:rPr>
          <w:sz w:val="2"/>
          <w:szCs w:val="2"/>
        </w:rPr>
        <w:t>emissions for all sources examined, this uncertainty does not affect</w:t>
      </w:r>
      <w:r>
        <w:rPr>
          <w:sz w:val="2"/>
          <w:szCs w:val="2"/>
        </w:rPr>
        <w:t xml:space="preserve"> </w:t>
      </w:r>
      <w:r w:rsidRPr="00662468">
        <w:rPr>
          <w:sz w:val="2"/>
          <w:szCs w:val="2"/>
        </w:rPr>
        <w:t>this paper's conclusions. Using unnormalized CO2e values from</w:t>
      </w:r>
      <w:r>
        <w:rPr>
          <w:sz w:val="2"/>
          <w:szCs w:val="2"/>
        </w:rPr>
        <w:t xml:space="preserve"> </w:t>
      </w:r>
      <w:r w:rsidRPr="00662468">
        <w:rPr>
          <w:sz w:val="2"/>
          <w:szCs w:val="2"/>
        </w:rPr>
        <w:t>different studies is a widely practiced method in energy studies,</w:t>
      </w:r>
      <w:r>
        <w:rPr>
          <w:sz w:val="2"/>
          <w:szCs w:val="2"/>
        </w:rPr>
        <w:t xml:space="preserve"> </w:t>
      </w:r>
      <w:r w:rsidRPr="00662468">
        <w:rPr>
          <w:sz w:val="2"/>
          <w:szCs w:val="2"/>
        </w:rPr>
        <w:t xml:space="preserve">despite the decreased accuracy </w:t>
      </w:r>
      <w:r w:rsidRPr="00662468">
        <w:rPr>
          <w:rStyle w:val="s2"/>
          <w:sz w:val="2"/>
          <w:szCs w:val="2"/>
        </w:rPr>
        <w:t>[45e47]</w:t>
      </w:r>
      <w:r w:rsidRPr="00662468">
        <w:rPr>
          <w:sz w:val="2"/>
          <w:szCs w:val="2"/>
        </w:rPr>
        <w:t>. Due to changes in GWP</w:t>
      </w:r>
      <w:r>
        <w:rPr>
          <w:sz w:val="2"/>
          <w:szCs w:val="2"/>
        </w:rPr>
        <w:t xml:space="preserve"> </w:t>
      </w:r>
      <w:r w:rsidRPr="00662468">
        <w:rPr>
          <w:sz w:val="2"/>
          <w:szCs w:val="2"/>
        </w:rPr>
        <w:t>values over time, future LCA studies should clearly delineate con-</w:t>
      </w:r>
      <w:r>
        <w:rPr>
          <w:sz w:val="2"/>
          <w:szCs w:val="2"/>
        </w:rPr>
        <w:t xml:space="preserve"> </w:t>
      </w:r>
      <w:r w:rsidRPr="00662468">
        <w:rPr>
          <w:sz w:val="2"/>
          <w:szCs w:val="2"/>
        </w:rPr>
        <w:t>stituent molecules.</w:t>
      </w:r>
      <w:r>
        <w:rPr>
          <w:sz w:val="2"/>
          <w:szCs w:val="2"/>
        </w:rPr>
        <w:t xml:space="preserve"> </w:t>
      </w:r>
      <w:r w:rsidRPr="00662468">
        <w:rPr>
          <w:sz w:val="2"/>
          <w:szCs w:val="2"/>
        </w:rPr>
        <w:t>To understand emissions from displacement by LNG in the</w:t>
      </w:r>
      <w:r>
        <w:rPr>
          <w:sz w:val="2"/>
          <w:szCs w:val="2"/>
        </w:rPr>
        <w:t xml:space="preserve"> </w:t>
      </w:r>
      <w:r w:rsidRPr="00662468">
        <w:rPr>
          <w:sz w:val="2"/>
          <w:szCs w:val="2"/>
        </w:rPr>
        <w:t>electricity sector, sources are compared to a new natural gas</w:t>
      </w:r>
      <w:r>
        <w:rPr>
          <w:sz w:val="2"/>
          <w:szCs w:val="2"/>
        </w:rPr>
        <w:t xml:space="preserve"> </w:t>
      </w:r>
      <w:r w:rsidRPr="00662468">
        <w:rPr>
          <w:sz w:val="2"/>
          <w:szCs w:val="2"/>
        </w:rPr>
        <w:t>combined cycle plant, which includes transportation emissions</w:t>
      </w:r>
      <w:r>
        <w:rPr>
          <w:sz w:val="2"/>
          <w:szCs w:val="2"/>
        </w:rPr>
        <w:t xml:space="preserve"> </w:t>
      </w:r>
      <w:r w:rsidRPr="00662468">
        <w:rPr>
          <w:sz w:val="2"/>
          <w:szCs w:val="2"/>
        </w:rPr>
        <w:t>from liquefaction, tanker transport to each country, and regasifi -</w:t>
      </w:r>
      <w:r>
        <w:rPr>
          <w:sz w:val="2"/>
          <w:szCs w:val="2"/>
        </w:rPr>
        <w:t xml:space="preserve"> </w:t>
      </w:r>
      <w:r w:rsidRPr="00662468">
        <w:rPr>
          <w:sz w:val="2"/>
          <w:szCs w:val="2"/>
        </w:rPr>
        <w:t>cation. This means we likely underestimate, rather than over-</w:t>
      </w:r>
      <w:r>
        <w:rPr>
          <w:sz w:val="2"/>
          <w:szCs w:val="2"/>
        </w:rPr>
        <w:t xml:space="preserve"> </w:t>
      </w:r>
      <w:r w:rsidRPr="00662468">
        <w:rPr>
          <w:sz w:val="2"/>
          <w:szCs w:val="2"/>
        </w:rPr>
        <w:t>estimate emissions from natural gas generation, since the average</w:t>
      </w:r>
      <w:r>
        <w:rPr>
          <w:sz w:val="2"/>
          <w:szCs w:val="2"/>
        </w:rPr>
        <w:t xml:space="preserve"> </w:t>
      </w:r>
      <w:r w:rsidRPr="00662468">
        <w:rPr>
          <w:sz w:val="2"/>
          <w:szCs w:val="2"/>
        </w:rPr>
        <w:t>combustion emissions of existing natural gas plants in each</w:t>
      </w:r>
      <w:r>
        <w:rPr>
          <w:sz w:val="2"/>
          <w:szCs w:val="2"/>
        </w:rPr>
        <w:t xml:space="preserve"> </w:t>
      </w:r>
      <w:r w:rsidRPr="00662468">
        <w:rPr>
          <w:sz w:val="2"/>
          <w:szCs w:val="2"/>
        </w:rPr>
        <w:t>country examined is higher than that of a new plant. If utilization</w:t>
      </w:r>
      <w:r>
        <w:rPr>
          <w:sz w:val="2"/>
          <w:szCs w:val="2"/>
        </w:rPr>
        <w:t xml:space="preserve"> </w:t>
      </w:r>
      <w:r w:rsidRPr="00662468">
        <w:rPr>
          <w:sz w:val="2"/>
          <w:szCs w:val="2"/>
        </w:rPr>
        <w:t>of existing plants is increased instead of building a new plant, the</w:t>
      </w:r>
      <w:r>
        <w:rPr>
          <w:sz w:val="2"/>
          <w:szCs w:val="2"/>
        </w:rPr>
        <w:t xml:space="preserve"> </w:t>
      </w:r>
      <w:r w:rsidRPr="00662468">
        <w:rPr>
          <w:sz w:val="2"/>
          <w:szCs w:val="2"/>
        </w:rPr>
        <w:t>emissions change associated switching to LNG would be lower</w:t>
      </w:r>
      <w:r>
        <w:rPr>
          <w:sz w:val="2"/>
          <w:szCs w:val="2"/>
        </w:rPr>
        <w:t xml:space="preserve"> </w:t>
      </w:r>
      <w:r w:rsidRPr="00662468">
        <w:rPr>
          <w:sz w:val="2"/>
          <w:szCs w:val="2"/>
        </w:rPr>
        <w:t>than indicated in this study. The emissions associated with a</w:t>
      </w:r>
      <w:r>
        <w:rPr>
          <w:sz w:val="2"/>
          <w:szCs w:val="2"/>
        </w:rPr>
        <w:t xml:space="preserve"> </w:t>
      </w:r>
      <w:r w:rsidRPr="00662468">
        <w:rPr>
          <w:sz w:val="2"/>
          <w:szCs w:val="2"/>
        </w:rPr>
        <w:t>natural gas plant displacing construction of a new coal plant</w:t>
      </w:r>
      <w:r>
        <w:rPr>
          <w:sz w:val="2"/>
          <w:szCs w:val="2"/>
        </w:rPr>
        <w:t xml:space="preserve"> </w:t>
      </w:r>
      <w:r w:rsidRPr="00662468">
        <w:rPr>
          <w:sz w:val="2"/>
          <w:szCs w:val="2"/>
        </w:rPr>
        <w:t>would be lower due to the high efficiency of new coal plants</w:t>
      </w:r>
      <w:r>
        <w:rPr>
          <w:sz w:val="2"/>
          <w:szCs w:val="2"/>
        </w:rPr>
        <w:t xml:space="preserve"> </w:t>
      </w:r>
      <w:r w:rsidRPr="00662468">
        <w:rPr>
          <w:sz w:val="2"/>
          <w:szCs w:val="2"/>
        </w:rPr>
        <w:t>compared to existing plants.</w:t>
      </w:r>
      <w:r>
        <w:rPr>
          <w:sz w:val="2"/>
          <w:szCs w:val="2"/>
        </w:rPr>
        <w:t xml:space="preserve"> </w:t>
      </w:r>
      <w:r w:rsidRPr="00662468">
        <w:rPr>
          <w:sz w:val="2"/>
          <w:szCs w:val="2"/>
        </w:rPr>
        <w:t>For the purpose of understanding emissions put to industrial</w:t>
      </w:r>
      <w:r>
        <w:rPr>
          <w:sz w:val="2"/>
          <w:szCs w:val="2"/>
        </w:rPr>
        <w:t xml:space="preserve"> </w:t>
      </w:r>
      <w:r w:rsidRPr="00662468">
        <w:rPr>
          <w:sz w:val="2"/>
          <w:szCs w:val="2"/>
        </w:rPr>
        <w:t>and household uses, we analyzed upstream and combustion</w:t>
      </w:r>
      <w:r>
        <w:rPr>
          <w:sz w:val="2"/>
          <w:szCs w:val="2"/>
        </w:rPr>
        <w:t xml:space="preserve"> </w:t>
      </w:r>
      <w:r w:rsidRPr="00662468">
        <w:rPr>
          <w:sz w:val="2"/>
          <w:szCs w:val="2"/>
        </w:rPr>
        <w:t>emissions for industrial, commercial, and residential applications</w:t>
      </w:r>
      <w:r>
        <w:rPr>
          <w:sz w:val="2"/>
          <w:szCs w:val="2"/>
        </w:rPr>
        <w:t xml:space="preserve"> </w:t>
      </w:r>
      <w:r w:rsidRPr="00662468">
        <w:rPr>
          <w:sz w:val="2"/>
          <w:szCs w:val="2"/>
        </w:rPr>
        <w:t>normalized to Higher Heating Values (HHVs) for each fuel. Unlike</w:t>
      </w:r>
      <w:r>
        <w:rPr>
          <w:sz w:val="2"/>
          <w:szCs w:val="2"/>
        </w:rPr>
        <w:t xml:space="preserve"> </w:t>
      </w:r>
      <w:r w:rsidRPr="00662468">
        <w:rPr>
          <w:sz w:val="2"/>
          <w:szCs w:val="2"/>
        </w:rPr>
        <w:t>the United States, coal consumption in studied countries is not</w:t>
      </w:r>
      <w:r>
        <w:rPr>
          <w:sz w:val="2"/>
          <w:szCs w:val="2"/>
        </w:rPr>
        <w:t xml:space="preserve"> </w:t>
      </w:r>
      <w:r w:rsidRPr="00662468">
        <w:rPr>
          <w:sz w:val="2"/>
          <w:szCs w:val="2"/>
        </w:rPr>
        <w:t>dominated by the power sector, and is widely used for industrial</w:t>
      </w:r>
      <w:r>
        <w:rPr>
          <w:sz w:val="2"/>
          <w:szCs w:val="2"/>
        </w:rPr>
        <w:t xml:space="preserve"> </w:t>
      </w:r>
      <w:r w:rsidRPr="00662468">
        <w:rPr>
          <w:sz w:val="2"/>
          <w:szCs w:val="2"/>
        </w:rPr>
        <w:t>applications and for space heating. Similarly, natural gas is used</w:t>
      </w:r>
      <w:r>
        <w:rPr>
          <w:sz w:val="2"/>
          <w:szCs w:val="2"/>
        </w:rPr>
        <w:t xml:space="preserve"> </w:t>
      </w:r>
      <w:r w:rsidRPr="00662468">
        <w:rPr>
          <w:sz w:val="2"/>
          <w:szCs w:val="2"/>
        </w:rPr>
        <w:t>for multiple uses. HHVs are not appropriate when comparing</w:t>
      </w:r>
      <w:r>
        <w:rPr>
          <w:sz w:val="2"/>
          <w:szCs w:val="2"/>
        </w:rPr>
        <w:t xml:space="preserve"> </w:t>
      </w:r>
      <w:r w:rsidRPr="00662468">
        <w:rPr>
          <w:sz w:val="2"/>
          <w:szCs w:val="2"/>
        </w:rPr>
        <w:t>electricity uses as natural gas can be more efficient than coal for</w:t>
      </w:r>
      <w:r>
        <w:rPr>
          <w:sz w:val="2"/>
          <w:szCs w:val="2"/>
        </w:rPr>
        <w:t xml:space="preserve"> </w:t>
      </w:r>
      <w:r w:rsidRPr="00662468">
        <w:rPr>
          <w:sz w:val="2"/>
          <w:szCs w:val="2"/>
        </w:rPr>
        <w:t>electricity generation due to combined cycle technology; however,</w:t>
      </w:r>
      <w:r>
        <w:rPr>
          <w:sz w:val="2"/>
          <w:szCs w:val="2"/>
        </w:rPr>
        <w:t xml:space="preserve"> </w:t>
      </w:r>
      <w:r w:rsidRPr="00662468">
        <w:rPr>
          <w:sz w:val="2"/>
          <w:szCs w:val="2"/>
        </w:rPr>
        <w:t xml:space="preserve">no such advantage exists for heating applications </w:t>
      </w:r>
      <w:r w:rsidRPr="00662468">
        <w:rPr>
          <w:rStyle w:val="s2"/>
          <w:sz w:val="2"/>
          <w:szCs w:val="2"/>
        </w:rPr>
        <w:t>[48]</w:t>
      </w:r>
      <w:r w:rsidRPr="00662468">
        <w:rPr>
          <w:sz w:val="2"/>
          <w:szCs w:val="2"/>
        </w:rPr>
        <w:t>. Normal-</w:t>
      </w:r>
      <w:r>
        <w:rPr>
          <w:sz w:val="2"/>
          <w:szCs w:val="2"/>
        </w:rPr>
        <w:t xml:space="preserve"> </w:t>
      </w:r>
      <w:r w:rsidRPr="00662468">
        <w:rPr>
          <w:sz w:val="2"/>
          <w:szCs w:val="2"/>
        </w:rPr>
        <w:t>izing coal used for heating and its potential replacement LNG to</w:t>
      </w:r>
      <w:r>
        <w:rPr>
          <w:sz w:val="2"/>
          <w:szCs w:val="2"/>
        </w:rPr>
        <w:t xml:space="preserve"> </w:t>
      </w:r>
      <w:r w:rsidRPr="00662468">
        <w:rPr>
          <w:sz w:val="2"/>
          <w:szCs w:val="2"/>
        </w:rPr>
        <w:t>HHVs creates a useful proxy of emissions from industrial, com-</w:t>
      </w:r>
      <w:r>
        <w:rPr>
          <w:sz w:val="2"/>
          <w:szCs w:val="2"/>
        </w:rPr>
        <w:t xml:space="preserve"> </w:t>
      </w:r>
      <w:r w:rsidRPr="00662468">
        <w:rPr>
          <w:sz w:val="2"/>
          <w:szCs w:val="2"/>
        </w:rPr>
        <w:t>mercial, and residential applications. Further normalizing these</w:t>
      </w:r>
      <w:r>
        <w:rPr>
          <w:sz w:val="2"/>
          <w:szCs w:val="2"/>
        </w:rPr>
        <w:t xml:space="preserve"> </w:t>
      </w:r>
      <w:r w:rsidRPr="00662468">
        <w:rPr>
          <w:sz w:val="2"/>
          <w:szCs w:val="2"/>
        </w:rPr>
        <w:t>emissions into Bcf/day allows a comparison of the emissions</w:t>
      </w:r>
      <w:r>
        <w:rPr>
          <w:sz w:val="2"/>
          <w:szCs w:val="2"/>
        </w:rPr>
        <w:t xml:space="preserve"> </w:t>
      </w:r>
      <w:r w:rsidRPr="00662468">
        <w:rPr>
          <w:sz w:val="2"/>
          <w:szCs w:val="2"/>
        </w:rPr>
        <w:t>changes from using LNG for heating use with other applications,</w:t>
      </w:r>
      <w:r>
        <w:rPr>
          <w:sz w:val="2"/>
          <w:szCs w:val="2"/>
        </w:rPr>
        <w:t xml:space="preserve"> </w:t>
      </w:r>
      <w:r w:rsidRPr="00662468">
        <w:rPr>
          <w:sz w:val="2"/>
          <w:szCs w:val="2"/>
        </w:rPr>
        <w:t>such as electricity generation. In calculating the upstream emis-</w:t>
      </w:r>
      <w:r>
        <w:rPr>
          <w:sz w:val="2"/>
          <w:szCs w:val="2"/>
        </w:rPr>
        <w:t xml:space="preserve"> </w:t>
      </w:r>
      <w:r w:rsidRPr="00662468">
        <w:rPr>
          <w:sz w:val="2"/>
          <w:szCs w:val="2"/>
        </w:rPr>
        <w:t>sions associated with coal use for heating, we averaged upstream</w:t>
      </w:r>
      <w:r>
        <w:rPr>
          <w:sz w:val="2"/>
          <w:szCs w:val="2"/>
        </w:rPr>
        <w:t xml:space="preserve"> </w:t>
      </w:r>
      <w:r w:rsidRPr="00662468">
        <w:rPr>
          <w:sz w:val="2"/>
          <w:szCs w:val="2"/>
        </w:rPr>
        <w:t>emissions from Japan, South Korea, China, and India coal for</w:t>
      </w:r>
      <w:r>
        <w:rPr>
          <w:sz w:val="2"/>
          <w:szCs w:val="2"/>
        </w:rPr>
        <w:t xml:space="preserve"> </w:t>
      </w:r>
      <w:r w:rsidRPr="00662468">
        <w:rPr>
          <w:sz w:val="2"/>
          <w:szCs w:val="2"/>
        </w:rPr>
        <w:t>electricity use divided by a heat rate of 10,000 btu/MWh. Indi-</w:t>
      </w:r>
      <w:r>
        <w:rPr>
          <w:sz w:val="2"/>
          <w:szCs w:val="2"/>
        </w:rPr>
        <w:t xml:space="preserve"> </w:t>
      </w:r>
      <w:r w:rsidRPr="00662468">
        <w:rPr>
          <w:sz w:val="2"/>
          <w:szCs w:val="2"/>
        </w:rPr>
        <w:t>vidual heat rates for each country were not available, so this value</w:t>
      </w:r>
      <w:r>
        <w:rPr>
          <w:sz w:val="2"/>
          <w:szCs w:val="2"/>
        </w:rPr>
        <w:t xml:space="preserve"> </w:t>
      </w:r>
      <w:r w:rsidRPr="00662468">
        <w:rPr>
          <w:sz w:val="2"/>
          <w:szCs w:val="2"/>
        </w:rPr>
        <w:t>was used as an indicative measure. As most emissions for HHVs</w:t>
      </w:r>
      <w:r>
        <w:rPr>
          <w:sz w:val="2"/>
          <w:szCs w:val="2"/>
        </w:rPr>
        <w:t xml:space="preserve"> </w:t>
      </w:r>
      <w:r w:rsidRPr="00662468">
        <w:rPr>
          <w:sz w:val="2"/>
          <w:szCs w:val="2"/>
        </w:rPr>
        <w:t>come from combustion (~90%), the error introduced by this</w:t>
      </w:r>
      <w:r>
        <w:rPr>
          <w:sz w:val="2"/>
          <w:szCs w:val="2"/>
        </w:rPr>
        <w:t xml:space="preserve"> </w:t>
      </w:r>
      <w:r w:rsidRPr="00662468">
        <w:rPr>
          <w:sz w:val="2"/>
          <w:szCs w:val="2"/>
        </w:rPr>
        <w:t>measure is minimal.</w:t>
      </w:r>
      <w:r>
        <w:rPr>
          <w:sz w:val="2"/>
          <w:szCs w:val="2"/>
        </w:rPr>
        <w:t xml:space="preserve"> </w:t>
      </w:r>
      <w:r>
        <w:rPr>
          <w:b/>
          <w:bCs/>
          <w:szCs w:val="22"/>
        </w:rPr>
        <w:t xml:space="preserve">*we’re so back (from condensed text)* </w:t>
      </w:r>
      <w:r>
        <w:t xml:space="preserve">4. Calculating normalized lifecycle emissions changes from LNG In the United States, recent </w:t>
      </w:r>
      <w:r w:rsidRPr="00531988">
        <w:rPr>
          <w:highlight w:val="cyan"/>
          <w:u w:val="single"/>
        </w:rPr>
        <w:t>studies</w:t>
      </w:r>
      <w:r w:rsidRPr="00B404A3">
        <w:rPr>
          <w:u w:val="single"/>
        </w:rPr>
        <w:t xml:space="preserve"> </w:t>
      </w:r>
      <w:r>
        <w:t xml:space="preserve">have </w:t>
      </w:r>
      <w:r w:rsidRPr="00531988">
        <w:rPr>
          <w:highlight w:val="cyan"/>
          <w:u w:val="single"/>
        </w:rPr>
        <w:t>found that natural gas</w:t>
      </w:r>
      <w:r>
        <w:rPr>
          <w:u w:val="single"/>
        </w:rPr>
        <w:t xml:space="preserve"> </w:t>
      </w:r>
      <w:r w:rsidRPr="00531988">
        <w:rPr>
          <w:highlight w:val="cyan"/>
          <w:u w:val="single"/>
        </w:rPr>
        <w:t>infra</w:t>
      </w:r>
      <w:r w:rsidRPr="00B404A3">
        <w:rPr>
          <w:u w:val="single"/>
        </w:rPr>
        <w:t xml:space="preserve">structure </w:t>
      </w:r>
      <w:r w:rsidRPr="00531988">
        <w:rPr>
          <w:highlight w:val="cyan"/>
          <w:u w:val="single"/>
        </w:rPr>
        <w:t>leaks more methane than previously estimated</w:t>
      </w:r>
      <w:r>
        <w:t xml:space="preserve"> by the US Environmental Protection Agency (EPA) </w:t>
      </w:r>
      <w:r>
        <w:rPr>
          <w:rStyle w:val="s2"/>
        </w:rPr>
        <w:t>[5,6]</w:t>
      </w:r>
      <w:r>
        <w:t xml:space="preserve">. As methane is a more potent greenhouse gas than carbon dioxide, </w:t>
      </w:r>
      <w:r w:rsidRPr="00531988">
        <w:rPr>
          <w:highlight w:val="cyan"/>
          <w:u w:val="single"/>
        </w:rPr>
        <w:t>methane</w:t>
      </w:r>
      <w:r>
        <w:rPr>
          <w:highlight w:val="cyan"/>
          <w:u w:val="single"/>
        </w:rPr>
        <w:t xml:space="preserve"> </w:t>
      </w:r>
      <w:r w:rsidRPr="00531988">
        <w:rPr>
          <w:highlight w:val="cyan"/>
          <w:u w:val="single"/>
        </w:rPr>
        <w:t>leakage potentially undermines the climate benefits</w:t>
      </w:r>
      <w:r>
        <w:t xml:space="preserve"> of coal to </w:t>
      </w:r>
      <w:r w:rsidRPr="00B404A3">
        <w:rPr>
          <w:sz w:val="10"/>
          <w:szCs w:val="10"/>
        </w:rPr>
        <w:t>1675</w:t>
      </w:r>
      <w:r>
        <w:rPr>
          <w:szCs w:val="22"/>
        </w:rPr>
        <w:t xml:space="preserve"> </w:t>
      </w:r>
      <w:r w:rsidRPr="00B404A3">
        <w:rPr>
          <w:szCs w:val="22"/>
        </w:rPr>
        <w:t>natural gas fuel switching domestically and abroad.</w:t>
      </w:r>
      <w:r>
        <w:rPr>
          <w:szCs w:val="22"/>
        </w:rPr>
        <w:t xml:space="preserve"> </w:t>
      </w:r>
      <w:r w:rsidRPr="00B404A3">
        <w:rPr>
          <w:b/>
          <w:bCs/>
          <w:szCs w:val="22"/>
        </w:rPr>
        <w:t>*condensed text, none omitted*</w:t>
      </w:r>
      <w:r>
        <w:rPr>
          <w:b/>
          <w:bCs/>
          <w:szCs w:val="22"/>
        </w:rPr>
        <w:t xml:space="preserve"> </w:t>
      </w:r>
      <w:r w:rsidRPr="00662468">
        <w:rPr>
          <w:sz w:val="2"/>
          <w:szCs w:val="2"/>
        </w:rPr>
        <w:t>Despite increased scrutiny, substantial uncertainty remains as to the</w:t>
      </w:r>
      <w:r>
        <w:rPr>
          <w:sz w:val="2"/>
          <w:szCs w:val="2"/>
        </w:rPr>
        <w:t xml:space="preserve"> </w:t>
      </w:r>
      <w:r w:rsidRPr="00662468">
        <w:rPr>
          <w:sz w:val="2"/>
          <w:szCs w:val="2"/>
        </w:rPr>
        <w:t>amount of methane that is leaking. To test the impacts of different</w:t>
      </w:r>
      <w:r>
        <w:rPr>
          <w:sz w:val="2"/>
          <w:szCs w:val="2"/>
        </w:rPr>
        <w:t xml:space="preserve"> </w:t>
      </w:r>
      <w:r w:rsidRPr="00662468">
        <w:rPr>
          <w:sz w:val="2"/>
          <w:szCs w:val="2"/>
        </w:rPr>
        <w:t>leakage levels on the LCA emissions of LNG exports, this study</w:t>
      </w:r>
      <w:r>
        <w:rPr>
          <w:sz w:val="2"/>
          <w:szCs w:val="2"/>
        </w:rPr>
        <w:t xml:space="preserve"> </w:t>
      </w:r>
      <w:r w:rsidRPr="00662468">
        <w:rPr>
          <w:sz w:val="2"/>
          <w:szCs w:val="2"/>
        </w:rPr>
        <w:t>considers three leakage values: 1.45%, 2.93%, and 5.87%. This study</w:t>
      </w:r>
      <w:r>
        <w:rPr>
          <w:sz w:val="2"/>
          <w:szCs w:val="2"/>
        </w:rPr>
        <w:t xml:space="preserve"> </w:t>
      </w:r>
      <w:r w:rsidRPr="00662468">
        <w:rPr>
          <w:sz w:val="2"/>
          <w:szCs w:val="2"/>
        </w:rPr>
        <w:t>does not explicitly account for methane leakage between LNG</w:t>
      </w:r>
      <w:r>
        <w:rPr>
          <w:sz w:val="2"/>
          <w:szCs w:val="2"/>
        </w:rPr>
        <w:t xml:space="preserve"> </w:t>
      </w:r>
      <w:r w:rsidRPr="00662468">
        <w:rPr>
          <w:sz w:val="2"/>
          <w:szCs w:val="2"/>
        </w:rPr>
        <w:t>import terminals and final use, so these leakage scenarios are</w:t>
      </w:r>
      <w:r>
        <w:rPr>
          <w:sz w:val="2"/>
          <w:szCs w:val="2"/>
        </w:rPr>
        <w:t xml:space="preserve"> </w:t>
      </w:r>
      <w:r w:rsidRPr="00662468">
        <w:rPr>
          <w:sz w:val="2"/>
          <w:szCs w:val="2"/>
        </w:rPr>
        <w:t>representative of both domestic and international lifecycle leakage</w:t>
      </w:r>
      <w:r>
        <w:rPr>
          <w:sz w:val="2"/>
          <w:szCs w:val="2"/>
        </w:rPr>
        <w:t xml:space="preserve"> </w:t>
      </w:r>
      <w:r w:rsidRPr="00662468">
        <w:rPr>
          <w:sz w:val="2"/>
          <w:szCs w:val="2"/>
        </w:rPr>
        <w:t>rates for all scenarios.</w:t>
      </w:r>
      <w:r>
        <w:rPr>
          <w:sz w:val="2"/>
          <w:szCs w:val="2"/>
        </w:rPr>
        <w:t xml:space="preserve"> </w:t>
      </w:r>
      <w:r w:rsidRPr="00662468">
        <w:rPr>
          <w:sz w:val="2"/>
          <w:szCs w:val="2"/>
        </w:rPr>
        <w:t>Lifecycle emissions across electricity and heating uses were</w:t>
      </w:r>
      <w:r>
        <w:rPr>
          <w:sz w:val="2"/>
          <w:szCs w:val="2"/>
        </w:rPr>
        <w:t xml:space="preserve"> </w:t>
      </w:r>
      <w:r w:rsidRPr="00662468">
        <w:rPr>
          <w:sz w:val="2"/>
          <w:szCs w:val="2"/>
        </w:rPr>
        <w:t>pulled from scientific literature and normalized into the amount of</w:t>
      </w:r>
      <w:r>
        <w:rPr>
          <w:sz w:val="2"/>
          <w:szCs w:val="2"/>
        </w:rPr>
        <w:t xml:space="preserve"> </w:t>
      </w:r>
      <w:r w:rsidRPr="00662468">
        <w:rPr>
          <w:sz w:val="2"/>
          <w:szCs w:val="2"/>
        </w:rPr>
        <w:t>that activity that would occur using 1 Bcf/day of LNG imports. The</w:t>
      </w:r>
      <w:r>
        <w:rPr>
          <w:sz w:val="2"/>
          <w:szCs w:val="2"/>
        </w:rPr>
        <w:t xml:space="preserve"> </w:t>
      </w:r>
      <w:r w:rsidRPr="00662468">
        <w:rPr>
          <w:sz w:val="2"/>
          <w:szCs w:val="2"/>
        </w:rPr>
        <w:t xml:space="preserve">results of this normalization are presented in </w:t>
      </w:r>
      <w:r w:rsidRPr="00662468">
        <w:rPr>
          <w:rStyle w:val="s2"/>
          <w:sz w:val="2"/>
          <w:szCs w:val="2"/>
        </w:rPr>
        <w:t>Fig. 2</w:t>
      </w:r>
      <w:r w:rsidRPr="00662468">
        <w:rPr>
          <w:sz w:val="2"/>
          <w:szCs w:val="2"/>
        </w:rPr>
        <w:t>, which com-</w:t>
      </w:r>
      <w:r>
        <w:rPr>
          <w:sz w:val="2"/>
          <w:szCs w:val="2"/>
        </w:rPr>
        <w:t xml:space="preserve"> </w:t>
      </w:r>
      <w:r w:rsidRPr="00662468">
        <w:rPr>
          <w:sz w:val="2"/>
          <w:szCs w:val="2"/>
        </w:rPr>
        <w:t>pares the direct emissions change that would occur with each</w:t>
      </w:r>
      <w:r>
        <w:rPr>
          <w:sz w:val="2"/>
          <w:szCs w:val="2"/>
        </w:rPr>
        <w:t xml:space="preserve"> </w:t>
      </w:r>
      <w:r w:rsidRPr="00662468">
        <w:rPr>
          <w:sz w:val="2"/>
          <w:szCs w:val="2"/>
        </w:rPr>
        <w:t>identified application of LNG, with variations based on leakage rate</w:t>
      </w:r>
      <w:r>
        <w:rPr>
          <w:sz w:val="2"/>
          <w:szCs w:val="2"/>
        </w:rPr>
        <w:t xml:space="preserve"> </w:t>
      </w:r>
      <w:r w:rsidRPr="00662468">
        <w:rPr>
          <w:sz w:val="2"/>
          <w:szCs w:val="2"/>
        </w:rPr>
        <w:t>scenarios. Here and elsewhere, we consider 20-Yr and 100-Yr global</w:t>
      </w:r>
      <w:r>
        <w:rPr>
          <w:sz w:val="2"/>
          <w:szCs w:val="2"/>
        </w:rPr>
        <w:t xml:space="preserve"> </w:t>
      </w:r>
      <w:r w:rsidRPr="00662468">
        <w:rPr>
          <w:sz w:val="2"/>
          <w:szCs w:val="2"/>
        </w:rPr>
        <w:t>warming potentials (GWPs) to evaluate both short and long term</w:t>
      </w:r>
      <w:r>
        <w:rPr>
          <w:sz w:val="2"/>
          <w:szCs w:val="2"/>
        </w:rPr>
        <w:t xml:space="preserve"> </w:t>
      </w:r>
      <w:r w:rsidRPr="00662468">
        <w:rPr>
          <w:sz w:val="2"/>
          <w:szCs w:val="2"/>
        </w:rPr>
        <w:t>climate impacts.</w:t>
      </w:r>
      <w:r>
        <w:rPr>
          <w:sz w:val="2"/>
          <w:szCs w:val="2"/>
        </w:rPr>
        <w:t xml:space="preserve"> </w:t>
      </w:r>
      <w:r w:rsidRPr="00662468">
        <w:rPr>
          <w:sz w:val="2"/>
          <w:szCs w:val="2"/>
        </w:rPr>
        <w:t>The potential net changes in emissions from 1 Bcf/day of LNG</w:t>
      </w:r>
      <w:r>
        <w:rPr>
          <w:sz w:val="2"/>
          <w:szCs w:val="2"/>
        </w:rPr>
        <w:t xml:space="preserve"> </w:t>
      </w:r>
      <w:r w:rsidRPr="00662468">
        <w:rPr>
          <w:sz w:val="2"/>
          <w:szCs w:val="2"/>
        </w:rPr>
        <w:t>exports ranges from 32 63 MMTCO</w:t>
      </w:r>
      <w:r w:rsidRPr="00662468">
        <w:rPr>
          <w:rStyle w:val="s8"/>
          <w:sz w:val="2"/>
          <w:szCs w:val="2"/>
        </w:rPr>
        <w:t>2</w:t>
      </w:r>
      <w:r w:rsidRPr="00662468">
        <w:rPr>
          <w:sz w:val="2"/>
          <w:szCs w:val="2"/>
        </w:rPr>
        <w:t>e, across leakage scenarios</w:t>
      </w:r>
      <w:r>
        <w:rPr>
          <w:sz w:val="2"/>
          <w:szCs w:val="2"/>
        </w:rPr>
        <w:t xml:space="preserve"> </w:t>
      </w:r>
      <w:r w:rsidRPr="00662468">
        <w:rPr>
          <w:sz w:val="2"/>
          <w:szCs w:val="2"/>
        </w:rPr>
        <w:t>and timeframes. There are considerable variations in the bene ts of</w:t>
      </w:r>
      <w:r>
        <w:rPr>
          <w:sz w:val="2"/>
          <w:szCs w:val="2"/>
        </w:rPr>
        <w:t xml:space="preserve"> </w:t>
      </w:r>
      <w:r w:rsidRPr="00662468">
        <w:rPr>
          <w:sz w:val="2"/>
          <w:szCs w:val="2"/>
        </w:rPr>
        <w:t>replacing coal for electricity generation in each individual country.</w:t>
      </w:r>
      <w:r>
        <w:rPr>
          <w:sz w:val="2"/>
          <w:szCs w:val="2"/>
        </w:rPr>
        <w:t xml:space="preserve"> </w:t>
      </w:r>
      <w:r w:rsidRPr="00662468">
        <w:rPr>
          <w:sz w:val="2"/>
          <w:szCs w:val="2"/>
        </w:rPr>
        <w:t>Replacing electricity from US coal with domestic natural gas brings</w:t>
      </w:r>
      <w:r>
        <w:rPr>
          <w:sz w:val="2"/>
          <w:szCs w:val="2"/>
        </w:rPr>
        <w:t xml:space="preserve"> </w:t>
      </w:r>
      <w:r w:rsidRPr="00662468">
        <w:rPr>
          <w:sz w:val="2"/>
          <w:szCs w:val="2"/>
        </w:rPr>
        <w:t>higher climatic benefits than almost all LNG applications.</w:t>
      </w:r>
      <w:r>
        <w:rPr>
          <w:sz w:val="2"/>
          <w:szCs w:val="2"/>
        </w:rPr>
        <w:t xml:space="preserve"> </w:t>
      </w:r>
      <w:r w:rsidRPr="00662468">
        <w:rPr>
          <w:sz w:val="2"/>
          <w:szCs w:val="2"/>
        </w:rPr>
        <w:t>Conversely, meeting additional electricity or energy demand using</w:t>
      </w:r>
      <w:r>
        <w:rPr>
          <w:sz w:val="2"/>
          <w:szCs w:val="2"/>
        </w:rPr>
        <w:t xml:space="preserve"> </w:t>
      </w:r>
      <w:r w:rsidRPr="00662468">
        <w:rPr>
          <w:sz w:val="2"/>
          <w:szCs w:val="2"/>
        </w:rPr>
        <w:t>imported LNG has the greatest negative climate effect across all</w:t>
      </w:r>
      <w:r>
        <w:rPr>
          <w:sz w:val="2"/>
          <w:szCs w:val="2"/>
        </w:rPr>
        <w:t xml:space="preserve"> </w:t>
      </w:r>
      <w:r w:rsidRPr="00662468">
        <w:rPr>
          <w:sz w:val="2"/>
          <w:szCs w:val="2"/>
        </w:rPr>
        <w:t>leakage scenarios and timeframes. This is due to no GHG emissions</w:t>
      </w:r>
      <w:r>
        <w:rPr>
          <w:sz w:val="2"/>
          <w:szCs w:val="2"/>
        </w:rPr>
        <w:t xml:space="preserve"> </w:t>
      </w:r>
      <w:r w:rsidRPr="00662468">
        <w:rPr>
          <w:sz w:val="2"/>
          <w:szCs w:val="2"/>
        </w:rPr>
        <w:t>being offset in importing countries, leading to net emissions</w:t>
      </w:r>
      <w:r>
        <w:rPr>
          <w:sz w:val="2"/>
          <w:szCs w:val="2"/>
        </w:rPr>
        <w:t xml:space="preserve"> </w:t>
      </w:r>
      <w:r w:rsidRPr="00662468">
        <w:rPr>
          <w:sz w:val="2"/>
          <w:szCs w:val="2"/>
        </w:rPr>
        <w:t>increasing.</w:t>
      </w:r>
      <w:r>
        <w:rPr>
          <w:sz w:val="2"/>
          <w:szCs w:val="2"/>
        </w:rPr>
        <w:t xml:space="preserve"> </w:t>
      </w:r>
      <w:r w:rsidRPr="00662468">
        <w:rPr>
          <w:sz w:val="2"/>
          <w:szCs w:val="2"/>
        </w:rPr>
        <w:t>Leakage rates and GWP time frame choice greatly influence</w:t>
      </w:r>
      <w:r>
        <w:rPr>
          <w:sz w:val="2"/>
          <w:szCs w:val="2"/>
        </w:rPr>
        <w:t xml:space="preserve"> </w:t>
      </w:r>
      <w:r w:rsidRPr="00662468">
        <w:rPr>
          <w:sz w:val="2"/>
          <w:szCs w:val="2"/>
        </w:rPr>
        <w:t>the estimated net climate impacts of exported LNG. Generally,</w:t>
      </w:r>
      <w:r>
        <w:rPr>
          <w:sz w:val="2"/>
          <w:szCs w:val="2"/>
        </w:rPr>
        <w:t xml:space="preserve"> </w:t>
      </w:r>
      <w:r w:rsidRPr="00662468">
        <w:rPr>
          <w:sz w:val="2"/>
          <w:szCs w:val="2"/>
        </w:rPr>
        <w:t>the emissions benefits of replacing coal- red electricity genera-</w:t>
      </w:r>
      <w:r>
        <w:rPr>
          <w:sz w:val="2"/>
          <w:szCs w:val="2"/>
        </w:rPr>
        <w:t xml:space="preserve"> </w:t>
      </w:r>
      <w:r w:rsidRPr="00662468">
        <w:rPr>
          <w:sz w:val="2"/>
          <w:szCs w:val="2"/>
        </w:rPr>
        <w:t>tion with LNG decrease significantly at higher leakage rates and</w:t>
      </w:r>
      <w:r>
        <w:rPr>
          <w:sz w:val="2"/>
          <w:szCs w:val="2"/>
        </w:rPr>
        <w:t xml:space="preserve"> </w:t>
      </w:r>
      <w:r w:rsidRPr="00662468">
        <w:rPr>
          <w:sz w:val="2"/>
          <w:szCs w:val="2"/>
        </w:rPr>
        <w:t>when using a shorter GWP. Notably, our estimates indicate that</w:t>
      </w:r>
      <w:r>
        <w:rPr>
          <w:sz w:val="2"/>
          <w:szCs w:val="2"/>
        </w:rPr>
        <w:t xml:space="preserve"> </w:t>
      </w:r>
      <w:r w:rsidRPr="00662468">
        <w:rPr>
          <w:sz w:val="2"/>
          <w:szCs w:val="2"/>
        </w:rPr>
        <w:t>the three uses of exported LNG with the largest potential to</w:t>
      </w:r>
      <w:r>
        <w:rPr>
          <w:sz w:val="2"/>
          <w:szCs w:val="2"/>
        </w:rPr>
        <w:t xml:space="preserve"> </w:t>
      </w:r>
      <w:r w:rsidRPr="00662468">
        <w:rPr>
          <w:sz w:val="2"/>
          <w:szCs w:val="2"/>
        </w:rPr>
        <w:t>decrease net global emissions are replacing Indian, Japanese, or</w:t>
      </w:r>
      <w:r>
        <w:rPr>
          <w:sz w:val="2"/>
          <w:szCs w:val="2"/>
        </w:rPr>
        <w:t xml:space="preserve"> </w:t>
      </w:r>
      <w:r w:rsidRPr="00662468">
        <w:rPr>
          <w:sz w:val="2"/>
          <w:szCs w:val="2"/>
        </w:rPr>
        <w:t>South Korean coal for electricity. However, replacement of these</w:t>
      </w:r>
      <w:r>
        <w:rPr>
          <w:sz w:val="2"/>
          <w:szCs w:val="2"/>
        </w:rPr>
        <w:t xml:space="preserve"> </w:t>
      </w:r>
      <w:r w:rsidRPr="00662468">
        <w:rPr>
          <w:sz w:val="2"/>
          <w:szCs w:val="2"/>
        </w:rPr>
        <w:t>energy sources with LNG is not likely to happen at large levels</w:t>
      </w:r>
      <w:r>
        <w:rPr>
          <w:sz w:val="2"/>
          <w:szCs w:val="2"/>
        </w:rPr>
        <w:t xml:space="preserve"> </w:t>
      </w:r>
      <w:r w:rsidRPr="00662468">
        <w:rPr>
          <w:sz w:val="2"/>
          <w:szCs w:val="2"/>
        </w:rPr>
        <w:t>because of each country's energy security goals, as explained</w:t>
      </w:r>
      <w:r>
        <w:rPr>
          <w:sz w:val="2"/>
          <w:szCs w:val="2"/>
        </w:rPr>
        <w:t xml:space="preserve"> </w:t>
      </w:r>
      <w:r w:rsidRPr="00662468">
        <w:rPr>
          <w:sz w:val="2"/>
          <w:szCs w:val="2"/>
        </w:rPr>
        <w:t>earlier. Finally, using LNG to replace heating uses of coal (i.e. non-</w:t>
      </w:r>
      <w:r>
        <w:rPr>
          <w:sz w:val="2"/>
          <w:szCs w:val="2"/>
        </w:rPr>
        <w:t xml:space="preserve"> </w:t>
      </w:r>
      <w:r w:rsidRPr="00662468">
        <w:rPr>
          <w:sz w:val="2"/>
          <w:szCs w:val="2"/>
        </w:rPr>
        <w:t>electricity industrial, commercial, or residential use) brings lower</w:t>
      </w:r>
      <w:r>
        <w:rPr>
          <w:sz w:val="2"/>
          <w:szCs w:val="2"/>
        </w:rPr>
        <w:t xml:space="preserve"> </w:t>
      </w:r>
      <w:r w:rsidRPr="00662468">
        <w:rPr>
          <w:sz w:val="2"/>
          <w:szCs w:val="2"/>
        </w:rPr>
        <w:t>nets emissions benefits than replacing coal for electricity</w:t>
      </w:r>
      <w:r>
        <w:rPr>
          <w:sz w:val="2"/>
          <w:szCs w:val="2"/>
        </w:rPr>
        <w:t xml:space="preserve"> </w:t>
      </w:r>
      <w:r w:rsidRPr="00662468">
        <w:rPr>
          <w:sz w:val="2"/>
          <w:szCs w:val="2"/>
        </w:rPr>
        <w:t>generation.</w:t>
      </w:r>
      <w:r>
        <w:rPr>
          <w:sz w:val="2"/>
          <w:szCs w:val="2"/>
        </w:rPr>
        <w:t xml:space="preserve"> </w:t>
      </w:r>
      <w:r w:rsidRPr="00662468">
        <w:rPr>
          <w:rStyle w:val="s2"/>
          <w:sz w:val="2"/>
          <w:szCs w:val="2"/>
        </w:rPr>
        <w:t xml:space="preserve">Fig. 3 </w:t>
      </w:r>
      <w:r w:rsidRPr="00662468">
        <w:rPr>
          <w:sz w:val="2"/>
          <w:szCs w:val="2"/>
        </w:rPr>
        <w:t>bounds the potential upside and downside emissions</w:t>
      </w:r>
      <w:r>
        <w:rPr>
          <w:sz w:val="2"/>
          <w:szCs w:val="2"/>
        </w:rPr>
        <w:t xml:space="preserve"> </w:t>
      </w:r>
      <w:r w:rsidRPr="00662468">
        <w:rPr>
          <w:sz w:val="2"/>
          <w:szCs w:val="2"/>
        </w:rPr>
        <w:t>from US LNG exports. The figure is scaled to 40 Bcf/day, the</w:t>
      </w:r>
      <w:r>
        <w:rPr>
          <w:sz w:val="2"/>
          <w:szCs w:val="2"/>
        </w:rPr>
        <w:t xml:space="preserve"> </w:t>
      </w:r>
      <w:r w:rsidRPr="00662468">
        <w:rPr>
          <w:sz w:val="2"/>
          <w:szCs w:val="2"/>
        </w:rPr>
        <w:t>approximate amount of applications before DOE, with the cur-</w:t>
      </w:r>
      <w:r>
        <w:rPr>
          <w:sz w:val="2"/>
          <w:szCs w:val="2"/>
        </w:rPr>
        <w:t xml:space="preserve"> </w:t>
      </w:r>
      <w:r w:rsidRPr="00662468">
        <w:rPr>
          <w:sz w:val="2"/>
          <w:szCs w:val="2"/>
        </w:rPr>
        <w:t>rent state of regulatory approval indicated. Note, as many ap-</w:t>
      </w:r>
      <w:r>
        <w:rPr>
          <w:sz w:val="2"/>
          <w:szCs w:val="2"/>
        </w:rPr>
        <w:t xml:space="preserve"> </w:t>
      </w:r>
      <w:r w:rsidRPr="00662468">
        <w:rPr>
          <w:sz w:val="2"/>
          <w:szCs w:val="2"/>
        </w:rPr>
        <w:t>plications are unlikely to be approved, 40 Bcf/day is likely much</w:t>
      </w:r>
      <w:r>
        <w:rPr>
          <w:sz w:val="2"/>
          <w:szCs w:val="2"/>
        </w:rPr>
        <w:t xml:space="preserve"> </w:t>
      </w:r>
      <w:r w:rsidRPr="00662468">
        <w:rPr>
          <w:sz w:val="2"/>
          <w:szCs w:val="2"/>
        </w:rPr>
        <w:t>higher than maximum US LNG exports in the short or medium</w:t>
      </w:r>
      <w:r>
        <w:rPr>
          <w:sz w:val="2"/>
          <w:szCs w:val="2"/>
        </w:rPr>
        <w:t xml:space="preserve"> </w:t>
      </w:r>
      <w:r w:rsidRPr="00662468">
        <w:rPr>
          <w:sz w:val="2"/>
          <w:szCs w:val="2"/>
        </w:rPr>
        <w:t>term. Positive Direct indicates decreases in emissions from use of</w:t>
      </w:r>
      <w:r>
        <w:rPr>
          <w:sz w:val="2"/>
          <w:szCs w:val="2"/>
        </w:rPr>
        <w:t xml:space="preserve"> </w:t>
      </w:r>
      <w:r w:rsidRPr="00662468">
        <w:rPr>
          <w:sz w:val="2"/>
          <w:szCs w:val="2"/>
        </w:rPr>
        <w:t>LNG, bounded by replacement of Japanese Coal. Negative Direct</w:t>
      </w:r>
      <w:r>
        <w:rPr>
          <w:sz w:val="2"/>
          <w:szCs w:val="2"/>
        </w:rPr>
        <w:t xml:space="preserve"> </w:t>
      </w:r>
      <w:r w:rsidRPr="00662468">
        <w:rPr>
          <w:sz w:val="2"/>
          <w:szCs w:val="2"/>
        </w:rPr>
        <w:t>indicates increases in emissions from use of LNG, bounded by</w:t>
      </w:r>
      <w:r>
        <w:rPr>
          <w:sz w:val="2"/>
          <w:szCs w:val="2"/>
        </w:rPr>
        <w:t xml:space="preserve"> </w:t>
      </w:r>
      <w:r w:rsidRPr="00662468">
        <w:rPr>
          <w:sz w:val="2"/>
          <w:szCs w:val="2"/>
        </w:rPr>
        <w:t>meeting additional electricity demand. Negative Indirect are the</w:t>
      </w:r>
      <w:r>
        <w:rPr>
          <w:sz w:val="2"/>
          <w:szCs w:val="2"/>
        </w:rPr>
        <w:t xml:space="preserve"> </w:t>
      </w:r>
      <w:r w:rsidRPr="00662468">
        <w:rPr>
          <w:sz w:val="2"/>
          <w:szCs w:val="2"/>
        </w:rPr>
        <w:t>emissions that could be reduced by using natural gas domesti-</w:t>
      </w:r>
      <w:r>
        <w:rPr>
          <w:sz w:val="2"/>
          <w:szCs w:val="2"/>
        </w:rPr>
        <w:t xml:space="preserve"> </w:t>
      </w:r>
      <w:r w:rsidRPr="00662468">
        <w:rPr>
          <w:sz w:val="2"/>
          <w:szCs w:val="2"/>
        </w:rPr>
        <w:t>cally to replace coal instead of exporting it. The actual emissions</w:t>
      </w:r>
      <w:r>
        <w:rPr>
          <w:sz w:val="2"/>
          <w:szCs w:val="2"/>
        </w:rPr>
        <w:t xml:space="preserve"> </w:t>
      </w:r>
      <w:r w:rsidRPr="00662468">
        <w:rPr>
          <w:sz w:val="2"/>
          <w:szCs w:val="2"/>
        </w:rPr>
        <w:t>associated with LNG will most likely be somewhere between the</w:t>
      </w:r>
      <w:r>
        <w:rPr>
          <w:sz w:val="2"/>
          <w:szCs w:val="2"/>
        </w:rPr>
        <w:t xml:space="preserve"> </w:t>
      </w:r>
      <w:r w:rsidRPr="00662468">
        <w:rPr>
          <w:sz w:val="2"/>
          <w:szCs w:val="2"/>
        </w:rPr>
        <w:t>ranges.</w:t>
      </w:r>
      <w:r>
        <w:rPr>
          <w:sz w:val="2"/>
          <w:szCs w:val="2"/>
        </w:rPr>
        <w:t xml:space="preserve"> </w:t>
      </w:r>
      <w:r w:rsidRPr="00662468">
        <w:rPr>
          <w:sz w:val="2"/>
          <w:szCs w:val="2"/>
        </w:rPr>
        <w:t>Projects with some level of federal approval could have the</w:t>
      </w:r>
      <w:r>
        <w:rPr>
          <w:sz w:val="2"/>
          <w:szCs w:val="2"/>
        </w:rPr>
        <w:t xml:space="preserve"> </w:t>
      </w:r>
      <w:r w:rsidRPr="00662468">
        <w:rPr>
          <w:sz w:val="2"/>
          <w:szCs w:val="2"/>
        </w:rPr>
        <w:t>eventual potential to decrease emissions by 302 MMTCO</w:t>
      </w:r>
      <w:r w:rsidRPr="00662468">
        <w:rPr>
          <w:rStyle w:val="s8"/>
          <w:sz w:val="2"/>
          <w:szCs w:val="2"/>
        </w:rPr>
        <w:t>2</w:t>
      </w:r>
      <w:r w:rsidRPr="00662468">
        <w:rPr>
          <w:sz w:val="2"/>
          <w:szCs w:val="2"/>
        </w:rPr>
        <w:t>e or in-</w:t>
      </w:r>
      <w:r>
        <w:rPr>
          <w:sz w:val="2"/>
          <w:szCs w:val="2"/>
        </w:rPr>
        <w:t xml:space="preserve"> </w:t>
      </w:r>
      <w:r w:rsidRPr="00662468">
        <w:rPr>
          <w:sz w:val="2"/>
          <w:szCs w:val="2"/>
        </w:rPr>
        <w:t>crease emissions by 353 MMTCO</w:t>
      </w:r>
      <w:r w:rsidRPr="00662468">
        <w:rPr>
          <w:rStyle w:val="s8"/>
          <w:sz w:val="2"/>
          <w:szCs w:val="2"/>
        </w:rPr>
        <w:t>2</w:t>
      </w:r>
      <w:r w:rsidRPr="00662468">
        <w:rPr>
          <w:sz w:val="2"/>
          <w:szCs w:val="2"/>
        </w:rPr>
        <w:t>e annually in the mid leakage and</w:t>
      </w:r>
      <w:r>
        <w:rPr>
          <w:sz w:val="2"/>
          <w:szCs w:val="2"/>
        </w:rPr>
        <w:t xml:space="preserve"> </w:t>
      </w:r>
      <w:r w:rsidRPr="00662468">
        <w:rPr>
          <w:sz w:val="2"/>
          <w:szCs w:val="2"/>
        </w:rPr>
        <w:t>100-Yr indicative scenario. The scale of net global emissions im-</w:t>
      </w:r>
      <w:r>
        <w:rPr>
          <w:sz w:val="2"/>
          <w:szCs w:val="2"/>
        </w:rPr>
        <w:t xml:space="preserve"> </w:t>
      </w:r>
      <w:r w:rsidRPr="00662468">
        <w:rPr>
          <w:sz w:val="2"/>
          <w:szCs w:val="2"/>
        </w:rPr>
        <w:t>pacts from LNG exports depend on the magnitude of total LNG</w:t>
      </w:r>
      <w:r>
        <w:rPr>
          <w:sz w:val="2"/>
          <w:szCs w:val="2"/>
        </w:rPr>
        <w:t xml:space="preserve"> </w:t>
      </w:r>
      <w:r w:rsidRPr="00662468">
        <w:rPr>
          <w:sz w:val="2"/>
          <w:szCs w:val="2"/>
        </w:rPr>
        <w:t>exports. Critically, using exported LNG domestically to replace coal</w:t>
      </w:r>
      <w:r>
        <w:rPr>
          <w:sz w:val="2"/>
          <w:szCs w:val="2"/>
        </w:rPr>
        <w:t xml:space="preserve"> </w:t>
      </w:r>
      <w:r w:rsidRPr="00662468">
        <w:rPr>
          <w:sz w:val="2"/>
          <w:szCs w:val="2"/>
        </w:rPr>
        <w:t>instead of exporting it could reduce U.S. emissions by up to 300</w:t>
      </w:r>
      <w:r>
        <w:rPr>
          <w:sz w:val="2"/>
          <w:szCs w:val="2"/>
        </w:rPr>
        <w:t xml:space="preserve"> </w:t>
      </w:r>
      <w:r w:rsidRPr="00662468">
        <w:rPr>
          <w:rFonts w:asciiTheme="majorHAnsi" w:hAnsiTheme="majorHAnsi" w:cstheme="majorHAnsi"/>
          <w:sz w:val="2"/>
          <w:szCs w:val="2"/>
        </w:rPr>
        <w:t>MMTCO</w:t>
      </w:r>
      <w:r w:rsidRPr="00662468">
        <w:rPr>
          <w:rStyle w:val="s8"/>
          <w:rFonts w:asciiTheme="majorHAnsi" w:hAnsiTheme="majorHAnsi" w:cstheme="majorHAnsi"/>
          <w:sz w:val="2"/>
          <w:szCs w:val="2"/>
        </w:rPr>
        <w:t>2</w:t>
      </w:r>
      <w:r w:rsidRPr="00662468">
        <w:rPr>
          <w:rFonts w:asciiTheme="majorHAnsi" w:hAnsiTheme="majorHAnsi" w:cstheme="majorHAnsi"/>
          <w:sz w:val="2"/>
          <w:szCs w:val="2"/>
        </w:rPr>
        <w:t>e.</w:t>
      </w:r>
      <w:r w:rsidRPr="00662468">
        <w:rPr>
          <w:rStyle w:val="s1"/>
          <w:rFonts w:asciiTheme="majorHAnsi" w:hAnsiTheme="majorHAnsi" w:cstheme="majorHAnsi"/>
          <w:sz w:val="2"/>
          <w:szCs w:val="2"/>
        </w:rPr>
        <w:t>1676</w:t>
      </w:r>
      <w:r>
        <w:rPr>
          <w:rStyle w:val="s1"/>
          <w:rFonts w:asciiTheme="majorHAnsi" w:hAnsiTheme="majorHAnsi" w:cstheme="majorHAnsi"/>
          <w:sz w:val="2"/>
          <w:szCs w:val="2"/>
        </w:rPr>
        <w:t xml:space="preserve"> </w:t>
      </w:r>
      <w:r w:rsidRPr="00662468">
        <w:rPr>
          <w:sz w:val="2"/>
          <w:szCs w:val="2"/>
        </w:rPr>
        <w:t>A.Q. Gilbert, B.K. Sovacool / Energy 141 (2017) 1671e 1680</w:t>
      </w:r>
      <w:r>
        <w:rPr>
          <w:sz w:val="2"/>
          <w:szCs w:val="2"/>
        </w:rPr>
        <w:t xml:space="preserve"> </w:t>
      </w:r>
      <w:r w:rsidRPr="00662468">
        <w:rPr>
          <w:sz w:val="2"/>
          <w:szCs w:val="2"/>
        </w:rPr>
        <w:t>**figure omitted**</w:t>
      </w:r>
      <w:r>
        <w:rPr>
          <w:sz w:val="2"/>
          <w:szCs w:val="2"/>
        </w:rPr>
        <w:t xml:space="preserve"> </w:t>
      </w:r>
      <w:r w:rsidRPr="00662468">
        <w:rPr>
          <w:b/>
          <w:bCs/>
          <w:sz w:val="2"/>
          <w:szCs w:val="2"/>
        </w:rPr>
        <w:t>a. 20-Yr GWP</w:t>
      </w:r>
      <w:r>
        <w:rPr>
          <w:b/>
          <w:bCs/>
          <w:sz w:val="2"/>
          <w:szCs w:val="2"/>
        </w:rPr>
        <w:t xml:space="preserve"> </w:t>
      </w:r>
      <w:r w:rsidRPr="00662468">
        <w:rPr>
          <w:sz w:val="2"/>
          <w:szCs w:val="2"/>
        </w:rPr>
        <w:t>**figure omitted**</w:t>
      </w:r>
      <w:r>
        <w:rPr>
          <w:sz w:val="2"/>
          <w:szCs w:val="2"/>
        </w:rPr>
        <w:t xml:space="preserve"> </w:t>
      </w:r>
      <w:r w:rsidRPr="00662468">
        <w:rPr>
          <w:b/>
          <w:bCs/>
          <w:sz w:val="2"/>
          <w:szCs w:val="2"/>
        </w:rPr>
        <w:t>b. 100-Yr GWP</w:t>
      </w:r>
      <w:r>
        <w:rPr>
          <w:b/>
          <w:bCs/>
          <w:sz w:val="2"/>
          <w:szCs w:val="2"/>
        </w:rPr>
        <w:t xml:space="preserve"> </w:t>
      </w:r>
      <w:r w:rsidRPr="00662468">
        <w:rPr>
          <w:sz w:val="2"/>
          <w:szCs w:val="2"/>
        </w:rPr>
        <w:t>Fig. 2. Net Emissions Resulting from Identified Applications of LNG. Note: Domestic US Coal is included for reference and refers to emissions saved from replacing coal for electric</w:t>
      </w:r>
      <w:r>
        <w:rPr>
          <w:sz w:val="2"/>
          <w:szCs w:val="2"/>
        </w:rPr>
        <w:t xml:space="preserve"> </w:t>
      </w:r>
      <w:r w:rsidRPr="00662468">
        <w:rPr>
          <w:sz w:val="2"/>
          <w:szCs w:val="2"/>
        </w:rPr>
        <w:t>generation in the US with a new domestic natural gas combined cycle plant.</w:t>
      </w:r>
      <w:r>
        <w:rPr>
          <w:sz w:val="2"/>
          <w:szCs w:val="2"/>
        </w:rPr>
        <w:t xml:space="preserve"> </w:t>
      </w:r>
      <w:r w:rsidRPr="00662468">
        <w:rPr>
          <w:sz w:val="2"/>
          <w:szCs w:val="2"/>
        </w:rPr>
        <w:t>5. The aggravating factors: lost displacement and</w:t>
      </w:r>
      <w:r>
        <w:rPr>
          <w:sz w:val="2"/>
          <w:szCs w:val="2"/>
        </w:rPr>
        <w:t xml:space="preserve"> </w:t>
      </w:r>
      <w:r w:rsidRPr="00662468">
        <w:rPr>
          <w:sz w:val="2"/>
          <w:szCs w:val="2"/>
        </w:rPr>
        <w:t>additionality</w:t>
      </w:r>
      <w:r>
        <w:rPr>
          <w:sz w:val="2"/>
          <w:szCs w:val="2"/>
        </w:rPr>
        <w:t xml:space="preserve"> </w:t>
      </w:r>
      <w:r w:rsidRPr="00662468">
        <w:rPr>
          <w:sz w:val="2"/>
          <w:szCs w:val="2"/>
        </w:rPr>
        <w:t>On a bounded technological LCA basis, our results indicate a</w:t>
      </w:r>
      <w:r>
        <w:rPr>
          <w:sz w:val="2"/>
          <w:szCs w:val="2"/>
        </w:rPr>
        <w:t xml:space="preserve"> </w:t>
      </w:r>
      <w:r w:rsidRPr="00662468">
        <w:rPr>
          <w:sz w:val="2"/>
          <w:szCs w:val="2"/>
        </w:rPr>
        <w:t>spectrum of potential global net emissions outcomes of exporting</w:t>
      </w:r>
      <w:r>
        <w:rPr>
          <w:sz w:val="2"/>
          <w:szCs w:val="2"/>
        </w:rPr>
        <w:t xml:space="preserve"> </w:t>
      </w:r>
      <w:r w:rsidRPr="00662468">
        <w:rPr>
          <w:sz w:val="2"/>
          <w:szCs w:val="2"/>
        </w:rPr>
        <w:t>LNG. However, the actual impacts are going to depend on natural</w:t>
      </w:r>
      <w:r>
        <w:rPr>
          <w:sz w:val="2"/>
          <w:szCs w:val="2"/>
        </w:rPr>
        <w:t xml:space="preserve"> </w:t>
      </w:r>
      <w:r w:rsidRPr="00662468">
        <w:rPr>
          <w:sz w:val="2"/>
          <w:szCs w:val="2"/>
        </w:rPr>
        <w:t>gas impacts domestic and international energy markets. In do-</w:t>
      </w:r>
      <w:r>
        <w:rPr>
          <w:sz w:val="2"/>
          <w:szCs w:val="2"/>
        </w:rPr>
        <w:t xml:space="preserve"> </w:t>
      </w:r>
      <w:r w:rsidRPr="00662468">
        <w:rPr>
          <w:sz w:val="2"/>
          <w:szCs w:val="2"/>
        </w:rPr>
        <w:t>mestic markets, LNG exports could lead to higher natural gas prices</w:t>
      </w:r>
      <w:r>
        <w:rPr>
          <w:sz w:val="2"/>
          <w:szCs w:val="2"/>
        </w:rPr>
        <w:t xml:space="preserve"> </w:t>
      </w:r>
      <w:r w:rsidRPr="00662468">
        <w:rPr>
          <w:sz w:val="2"/>
          <w:szCs w:val="2"/>
        </w:rPr>
        <w:t>decreasing total natural gas consumption in the United States. In</w:t>
      </w:r>
      <w:r>
        <w:rPr>
          <w:sz w:val="2"/>
          <w:szCs w:val="2"/>
        </w:rPr>
        <w:t xml:space="preserve"> </w:t>
      </w:r>
      <w:r w:rsidRPr="00662468">
        <w:rPr>
          <w:sz w:val="2"/>
          <w:szCs w:val="2"/>
        </w:rPr>
        <w:t>international markets, primarily the countries in this study, LNG</w:t>
      </w:r>
      <w:r>
        <w:rPr>
          <w:sz w:val="2"/>
          <w:szCs w:val="2"/>
        </w:rPr>
        <w:t xml:space="preserve"> </w:t>
      </w:r>
      <w:r w:rsidRPr="00662468">
        <w:rPr>
          <w:sz w:val="2"/>
          <w:szCs w:val="2"/>
        </w:rPr>
        <w:t>exports could lower LNG prices and lead to greater LNG con-</w:t>
      </w:r>
      <w:r>
        <w:rPr>
          <w:sz w:val="2"/>
          <w:szCs w:val="2"/>
        </w:rPr>
        <w:t xml:space="preserve"> </w:t>
      </w:r>
      <w:r w:rsidRPr="00662468">
        <w:rPr>
          <w:sz w:val="2"/>
          <w:szCs w:val="2"/>
        </w:rPr>
        <w:t>sumption. This could then lead to LNG displacing domestic energy</w:t>
      </w:r>
      <w:r>
        <w:rPr>
          <w:sz w:val="2"/>
          <w:szCs w:val="2"/>
        </w:rPr>
        <w:t xml:space="preserve"> </w:t>
      </w:r>
      <w:r w:rsidRPr="00662468">
        <w:rPr>
          <w:sz w:val="2"/>
          <w:szCs w:val="2"/>
        </w:rPr>
        <w:t>sources or leading to higher overall energy demand.</w:t>
      </w:r>
      <w:r>
        <w:rPr>
          <w:sz w:val="2"/>
          <w:szCs w:val="2"/>
        </w:rPr>
        <w:t xml:space="preserve"> </w:t>
      </w:r>
      <w:r w:rsidRPr="00662468">
        <w:rPr>
          <w:sz w:val="2"/>
          <w:szCs w:val="2"/>
        </w:rPr>
        <w:t>In 2012, the Energy Information Administration (EIA) analyzed</w:t>
      </w:r>
      <w:r>
        <w:rPr>
          <w:sz w:val="2"/>
          <w:szCs w:val="2"/>
        </w:rPr>
        <w:t xml:space="preserve"> </w:t>
      </w:r>
      <w:r w:rsidRPr="00662468">
        <w:rPr>
          <w:sz w:val="2"/>
          <w:szCs w:val="2"/>
        </w:rPr>
        <w:t>how different levels of LNG exports would impact domestic fuel</w:t>
      </w:r>
      <w:r>
        <w:rPr>
          <w:sz w:val="2"/>
          <w:szCs w:val="2"/>
        </w:rPr>
        <w:t xml:space="preserve"> </w:t>
      </w:r>
      <w:r w:rsidRPr="00662468">
        <w:rPr>
          <w:sz w:val="2"/>
          <w:szCs w:val="2"/>
        </w:rPr>
        <w:t xml:space="preserve">prices and energy use </w:t>
      </w:r>
      <w:r w:rsidRPr="00662468">
        <w:rPr>
          <w:rStyle w:val="s2"/>
          <w:sz w:val="2"/>
          <w:szCs w:val="2"/>
        </w:rPr>
        <w:t>[39]</w:t>
      </w:r>
      <w:r w:rsidRPr="00662468">
        <w:rPr>
          <w:sz w:val="2"/>
          <w:szCs w:val="2"/>
        </w:rPr>
        <w:t>. EIA's report indicated that LNG exports</w:t>
      </w:r>
      <w:r>
        <w:rPr>
          <w:sz w:val="2"/>
          <w:szCs w:val="2"/>
        </w:rPr>
        <w:t xml:space="preserve"> </w:t>
      </w:r>
      <w:r w:rsidRPr="00662468">
        <w:rPr>
          <w:sz w:val="2"/>
          <w:szCs w:val="2"/>
        </w:rPr>
        <w:t>would indeed lead to higher domestic prices and less domestic</w:t>
      </w:r>
      <w:r>
        <w:rPr>
          <w:sz w:val="2"/>
          <w:szCs w:val="2"/>
        </w:rPr>
        <w:t xml:space="preserve"> </w:t>
      </w:r>
      <w:r w:rsidRPr="00662468">
        <w:rPr>
          <w:sz w:val="2"/>
          <w:szCs w:val="2"/>
        </w:rPr>
        <w:t>natural gas consumption in all export cases. In the four scenarios</w:t>
      </w:r>
      <w:r>
        <w:rPr>
          <w:sz w:val="2"/>
          <w:szCs w:val="2"/>
        </w:rPr>
        <w:t xml:space="preserve"> </w:t>
      </w:r>
      <w:r w:rsidRPr="00662468">
        <w:rPr>
          <w:sz w:val="2"/>
          <w:szCs w:val="2"/>
        </w:rPr>
        <w:t>examined EIA found that, between 2015 and 2035, an average of</w:t>
      </w:r>
      <w:r>
        <w:rPr>
          <w:sz w:val="2"/>
          <w:szCs w:val="2"/>
        </w:rPr>
        <w:t xml:space="preserve"> </w:t>
      </w:r>
      <w:r w:rsidRPr="00662468">
        <w:rPr>
          <w:sz w:val="2"/>
          <w:szCs w:val="2"/>
        </w:rPr>
        <w:t>65% of exported natural gas would be met by new domestic natural</w:t>
      </w:r>
      <w:r>
        <w:rPr>
          <w:sz w:val="2"/>
          <w:szCs w:val="2"/>
        </w:rPr>
        <w:t xml:space="preserve"> </w:t>
      </w:r>
      <w:r w:rsidRPr="00662468">
        <w:rPr>
          <w:sz w:val="2"/>
          <w:szCs w:val="2"/>
        </w:rPr>
        <w:t>gas production. Meanwhile, 24% would come from reduced natural</w:t>
      </w:r>
      <w:r>
        <w:rPr>
          <w:sz w:val="2"/>
          <w:szCs w:val="2"/>
        </w:rPr>
        <w:t xml:space="preserve"> </w:t>
      </w:r>
      <w:r w:rsidRPr="00662468">
        <w:rPr>
          <w:sz w:val="2"/>
          <w:szCs w:val="2"/>
        </w:rPr>
        <w:t>gas consumption by power plants and the rest would come from</w:t>
      </w:r>
      <w:r>
        <w:rPr>
          <w:sz w:val="2"/>
          <w:szCs w:val="2"/>
        </w:rPr>
        <w:t xml:space="preserve"> </w:t>
      </w:r>
      <w:r w:rsidRPr="00662468">
        <w:rPr>
          <w:sz w:val="2"/>
          <w:szCs w:val="2"/>
        </w:rPr>
        <w:t>decreased consumption in other domestic sectors.</w:t>
      </w:r>
      <w:r>
        <w:rPr>
          <w:sz w:val="2"/>
          <w:szCs w:val="2"/>
        </w:rPr>
        <w:t xml:space="preserve"> </w:t>
      </w:r>
      <w:r w:rsidRPr="00662468">
        <w:rPr>
          <w:sz w:val="2"/>
          <w:szCs w:val="2"/>
        </w:rPr>
        <w:t>With natural gas and coal currently in competition for market</w:t>
      </w:r>
      <w:r>
        <w:rPr>
          <w:sz w:val="2"/>
          <w:szCs w:val="2"/>
        </w:rPr>
        <w:t xml:space="preserve"> </w:t>
      </w:r>
      <w:r w:rsidRPr="00662468">
        <w:rPr>
          <w:sz w:val="2"/>
          <w:szCs w:val="2"/>
        </w:rPr>
        <w:t>share in the United States, EIA found that reduced natural gas</w:t>
      </w:r>
      <w:r>
        <w:rPr>
          <w:sz w:val="2"/>
          <w:szCs w:val="2"/>
        </w:rPr>
        <w:t xml:space="preserve"> </w:t>
      </w:r>
      <w:r w:rsidRPr="00662468">
        <w:rPr>
          <w:sz w:val="2"/>
          <w:szCs w:val="2"/>
        </w:rPr>
        <w:t>generation from these exports would be met by higher coal</w:t>
      </w:r>
      <w:r>
        <w:rPr>
          <w:sz w:val="2"/>
          <w:szCs w:val="2"/>
        </w:rPr>
        <w:t xml:space="preserve"> </w:t>
      </w:r>
      <w:r w:rsidRPr="00662468">
        <w:rPr>
          <w:sz w:val="2"/>
          <w:szCs w:val="2"/>
        </w:rPr>
        <w:t>generation.</w:t>
      </w:r>
      <w:r>
        <w:rPr>
          <w:sz w:val="2"/>
          <w:szCs w:val="2"/>
        </w:rPr>
        <w:t xml:space="preserve"> </w:t>
      </w:r>
      <w:r w:rsidRPr="00662468">
        <w:rPr>
          <w:rStyle w:val="s4"/>
          <w:sz w:val="2"/>
          <w:szCs w:val="2"/>
        </w:rPr>
        <w:t>Reducing domestic natural gas consumption impacts the net</w:t>
      </w:r>
      <w:r w:rsidRPr="00662468">
        <w:rPr>
          <w:sz w:val="2"/>
          <w:szCs w:val="2"/>
        </w:rPr>
        <w:t>A.Q. Gilbert, B.K. Sovacool / Energy 141 (2017) 1671e 1680 1677</w:t>
      </w:r>
      <w:r>
        <w:rPr>
          <w:sz w:val="2"/>
          <w:szCs w:val="2"/>
        </w:rPr>
        <w:t xml:space="preserve"> </w:t>
      </w:r>
      <w:r w:rsidRPr="00662468">
        <w:rPr>
          <w:sz w:val="2"/>
          <w:szCs w:val="2"/>
        </w:rPr>
        <w:t>**figure omitted**</w:t>
      </w:r>
      <w:r>
        <w:rPr>
          <w:sz w:val="2"/>
          <w:szCs w:val="2"/>
        </w:rPr>
        <w:t xml:space="preserve"> </w:t>
      </w:r>
      <w:r w:rsidRPr="00662468">
        <w:rPr>
          <w:b/>
          <w:bCs/>
          <w:sz w:val="2"/>
          <w:szCs w:val="2"/>
        </w:rPr>
        <w:t>a. 20-Yr GWP</w:t>
      </w:r>
      <w:r>
        <w:rPr>
          <w:b/>
          <w:bCs/>
          <w:sz w:val="2"/>
          <w:szCs w:val="2"/>
        </w:rPr>
        <w:t xml:space="preserve"> </w:t>
      </w:r>
      <w:r w:rsidRPr="00662468">
        <w:rPr>
          <w:sz w:val="2"/>
          <w:szCs w:val="2"/>
        </w:rPr>
        <w:t>**figure omitted**</w:t>
      </w:r>
      <w:r>
        <w:rPr>
          <w:sz w:val="2"/>
          <w:szCs w:val="2"/>
        </w:rPr>
        <w:t xml:space="preserve"> </w:t>
      </w:r>
      <w:r w:rsidRPr="00662468">
        <w:rPr>
          <w:b/>
          <w:bCs/>
          <w:sz w:val="2"/>
          <w:szCs w:val="2"/>
        </w:rPr>
        <w:t>b. 100-Yr GWP</w:t>
      </w:r>
      <w:r>
        <w:rPr>
          <w:sz w:val="2"/>
          <w:szCs w:val="2"/>
        </w:rPr>
        <w:t xml:space="preserve"> </w:t>
      </w:r>
      <w:r w:rsidRPr="00662468">
        <w:rPr>
          <w:sz w:val="2"/>
          <w:szCs w:val="2"/>
        </w:rPr>
        <w:t>Fig. 3. Bounded Direct and Indirect Emissions of Proposed LNG Projects. Note: Mid Leakage Scenario. Replacing Indian coal for electricity generation was excluded from this</w:t>
      </w:r>
      <w:r>
        <w:rPr>
          <w:sz w:val="2"/>
          <w:szCs w:val="2"/>
        </w:rPr>
        <w:t xml:space="preserve"> </w:t>
      </w:r>
      <w:r w:rsidRPr="00662468">
        <w:rPr>
          <w:sz w:val="2"/>
          <w:szCs w:val="2"/>
        </w:rPr>
        <w:t>bounding as it is highly unlikely to occur at significant levels.</w:t>
      </w:r>
      <w:r>
        <w:rPr>
          <w:sz w:val="2"/>
          <w:szCs w:val="2"/>
        </w:rPr>
        <w:t xml:space="preserve"> </w:t>
      </w:r>
      <w:r w:rsidRPr="00662468">
        <w:rPr>
          <w:sz w:val="2"/>
          <w:szCs w:val="2"/>
        </w:rPr>
        <w:t>global emissions associated with LNG in three ways. First, lique-</w:t>
      </w:r>
      <w:r>
        <w:rPr>
          <w:sz w:val="2"/>
          <w:szCs w:val="2"/>
        </w:rPr>
        <w:t xml:space="preserve"> </w:t>
      </w:r>
      <w:r w:rsidRPr="00662468">
        <w:rPr>
          <w:sz w:val="2"/>
          <w:szCs w:val="2"/>
        </w:rPr>
        <w:t>faction, transportation, and regasification lead to higher upstream</w:t>
      </w:r>
      <w:r>
        <w:rPr>
          <w:sz w:val="2"/>
          <w:szCs w:val="2"/>
        </w:rPr>
        <w:t xml:space="preserve"> </w:t>
      </w:r>
      <w:r w:rsidRPr="00662468">
        <w:rPr>
          <w:sz w:val="2"/>
          <w:szCs w:val="2"/>
        </w:rPr>
        <w:t>emissions for the use of exported LNG compared to domestic</w:t>
      </w:r>
      <w:r>
        <w:rPr>
          <w:sz w:val="2"/>
          <w:szCs w:val="2"/>
        </w:rPr>
        <w:t xml:space="preserve"> </w:t>
      </w:r>
      <w:r w:rsidRPr="00662468">
        <w:rPr>
          <w:sz w:val="2"/>
          <w:szCs w:val="2"/>
        </w:rPr>
        <w:t>consumption. Second, decreased domestic coal to gas fuel switch-</w:t>
      </w:r>
      <w:r>
        <w:rPr>
          <w:sz w:val="2"/>
          <w:szCs w:val="2"/>
        </w:rPr>
        <w:t xml:space="preserve"> </w:t>
      </w:r>
      <w:r w:rsidRPr="00662468">
        <w:rPr>
          <w:sz w:val="2"/>
          <w:szCs w:val="2"/>
        </w:rPr>
        <w:t>ing increases emissions. Third, emissions in the US would some-</w:t>
      </w:r>
      <w:r>
        <w:rPr>
          <w:sz w:val="2"/>
          <w:szCs w:val="2"/>
        </w:rPr>
        <w:t xml:space="preserve"> </w:t>
      </w:r>
      <w:r w:rsidRPr="00662468">
        <w:rPr>
          <w:sz w:val="2"/>
          <w:szCs w:val="2"/>
        </w:rPr>
        <w:t>what fall due to decreased natural gas consumption, although this</w:t>
      </w:r>
      <w:r>
        <w:rPr>
          <w:sz w:val="2"/>
          <w:szCs w:val="2"/>
        </w:rPr>
        <w:t xml:space="preserve"> </w:t>
      </w:r>
      <w:r w:rsidRPr="00662468">
        <w:rPr>
          <w:sz w:val="2"/>
          <w:szCs w:val="2"/>
        </w:rPr>
        <w:t>effect is much smaller than the first two factors. On balance, based</w:t>
      </w:r>
      <w:r>
        <w:rPr>
          <w:sz w:val="2"/>
          <w:szCs w:val="2"/>
        </w:rPr>
        <w:t xml:space="preserve"> </w:t>
      </w:r>
      <w:r w:rsidRPr="00662468">
        <w:rPr>
          <w:sz w:val="2"/>
          <w:szCs w:val="2"/>
        </w:rPr>
        <w:t>on EIA's study and likely behavior of energy markets, domestic</w:t>
      </w:r>
      <w:r>
        <w:rPr>
          <w:sz w:val="2"/>
          <w:szCs w:val="2"/>
        </w:rPr>
        <w:t xml:space="preserve"> </w:t>
      </w:r>
      <w:r w:rsidRPr="00662468">
        <w:rPr>
          <w:sz w:val="2"/>
          <w:szCs w:val="2"/>
        </w:rPr>
        <w:t>lifecycle emissions would increase due to greater upstream emis-</w:t>
      </w:r>
      <w:r>
        <w:rPr>
          <w:sz w:val="2"/>
          <w:szCs w:val="2"/>
        </w:rPr>
        <w:t xml:space="preserve"> </w:t>
      </w:r>
      <w:r w:rsidRPr="00662468">
        <w:rPr>
          <w:sz w:val="2"/>
          <w:szCs w:val="2"/>
        </w:rPr>
        <w:t>sions and higher coal use.</w:t>
      </w:r>
      <w:r>
        <w:rPr>
          <w:sz w:val="2"/>
          <w:szCs w:val="2"/>
        </w:rPr>
        <w:t xml:space="preserve"> </w:t>
      </w:r>
      <w:r w:rsidRPr="00662468">
        <w:rPr>
          <w:sz w:val="2"/>
          <w:szCs w:val="2"/>
        </w:rPr>
        <w:t>Just as LNG exports leads to reduced domestic natural gas</w:t>
      </w:r>
      <w:r>
        <w:rPr>
          <w:sz w:val="2"/>
          <w:szCs w:val="2"/>
        </w:rPr>
        <w:t xml:space="preserve"> </w:t>
      </w:r>
      <w:r w:rsidRPr="00662468">
        <w:rPr>
          <w:sz w:val="2"/>
          <w:szCs w:val="2"/>
        </w:rPr>
        <w:t>consumption in several end-use sectors, new LNG supplies will lead</w:t>
      </w:r>
      <w:r>
        <w:rPr>
          <w:sz w:val="2"/>
          <w:szCs w:val="2"/>
        </w:rPr>
        <w:t xml:space="preserve"> </w:t>
      </w:r>
      <w:r w:rsidRPr="00662468">
        <w:rPr>
          <w:sz w:val="2"/>
          <w:szCs w:val="2"/>
        </w:rPr>
        <w:t>to higher natural gas consumption in importing countries in mul-</w:t>
      </w:r>
      <w:r>
        <w:rPr>
          <w:sz w:val="2"/>
          <w:szCs w:val="2"/>
        </w:rPr>
        <w:t xml:space="preserve"> </w:t>
      </w:r>
      <w:r w:rsidRPr="00662468">
        <w:rPr>
          <w:sz w:val="2"/>
          <w:szCs w:val="2"/>
        </w:rPr>
        <w:t>tiple sectors. Natural gas demand could increase in electricity, in-</w:t>
      </w:r>
      <w:r>
        <w:rPr>
          <w:sz w:val="2"/>
          <w:szCs w:val="2"/>
        </w:rPr>
        <w:t xml:space="preserve"> </w:t>
      </w:r>
      <w:r w:rsidRPr="00662468">
        <w:rPr>
          <w:sz w:val="2"/>
          <w:szCs w:val="2"/>
        </w:rPr>
        <w:t>dustrial, residential, and commercial uses. If natural gas</w:t>
      </w:r>
      <w:r>
        <w:rPr>
          <w:sz w:val="2"/>
          <w:szCs w:val="2"/>
        </w:rPr>
        <w:t xml:space="preserve"> </w:t>
      </w:r>
      <w:r w:rsidRPr="00662468">
        <w:rPr>
          <w:sz w:val="2"/>
          <w:szCs w:val="2"/>
        </w:rPr>
        <w:t>consumption rises, total energy consumption rises. This is addi-</w:t>
      </w:r>
      <w:r>
        <w:rPr>
          <w:sz w:val="2"/>
          <w:szCs w:val="2"/>
        </w:rPr>
        <w:t xml:space="preserve"> </w:t>
      </w:r>
      <w:r w:rsidRPr="00662468">
        <w:rPr>
          <w:sz w:val="2"/>
          <w:szCs w:val="2"/>
        </w:rPr>
        <w:t>tionality: exported US natural gas provides heating or electricity in</w:t>
      </w:r>
      <w:r>
        <w:rPr>
          <w:sz w:val="2"/>
          <w:szCs w:val="2"/>
        </w:rPr>
        <w:t xml:space="preserve"> </w:t>
      </w:r>
      <w:r w:rsidRPr="00662468">
        <w:rPr>
          <w:sz w:val="2"/>
          <w:szCs w:val="2"/>
        </w:rPr>
        <w:t>importing countries but does not displace or replace other energy</w:t>
      </w:r>
      <w:r>
        <w:rPr>
          <w:sz w:val="2"/>
          <w:szCs w:val="2"/>
        </w:rPr>
        <w:t xml:space="preserve"> </w:t>
      </w:r>
      <w:r w:rsidRPr="00662468">
        <w:rPr>
          <w:sz w:val="2"/>
          <w:szCs w:val="2"/>
        </w:rPr>
        <w:t>end uses. To the degree this energy consumption would otherwise</w:t>
      </w:r>
      <w:r>
        <w:rPr>
          <w:sz w:val="2"/>
          <w:szCs w:val="2"/>
        </w:rPr>
        <w:t xml:space="preserve"> </w:t>
      </w:r>
      <w:r w:rsidRPr="00662468">
        <w:rPr>
          <w:sz w:val="2"/>
          <w:szCs w:val="2"/>
        </w:rPr>
        <w:t>not occur, the additional energy usage causes increased greenhouse</w:t>
      </w:r>
      <w:r>
        <w:rPr>
          <w:sz w:val="2"/>
          <w:szCs w:val="2"/>
        </w:rPr>
        <w:t xml:space="preserve"> </w:t>
      </w:r>
      <w:r w:rsidRPr="00662468">
        <w:rPr>
          <w:sz w:val="2"/>
          <w:szCs w:val="2"/>
        </w:rPr>
        <w:t>gas emissions.</w:t>
      </w:r>
      <w:r>
        <w:rPr>
          <w:sz w:val="2"/>
          <w:szCs w:val="2"/>
        </w:rPr>
        <w:t xml:space="preserve"> </w:t>
      </w:r>
      <w:r w:rsidRPr="00662468">
        <w:rPr>
          <w:sz w:val="2"/>
          <w:szCs w:val="2"/>
        </w:rPr>
        <w:t>Decreased domestic gas consumption and additional interna-</w:t>
      </w:r>
      <w:r>
        <w:rPr>
          <w:sz w:val="2"/>
          <w:szCs w:val="2"/>
        </w:rPr>
        <w:t xml:space="preserve"> </w:t>
      </w:r>
      <w:r w:rsidRPr="00662468">
        <w:rPr>
          <w:sz w:val="2"/>
          <w:szCs w:val="2"/>
        </w:rPr>
        <w:t>tional energy consumption combine to limit the range of potential</w:t>
      </w:r>
      <w:r>
        <w:rPr>
          <w:sz w:val="2"/>
          <w:szCs w:val="2"/>
        </w:rPr>
        <w:t xml:space="preserve"> </w:t>
      </w:r>
      <w:r w:rsidRPr="00662468">
        <w:rPr>
          <w:sz w:val="2"/>
          <w:szCs w:val="2"/>
        </w:rPr>
        <w:t xml:space="preserve">climate outcomes from US LNG exports. </w:t>
      </w:r>
      <w:r w:rsidRPr="00662468">
        <w:rPr>
          <w:rStyle w:val="s2"/>
          <w:sz w:val="2"/>
          <w:szCs w:val="2"/>
        </w:rPr>
        <w:t xml:space="preserve">Fig. 4 </w:t>
      </w:r>
      <w:r w:rsidRPr="00662468">
        <w:rPr>
          <w:sz w:val="2"/>
          <w:szCs w:val="2"/>
        </w:rPr>
        <w:t>indicates the</w:t>
      </w:r>
      <w:r w:rsidRPr="00662468">
        <w:rPr>
          <w:rStyle w:val="s1"/>
          <w:sz w:val="2"/>
          <w:szCs w:val="2"/>
        </w:rPr>
        <w:t>1678</w:t>
      </w:r>
      <w:r>
        <w:rPr>
          <w:sz w:val="2"/>
          <w:szCs w:val="2"/>
        </w:rPr>
        <w:t xml:space="preserve"> </w:t>
      </w:r>
      <w:r w:rsidRPr="00662468">
        <w:rPr>
          <w:sz w:val="2"/>
          <w:szCs w:val="2"/>
        </w:rPr>
        <w:t>A.Q. Gilbert, B.K. Sovacool / Energy 141 (2017) 1671e 1680</w:t>
      </w:r>
      <w:r>
        <w:rPr>
          <w:sz w:val="2"/>
          <w:szCs w:val="2"/>
        </w:rPr>
        <w:t xml:space="preserve"> </w:t>
      </w:r>
      <w:r w:rsidRPr="00662468">
        <w:rPr>
          <w:sz w:val="2"/>
          <w:szCs w:val="2"/>
        </w:rPr>
        <w:t>**figure omitted**</w:t>
      </w:r>
      <w:r>
        <w:rPr>
          <w:sz w:val="2"/>
          <w:szCs w:val="2"/>
        </w:rPr>
        <w:t xml:space="preserve"> </w:t>
      </w:r>
      <w:r w:rsidRPr="00662468">
        <w:rPr>
          <w:b/>
          <w:bCs/>
          <w:sz w:val="2"/>
          <w:szCs w:val="2"/>
        </w:rPr>
        <w:t>a. 20-Yr GWP</w:t>
      </w:r>
      <w:r>
        <w:rPr>
          <w:b/>
          <w:bCs/>
          <w:sz w:val="2"/>
          <w:szCs w:val="2"/>
        </w:rPr>
        <w:t xml:space="preserve"> </w:t>
      </w:r>
      <w:r w:rsidRPr="00662468">
        <w:rPr>
          <w:sz w:val="2"/>
          <w:szCs w:val="2"/>
        </w:rPr>
        <w:t>**figure omitted**</w:t>
      </w:r>
      <w:r>
        <w:rPr>
          <w:sz w:val="2"/>
          <w:szCs w:val="2"/>
        </w:rPr>
        <w:t xml:space="preserve"> </w:t>
      </w:r>
      <w:r w:rsidRPr="00662468">
        <w:rPr>
          <w:b/>
          <w:bCs/>
          <w:sz w:val="2"/>
          <w:szCs w:val="2"/>
        </w:rPr>
        <w:t>b. 100-Yr GWP</w:t>
      </w:r>
      <w:r>
        <w:rPr>
          <w:b/>
          <w:bCs/>
          <w:sz w:val="2"/>
          <w:szCs w:val="2"/>
        </w:rPr>
        <w:t xml:space="preserve"> </w:t>
      </w:r>
      <w:r w:rsidRPr="00B404A3">
        <w:rPr>
          <w:szCs w:val="22"/>
        </w:rPr>
        <w:t xml:space="preserve">*condensation </w:t>
      </w:r>
      <w:r w:rsidRPr="00D11EB0">
        <w:rPr>
          <w:sz w:val="15"/>
          <w:szCs w:val="15"/>
        </w:rPr>
        <w:t xml:space="preserve">done here* Fig. 4. Breakeven Additionality Rate versus Domestic Consumption. Note: Mid Leakage Scenario. Only some LNG uses are plotted in </w:t>
      </w:r>
      <w:r w:rsidRPr="00D11EB0">
        <w:rPr>
          <w:rStyle w:val="s2"/>
          <w:sz w:val="15"/>
          <w:szCs w:val="15"/>
        </w:rPr>
        <w:t>Fig. 4</w:t>
      </w:r>
      <w:r w:rsidRPr="00D11EB0">
        <w:rPr>
          <w:sz w:val="15"/>
          <w:szCs w:val="15"/>
        </w:rPr>
        <w:t>, as the remaining uses would lead to greater emissions regardless of the additionality or domestic displacement rates. breakeven additionality rate for lost domestic gas consumption for different LNG applications (i.e. the amount of LNG that would need to supply additional energy use at a domestic displacement rate for the climate benefits of LNG to be zero). Note: EIA's studies found that approximately 34e37% of exported LNG came from projected reductions in domestic natural gas demand. As most reduced natural gas consumption would otherwise replace coal, the emissions penalties from additionality effects for each LNG applications can be significant. For example, if a LNG terminal exported 0.5 Bcf/day of natural gas, 34% of which came from reduced domestic coal to natural gas fuel switching, then all the exported natural gas would need to displace only industrial coal or Japanese oil to keep net global emissions to zero (100-yr GWP).</w:t>
      </w:r>
      <w:r>
        <w:t xml:space="preserve"> If any of that LNG were to go to additional energy demand instead, emissions would increase. This displacement versus additionality analysis reveals that exporting US LNG to Asia will only yield long-term climate benefits if exported LNG was used almost entirely to replace coal for electricity generation. However, </w:t>
      </w:r>
      <w:r w:rsidRPr="00531988">
        <w:rPr>
          <w:highlight w:val="cyan"/>
          <w:u w:val="single"/>
        </w:rPr>
        <w:t>the three uses of LNG that we identify have the greatest potential emissions benefits are the least likely to happen due to the energy strategies of importing countries.</w:t>
      </w:r>
      <w:r>
        <w:t xml:space="preserve"> These uses are replacing Indian, South Korean, and Japanese coal for electricity generation coal for industrial use in these countries does not yield the same potential emission benefits. While replacing coal with LNG for electricity generation in China could lead to emissions benefits, LNG is not likely to replace exclusively coal for electricity generation. If LNG replaces marginal amounts of zero carbon resources, moderate amounts of industrial coal, or leads to modest increases in energy demand, net global greenhouse emissions resulting from exporting LNG to China would be negative. Our displacement-additionality analysis thus suggests that </w:t>
      </w:r>
      <w:r w:rsidRPr="00977355">
        <w:t xml:space="preserve">the </w:t>
      </w:r>
      <w:r w:rsidRPr="00977355">
        <w:rPr>
          <w:u w:val="single"/>
        </w:rPr>
        <w:t xml:space="preserve">most likely </w:t>
      </w:r>
      <w:r w:rsidRPr="00531988">
        <w:rPr>
          <w:highlight w:val="cyan"/>
          <w:u w:val="single"/>
        </w:rPr>
        <w:t>uses of US LNG exports</w:t>
      </w:r>
      <w:r w:rsidRPr="00977355">
        <w:rPr>
          <w:u w:val="single"/>
        </w:rPr>
        <w:t xml:space="preserve"> </w:t>
      </w:r>
      <w:r w:rsidRPr="00977355">
        <w:t>would</w:t>
      </w:r>
      <w:r>
        <w:t xml:space="preserve"> </w:t>
      </w:r>
      <w:r w:rsidRPr="00531988">
        <w:rPr>
          <w:highlight w:val="cyan"/>
          <w:u w:val="single"/>
        </w:rPr>
        <w:t>result in increases in global</w:t>
      </w:r>
      <w:r w:rsidRPr="00977355">
        <w:rPr>
          <w:u w:val="single"/>
        </w:rPr>
        <w:t xml:space="preserve"> </w:t>
      </w:r>
      <w:r w:rsidRPr="00531988">
        <w:rPr>
          <w:highlight w:val="cyan"/>
          <w:u w:val="single"/>
        </w:rPr>
        <w:t>g</w:t>
      </w:r>
      <w:r w:rsidRPr="00977355">
        <w:rPr>
          <w:u w:val="single"/>
        </w:rPr>
        <w:t>reen</w:t>
      </w:r>
      <w:r w:rsidRPr="00531988">
        <w:rPr>
          <w:highlight w:val="cyan"/>
          <w:u w:val="single"/>
        </w:rPr>
        <w:t>h</w:t>
      </w:r>
      <w:r w:rsidRPr="00977355">
        <w:rPr>
          <w:u w:val="single"/>
        </w:rPr>
        <w:t xml:space="preserve">ouse </w:t>
      </w:r>
      <w:r w:rsidRPr="00531988">
        <w:rPr>
          <w:highlight w:val="cyan"/>
          <w:u w:val="single"/>
        </w:rPr>
        <w:t>g</w:t>
      </w:r>
      <w:r w:rsidRPr="00977355">
        <w:rPr>
          <w:u w:val="single"/>
        </w:rPr>
        <w:t>as emissions.</w:t>
      </w:r>
      <w:r>
        <w:t xml:space="preserve"> Critically, this analysis indicates that the </w:t>
      </w:r>
      <w:r w:rsidRPr="00531988">
        <w:rPr>
          <w:highlight w:val="cyan"/>
          <w:u w:val="single"/>
        </w:rPr>
        <w:t>market impacts of LNG</w:t>
      </w:r>
      <w:r w:rsidRPr="00977355">
        <w:rPr>
          <w:u w:val="single"/>
        </w:rPr>
        <w:t xml:space="preserve"> exports</w:t>
      </w:r>
      <w:r>
        <w:t xml:space="preserve">, both domestically and internationally, have </w:t>
      </w:r>
      <w:r w:rsidRPr="00531988">
        <w:rPr>
          <w:highlight w:val="cyan"/>
          <w:u w:val="single"/>
        </w:rPr>
        <w:t>very large impacts on total emissions changes</w:t>
      </w:r>
      <w:r>
        <w:t xml:space="preserve">. </w:t>
      </w:r>
      <w:r>
        <w:rPr>
          <w:rStyle w:val="s1"/>
        </w:rPr>
        <w:t>A.Q. Gilbert, B.K. Sovacool / Energy 141 (2017) 1671e 1680 1679</w:t>
      </w:r>
      <w:r>
        <w:t xml:space="preserve"> Considering the multi-decade lifetimes of LNG infrastructure, and the need to reduce emissions greatly by 2050, </w:t>
      </w:r>
      <w:r w:rsidRPr="00531988">
        <w:rPr>
          <w:highlight w:val="cyan"/>
          <w:u w:val="single"/>
        </w:rPr>
        <w:t>even favorable assumptions for LNG</w:t>
      </w:r>
      <w:r w:rsidRPr="00977355">
        <w:rPr>
          <w:u w:val="single"/>
        </w:rPr>
        <w:t xml:space="preserve"> exports indicate they may </w:t>
      </w:r>
      <w:r w:rsidRPr="00531988">
        <w:rPr>
          <w:highlight w:val="cyan"/>
          <w:u w:val="single"/>
        </w:rPr>
        <w:t>not a climate solution based on current technologies.</w:t>
      </w:r>
      <w:r>
        <w:rPr>
          <w:u w:val="single"/>
        </w:rPr>
        <w:t xml:space="preserve"> </w:t>
      </w:r>
      <w:r>
        <w:t xml:space="preserve">6. Conclusion and policy implications Our hybrid lifecycle-energy strategy analysis, based on both emissions estimates and likely market effects, indicates that </w:t>
      </w:r>
      <w:r w:rsidRPr="00531988">
        <w:rPr>
          <w:highlight w:val="cyan"/>
          <w:u w:val="single"/>
        </w:rPr>
        <w:t>exporting LNG</w:t>
      </w:r>
      <w:r>
        <w:t xml:space="preserve"> is likely to </w:t>
      </w:r>
      <w:r w:rsidRPr="00531988">
        <w:rPr>
          <w:highlight w:val="cyan"/>
          <w:u w:val="single"/>
        </w:rPr>
        <w:t>increase global greenhouse gas emissions</w:t>
      </w:r>
      <w:r w:rsidRPr="00990151">
        <w:rPr>
          <w:u w:val="single"/>
        </w:rPr>
        <w:t>.</w:t>
      </w:r>
      <w:r>
        <w:t xml:space="preserve"> While uncertainty remains, </w:t>
      </w:r>
      <w:r w:rsidRPr="00531988">
        <w:rPr>
          <w:highlight w:val="cyan"/>
          <w:u w:val="single"/>
        </w:rPr>
        <w:t>methane leakage, additional energy demand, and decreased domestic coal displacement</w:t>
      </w:r>
      <w:r>
        <w:t xml:space="preserve"> have the very real potential to </w:t>
      </w:r>
      <w:r w:rsidRPr="00531988">
        <w:rPr>
          <w:highlight w:val="cyan"/>
          <w:u w:val="single"/>
        </w:rPr>
        <w:t>undermine</w:t>
      </w:r>
      <w:r w:rsidRPr="00531988">
        <w:rPr>
          <w:highlight w:val="cyan"/>
        </w:rPr>
        <w:t xml:space="preserve"> </w:t>
      </w:r>
      <w:r w:rsidRPr="00531988">
        <w:rPr>
          <w:highlight w:val="cyan"/>
          <w:u w:val="single"/>
        </w:rPr>
        <w:t>any prospective climate benefit in the long term. LNG exports lead to increased short-term climate emissions</w:t>
      </w:r>
      <w:r>
        <w:t xml:space="preserve"> in most scenarios. Only with favorable assumptions which conflict with the energy strategies and needs of importing countries are there net climate benefits from LNG exports. With this in mind, we offer two conclusions. </w:t>
      </w:r>
      <w:r w:rsidRPr="008C698C">
        <w:rPr>
          <w:sz w:val="10"/>
          <w:szCs w:val="10"/>
        </w:rPr>
        <w:t xml:space="preserve">First, </w:t>
      </w:r>
      <w:r w:rsidRPr="00B404A3">
        <w:rPr>
          <w:sz w:val="10"/>
          <w:szCs w:val="10"/>
          <w:u w:val="single"/>
        </w:rPr>
        <w:t>policymakers</w:t>
      </w:r>
      <w:r w:rsidRPr="008C698C">
        <w:rPr>
          <w:sz w:val="10"/>
          <w:szCs w:val="10"/>
        </w:rPr>
        <w:t xml:space="preserve">, including regulators and legislators, </w:t>
      </w:r>
      <w:r w:rsidRPr="00B404A3">
        <w:rPr>
          <w:sz w:val="10"/>
          <w:szCs w:val="10"/>
          <w:u w:val="single"/>
        </w:rPr>
        <w:t>must consider the complete climate ramifications of LNG exports.</w:t>
      </w:r>
      <w:r w:rsidRPr="008C698C">
        <w:rPr>
          <w:sz w:val="10"/>
          <w:szCs w:val="10"/>
        </w:rPr>
        <w:t xml:space="preserve"> To date, </w:t>
      </w:r>
      <w:r w:rsidRPr="00B404A3">
        <w:rPr>
          <w:sz w:val="10"/>
          <w:szCs w:val="10"/>
          <w:u w:val="single"/>
        </w:rPr>
        <w:t>FERC has refused to look at emissions beyond the facility fence-line.</w:t>
      </w:r>
      <w:r w:rsidRPr="008C698C">
        <w:rPr>
          <w:sz w:val="10"/>
          <w:szCs w:val="10"/>
        </w:rPr>
        <w:t xml:space="preserve"> </w:t>
      </w:r>
      <w:r w:rsidRPr="00B404A3">
        <w:rPr>
          <w:sz w:val="10"/>
          <w:szCs w:val="10"/>
          <w:u w:val="single"/>
        </w:rPr>
        <w:t>DOE,</w:t>
      </w:r>
      <w:r w:rsidRPr="008C698C">
        <w:rPr>
          <w:sz w:val="10"/>
          <w:szCs w:val="10"/>
        </w:rPr>
        <w:t xml:space="preserve"> responsible for determining whether exports are in the public interest, has not comprehensively examined the full suite of factors impacting lifecycle emissions of exports. The factors it has examined are methodologically misleading. The sheer scale of potential LNG exports, corresponding increases in global emissions under the most probable scenarios, and lifetimes of LNG infrastructure make enhanced regulatory scrutiny not only necessary but imperative. Future LNG export facilities could become today's coal plants, where entrenched interests fight meaningful action to reduce climate emissions, with significant negative impacts on the global public.</w:t>
      </w:r>
      <w:r>
        <w:rPr>
          <w:sz w:val="10"/>
          <w:szCs w:val="10"/>
        </w:rPr>
        <w:t xml:space="preserve"> </w:t>
      </w:r>
      <w:r w:rsidRPr="008C698C">
        <w:rPr>
          <w:sz w:val="10"/>
          <w:szCs w:val="10"/>
        </w:rPr>
        <w:t xml:space="preserve">Second, </w:t>
      </w:r>
      <w:r w:rsidRPr="00531988">
        <w:rPr>
          <w:sz w:val="10"/>
          <w:szCs w:val="10"/>
          <w:u w:val="single"/>
        </w:rPr>
        <w:t>both technological and market changes could make LNG export</w:t>
      </w:r>
      <w:r w:rsidRPr="00531988">
        <w:rPr>
          <w:sz w:val="10"/>
          <w:szCs w:val="10"/>
        </w:rPr>
        <w:t>s into a</w:t>
      </w:r>
      <w:r w:rsidRPr="00531988">
        <w:rPr>
          <w:sz w:val="10"/>
          <w:szCs w:val="10"/>
          <w:u w:val="single"/>
        </w:rPr>
        <w:t xml:space="preserve"> better</w:t>
      </w:r>
      <w:r w:rsidRPr="008C698C">
        <w:rPr>
          <w:sz w:val="10"/>
          <w:szCs w:val="10"/>
        </w:rPr>
        <w:t xml:space="preserve"> climate mitigation technique. Aggressive actions to address emissions across the entire lifecycle can lessen or even reverse likely emissions increases. Methane leakage from natural gas infrastructure can be better monitored and controlled. Utilization of carbon capture and storage could reduce emissions from combustion and liquefaction processes. Most importantly, more detailed emissions profiles of importing countries could create policy roadmaps which ensure that natural gas replaces the highest emitting resources. If the US wants to export its natural gas to other countries in a climate friendly manner, it should ensure those countries have the technical capabilities and international obligations to reduce their emissions.</w:t>
      </w:r>
      <w:r>
        <w:rPr>
          <w:sz w:val="10"/>
          <w:szCs w:val="10"/>
        </w:rPr>
        <w:t xml:space="preserve"> </w:t>
      </w:r>
      <w:r w:rsidRPr="008C698C">
        <w:rPr>
          <w:sz w:val="10"/>
          <w:szCs w:val="10"/>
        </w:rPr>
        <w:t xml:space="preserve">Third, the </w:t>
      </w:r>
      <w:r w:rsidRPr="00531988">
        <w:rPr>
          <w:sz w:val="10"/>
          <w:szCs w:val="10"/>
          <w:u w:val="single"/>
        </w:rPr>
        <w:t>implementation of countries' Paris climate pledges</w:t>
      </w:r>
      <w:r w:rsidRPr="008C698C">
        <w:rPr>
          <w:sz w:val="10"/>
          <w:szCs w:val="10"/>
        </w:rPr>
        <w:t xml:space="preserve"> could greatly impact emissions outcomes from U.S. LNG exports. While all importing countries in this study pledged to reduce their emissions or emissions intensity, it is unclear to what extent they will do so and what role U.S. LNG could play in helping them do so. South Korea and Japan's struggles with nuclear energy, as well as the critical role coal plays in their electric mix, could make it very hard for U.S. LNG to reduce emissions in either country. U.S. LNG may similarly have uncertain policy implications in both India and China as energy demand continues to grow in these countries and the relative nature of their Paris pledges could limit overall absolute emissions reductions. The US</w:t>
      </w:r>
      <w:r w:rsidRPr="008C698C">
        <w:rPr>
          <w:rStyle w:val="s8"/>
          <w:sz w:val="10"/>
          <w:szCs w:val="10"/>
        </w:rPr>
        <w:t xml:space="preserve">0 </w:t>
      </w:r>
      <w:r w:rsidRPr="008C698C">
        <w:rPr>
          <w:sz w:val="10"/>
          <w:szCs w:val="10"/>
        </w:rPr>
        <w:t>recent decision to leave the Paris agreement and emergence as an international climate pariah could present significant challenges to increased US LNG exports. The relationship between U.S. LNG exports and the Paris pledges in all four countries is thus a critical area for further research.</w:t>
      </w:r>
      <w:r>
        <w:rPr>
          <w:sz w:val="10"/>
          <w:szCs w:val="10"/>
        </w:rPr>
        <w:t xml:space="preserve"> </w:t>
      </w:r>
    </w:p>
    <w:p w14:paraId="08186C60" w14:textId="77777777" w:rsidR="00807465" w:rsidRPr="0003563C" w:rsidRDefault="00807465" w:rsidP="00807465">
      <w:pPr>
        <w:rPr>
          <w:sz w:val="16"/>
        </w:rPr>
      </w:pPr>
    </w:p>
    <w:p w14:paraId="2C024278" w14:textId="77777777" w:rsidR="00807465" w:rsidRPr="00F601E6" w:rsidRDefault="00807465" w:rsidP="00807465"/>
    <w:p w14:paraId="6DBCB3C8" w14:textId="77777777" w:rsidR="00807465" w:rsidRPr="00F601E6" w:rsidRDefault="00807465" w:rsidP="00807465"/>
    <w:p w14:paraId="7D6C7584"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2" w:usb2="00000000" w:usb3="00000000" w:csb0="0000009F" w:csb1="00000000"/>
  </w:font>
  <w:font w:name="Gill Sans MT">
    <w:panose1 w:val="020B0502020104020203"/>
    <w:charset w:val="4D"/>
    <w:family w:val="swiss"/>
    <w:pitch w:val="variable"/>
    <w:sig w:usb0="00000003" w:usb1="00000000" w:usb2="00000000" w:usb3="00000000" w:csb0="00000003" w:csb1="00000000"/>
  </w:font>
  <w:font w:name="Avenir LT Std 45 Book">
    <w:altName w:val="Calibri"/>
    <w:panose1 w:val="02000503020000020003"/>
    <w:charset w:val="00"/>
    <w:family w:val="swiss"/>
    <w:notTrueType/>
    <w:pitch w:val="variable"/>
    <w:sig w:usb0="800000AF" w:usb1="4000204A" w:usb2="00000000" w:usb3="00000000" w:csb0="00000001"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Print Clearly OT">
    <w:altName w:val="Calibri"/>
    <w:panose1 w:val="020B0604020202020204"/>
    <w:charset w:val="00"/>
    <w:family w:val="modern"/>
    <w:notTrueType/>
    <w:pitch w:val="variable"/>
    <w:sig w:usb0="00000003" w:usb1="00000000" w:usb2="00000000" w:usb3="00000000" w:csb0="00000001" w:csb1="00000000"/>
  </w:font>
  <w:font w:name="Bell MT">
    <w:panose1 w:val="02020503060305020303"/>
    <w:charset w:val="4D"/>
    <w:family w:val="roman"/>
    <w:pitch w:val="variable"/>
    <w:sig w:usb0="00000003" w:usb1="00000000" w:usb2="00000000" w:usb3="00000000" w:csb0="00000001" w:csb1="00000000"/>
  </w:font>
  <w:font w:name="Futura Book">
    <w:altName w:val="Century Gothic"/>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roman"/>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Adobe Garamond Pro">
    <w:altName w:val="Garamond"/>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Minion Pro">
    <w:panose1 w:val="020B0604020202020204"/>
    <w:charset w:val="00"/>
    <w:family w:val="roman"/>
    <w:notTrueType/>
    <w:pitch w:val="variable"/>
    <w:sig w:usb0="60000287" w:usb1="00000001" w:usb2="00000000" w:usb3="00000000" w:csb0="0000019F" w:csb1="00000000"/>
  </w:font>
  <w:font w:name="Courier">
    <w:panose1 w:val="02070309020205020404"/>
    <w:charset w:val="00"/>
    <w:family w:val="auto"/>
    <w:notTrueType/>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3C25CF"/>
    <w:multiLevelType w:val="multilevel"/>
    <w:tmpl w:val="BE08EFB2"/>
    <w:styleLink w:val="CurrentList1"/>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6838CA"/>
    <w:multiLevelType w:val="hybridMultilevel"/>
    <w:tmpl w:val="4EEC0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F17433"/>
    <w:multiLevelType w:val="hybridMultilevel"/>
    <w:tmpl w:val="B2F87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96177C"/>
    <w:multiLevelType w:val="hybridMultilevel"/>
    <w:tmpl w:val="D84C93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BC751F3"/>
    <w:multiLevelType w:val="hybridMultilevel"/>
    <w:tmpl w:val="4EBE2B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E16C63"/>
    <w:multiLevelType w:val="hybridMultilevel"/>
    <w:tmpl w:val="2C8C7B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FA0E5B"/>
    <w:multiLevelType w:val="hybridMultilevel"/>
    <w:tmpl w:val="D66EB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F2398C"/>
    <w:multiLevelType w:val="hybridMultilevel"/>
    <w:tmpl w:val="23583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C03FDE"/>
    <w:multiLevelType w:val="hybridMultilevel"/>
    <w:tmpl w:val="BB2E7A24"/>
    <w:lvl w:ilvl="0" w:tplc="200A755C">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823817"/>
    <w:multiLevelType w:val="hybridMultilevel"/>
    <w:tmpl w:val="F19A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DE2DE1"/>
    <w:multiLevelType w:val="hybridMultilevel"/>
    <w:tmpl w:val="9466A0B8"/>
    <w:lvl w:ilvl="0" w:tplc="47063EB2">
      <w:start w:val="9"/>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E8C7077"/>
    <w:multiLevelType w:val="hybridMultilevel"/>
    <w:tmpl w:val="9AB6B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A41653"/>
    <w:multiLevelType w:val="hybridMultilevel"/>
    <w:tmpl w:val="B930D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9C61111"/>
    <w:multiLevelType w:val="hybridMultilevel"/>
    <w:tmpl w:val="E5C8B4E8"/>
    <w:lvl w:ilvl="0" w:tplc="522CDF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C661AD"/>
    <w:multiLevelType w:val="hybridMultilevel"/>
    <w:tmpl w:val="42E26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8760BF9"/>
    <w:multiLevelType w:val="hybridMultilevel"/>
    <w:tmpl w:val="F38E2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4760E5"/>
    <w:multiLevelType w:val="multilevel"/>
    <w:tmpl w:val="BE08EFB2"/>
    <w:styleLink w:val="CurrentList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4A781E41"/>
    <w:multiLevelType w:val="hybridMultilevel"/>
    <w:tmpl w:val="589243C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ABD72F0"/>
    <w:multiLevelType w:val="hybridMultilevel"/>
    <w:tmpl w:val="80940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4CB3F6A"/>
    <w:multiLevelType w:val="hybridMultilevel"/>
    <w:tmpl w:val="21F06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7C571E8"/>
    <w:multiLevelType w:val="hybridMultilevel"/>
    <w:tmpl w:val="32786B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C2467B"/>
    <w:multiLevelType w:val="hybridMultilevel"/>
    <w:tmpl w:val="6CAA3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EEB1E72"/>
    <w:multiLevelType w:val="hybridMultilevel"/>
    <w:tmpl w:val="82CAE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6D0E1034"/>
    <w:multiLevelType w:val="hybridMultilevel"/>
    <w:tmpl w:val="D84C9394"/>
    <w:lvl w:ilvl="0" w:tplc="2C6ED4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EC36D9"/>
    <w:multiLevelType w:val="hybridMultilevel"/>
    <w:tmpl w:val="588C43C2"/>
    <w:lvl w:ilvl="0" w:tplc="452E4F5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D20895"/>
    <w:multiLevelType w:val="hybridMultilevel"/>
    <w:tmpl w:val="E06C2A4E"/>
    <w:lvl w:ilvl="0" w:tplc="474C89CC">
      <w:start w:val="20"/>
      <w:numFmt w:val="bullet"/>
      <w:lvlText w:val="-"/>
      <w:lvlJc w:val="left"/>
      <w:pPr>
        <w:ind w:left="720" w:hanging="360"/>
      </w:pPr>
      <w:rPr>
        <w:rFonts w:ascii="Arial Narrow" w:eastAsiaTheme="minorHAnsi" w:hAnsi="Arial Narrow"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D045E0E"/>
    <w:multiLevelType w:val="hybridMultilevel"/>
    <w:tmpl w:val="F02A1E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E3D3249"/>
    <w:multiLevelType w:val="hybridMultilevel"/>
    <w:tmpl w:val="3F306216"/>
    <w:lvl w:ilvl="0" w:tplc="65642B7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8284417">
    <w:abstractNumId w:val="10"/>
  </w:num>
  <w:num w:numId="2" w16cid:durableId="1496066568">
    <w:abstractNumId w:val="8"/>
  </w:num>
  <w:num w:numId="3" w16cid:durableId="2128808873">
    <w:abstractNumId w:val="7"/>
  </w:num>
  <w:num w:numId="4" w16cid:durableId="457382226">
    <w:abstractNumId w:val="6"/>
  </w:num>
  <w:num w:numId="5" w16cid:durableId="634260226">
    <w:abstractNumId w:val="5"/>
  </w:num>
  <w:num w:numId="6" w16cid:durableId="1165781407">
    <w:abstractNumId w:val="9"/>
  </w:num>
  <w:num w:numId="7" w16cid:durableId="525603890">
    <w:abstractNumId w:val="4"/>
  </w:num>
  <w:num w:numId="8" w16cid:durableId="347492117">
    <w:abstractNumId w:val="3"/>
  </w:num>
  <w:num w:numId="9" w16cid:durableId="2118327128">
    <w:abstractNumId w:val="2"/>
  </w:num>
  <w:num w:numId="10" w16cid:durableId="169679138">
    <w:abstractNumId w:val="1"/>
  </w:num>
  <w:num w:numId="11" w16cid:durableId="1067076096">
    <w:abstractNumId w:val="0"/>
  </w:num>
  <w:num w:numId="12" w16cid:durableId="414589888">
    <w:abstractNumId w:val="45"/>
  </w:num>
  <w:num w:numId="13" w16cid:durableId="385614898">
    <w:abstractNumId w:val="32"/>
  </w:num>
  <w:num w:numId="14" w16cid:durableId="610284720">
    <w:abstractNumId w:val="46"/>
  </w:num>
  <w:num w:numId="15" w16cid:durableId="88164038">
    <w:abstractNumId w:val="28"/>
  </w:num>
  <w:num w:numId="16" w16cid:durableId="1260867306">
    <w:abstractNumId w:val="42"/>
  </w:num>
  <w:num w:numId="17" w16cid:durableId="965966854">
    <w:abstractNumId w:val="26"/>
  </w:num>
  <w:num w:numId="18" w16cid:durableId="1346178000">
    <w:abstractNumId w:val="11"/>
  </w:num>
  <w:num w:numId="19" w16cid:durableId="1513911500">
    <w:abstractNumId w:val="35"/>
  </w:num>
  <w:num w:numId="20" w16cid:durableId="64450232">
    <w:abstractNumId w:val="47"/>
  </w:num>
  <w:num w:numId="21" w16cid:durableId="1386836929">
    <w:abstractNumId w:val="38"/>
  </w:num>
  <w:num w:numId="22" w16cid:durableId="1925020517">
    <w:abstractNumId w:val="41"/>
  </w:num>
  <w:num w:numId="23" w16cid:durableId="892039093">
    <w:abstractNumId w:val="13"/>
  </w:num>
  <w:num w:numId="24" w16cid:durableId="1134253661">
    <w:abstractNumId w:val="36"/>
  </w:num>
  <w:num w:numId="25" w16cid:durableId="393551277">
    <w:abstractNumId w:val="43"/>
  </w:num>
  <w:num w:numId="26" w16cid:durableId="722412490">
    <w:abstractNumId w:val="16"/>
  </w:num>
  <w:num w:numId="27" w16cid:durableId="1759018465">
    <w:abstractNumId w:val="18"/>
  </w:num>
  <w:num w:numId="28" w16cid:durableId="100998828">
    <w:abstractNumId w:val="39"/>
  </w:num>
  <w:num w:numId="29" w16cid:durableId="1871410349">
    <w:abstractNumId w:val="27"/>
  </w:num>
  <w:num w:numId="30" w16cid:durableId="1597788119">
    <w:abstractNumId w:val="17"/>
  </w:num>
  <w:num w:numId="31" w16cid:durableId="1064373074">
    <w:abstractNumId w:val="24"/>
  </w:num>
  <w:num w:numId="32" w16cid:durableId="111244043">
    <w:abstractNumId w:val="37"/>
  </w:num>
  <w:num w:numId="33" w16cid:durableId="1162040223">
    <w:abstractNumId w:val="34"/>
  </w:num>
  <w:num w:numId="34" w16cid:durableId="1073893796">
    <w:abstractNumId w:val="20"/>
  </w:num>
  <w:num w:numId="35" w16cid:durableId="1205482254">
    <w:abstractNumId w:val="40"/>
  </w:num>
  <w:num w:numId="36" w16cid:durableId="2006664067">
    <w:abstractNumId w:val="33"/>
  </w:num>
  <w:num w:numId="37" w16cid:durableId="1004825172">
    <w:abstractNumId w:val="22"/>
  </w:num>
  <w:num w:numId="38" w16cid:durableId="1864056209">
    <w:abstractNumId w:val="19"/>
  </w:num>
  <w:num w:numId="39" w16cid:durableId="426510812">
    <w:abstractNumId w:val="15"/>
  </w:num>
  <w:num w:numId="40" w16cid:durableId="1220941218">
    <w:abstractNumId w:val="44"/>
  </w:num>
  <w:num w:numId="41" w16cid:durableId="661544968">
    <w:abstractNumId w:val="14"/>
  </w:num>
  <w:num w:numId="42" w16cid:durableId="1075786447">
    <w:abstractNumId w:val="29"/>
  </w:num>
  <w:num w:numId="43" w16cid:durableId="910121499">
    <w:abstractNumId w:val="21"/>
  </w:num>
  <w:num w:numId="44" w16cid:durableId="1130706159">
    <w:abstractNumId w:val="48"/>
  </w:num>
  <w:num w:numId="45" w16cid:durableId="450323741">
    <w:abstractNumId w:val="30"/>
  </w:num>
  <w:num w:numId="46" w16cid:durableId="1456410021">
    <w:abstractNumId w:val="12"/>
  </w:num>
  <w:num w:numId="47" w16cid:durableId="950016574">
    <w:abstractNumId w:val="31"/>
  </w:num>
  <w:num w:numId="48" w16cid:durableId="260838068">
    <w:abstractNumId w:val="23"/>
  </w:num>
  <w:num w:numId="49" w16cid:durableId="158625751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90AA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2B48"/>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07465"/>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275D2"/>
    <w:rsid w:val="00C3164F"/>
    <w:rsid w:val="00C31B5E"/>
    <w:rsid w:val="00C34D3E"/>
    <w:rsid w:val="00C35B37"/>
    <w:rsid w:val="00C3747A"/>
    <w:rsid w:val="00C37F29"/>
    <w:rsid w:val="00C56DCC"/>
    <w:rsid w:val="00C57075"/>
    <w:rsid w:val="00C72AFE"/>
    <w:rsid w:val="00C81619"/>
    <w:rsid w:val="00C90AAC"/>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2DED"/>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BC5E7A"/>
  <w14:defaultImageDpi w14:val="300"/>
  <w15:docId w15:val="{9B577AD2-6A5E-C745-BEA9-594147539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807465"/>
    <w:pPr>
      <w:spacing w:after="160" w:line="259" w:lineRule="auto"/>
    </w:pPr>
    <w:rPr>
      <w:rFonts w:ascii="Calibri" w:hAnsi="Calibri"/>
      <w:sz w:val="22"/>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uiPriority w:val="9"/>
    <w:qFormat/>
    <w:rsid w:val="00C90A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9"/>
    <w:unhideWhenUsed/>
    <w:qFormat/>
    <w:rsid w:val="00C90AA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Cha"/>
    <w:basedOn w:val="Normal"/>
    <w:next w:val="Normal"/>
    <w:link w:val="Heading3Char"/>
    <w:uiPriority w:val="9"/>
    <w:unhideWhenUsed/>
    <w:qFormat/>
    <w:rsid w:val="00C90AA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21,TAG,Ch,ta,small space,T,t, C,Heading 41,TA,Tags,C,Ta"/>
    <w:basedOn w:val="Normal"/>
    <w:next w:val="Normal"/>
    <w:link w:val="Heading4Char"/>
    <w:uiPriority w:val="9"/>
    <w:unhideWhenUsed/>
    <w:qFormat/>
    <w:rsid w:val="00C90AAC"/>
    <w:pPr>
      <w:keepNext/>
      <w:keepLines/>
      <w:spacing w:before="40" w:after="0"/>
      <w:outlineLvl w:val="3"/>
    </w:pPr>
    <w:rPr>
      <w:rFonts w:eastAsiaTheme="majorEastAsia" w:cstheme="majorBidi"/>
      <w:b/>
      <w:bCs/>
      <w:sz w:val="26"/>
      <w:szCs w:val="26"/>
    </w:rPr>
  </w:style>
  <w:style w:type="paragraph" w:styleId="Heading5">
    <w:name w:val="heading 5"/>
    <w:aliases w:val="Text,Blocks,5: Underlined,Heading 5 - underlined"/>
    <w:basedOn w:val="Normal"/>
    <w:next w:val="Normal"/>
    <w:link w:val="Heading5Char"/>
    <w:uiPriority w:val="9"/>
    <w:unhideWhenUsed/>
    <w:rsid w:val="0080746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aliases w:val="Title (no index),cites2"/>
    <w:basedOn w:val="Normal"/>
    <w:next w:val="Normal"/>
    <w:link w:val="Heading6Char"/>
    <w:uiPriority w:val="9"/>
    <w:unhideWhenUsed/>
    <w:qFormat/>
    <w:rsid w:val="00807465"/>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qFormat/>
    <w:rsid w:val="00807465"/>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807465"/>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807465"/>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C90A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0AAC"/>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uiPriority w:val="9"/>
    <w:rsid w:val="00C90AAC"/>
    <w:rPr>
      <w:rFonts w:ascii="Calibri" w:eastAsiaTheme="majorEastAsia" w:hAnsi="Calibri" w:cstheme="majorBidi"/>
      <w:b/>
      <w:bCs/>
      <w:sz w:val="52"/>
      <w:szCs w:val="32"/>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9"/>
    <w:rsid w:val="00C90AAC"/>
    <w:rPr>
      <w:rFonts w:ascii="Calibri" w:eastAsiaTheme="majorEastAsia" w:hAnsi="Calibri" w:cstheme="majorBidi"/>
      <w:b/>
      <w:bCs/>
      <w:sz w:val="44"/>
      <w:szCs w:val="44"/>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9"/>
    <w:rsid w:val="00C90AAC"/>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9"/>
    <w:rsid w:val="00C90AA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90AAC"/>
    <w:rPr>
      <w:b/>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1"/>
    <w:qFormat/>
    <w:rsid w:val="00C90AAC"/>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20"/>
    <w:qFormat/>
    <w:rsid w:val="00C90AAC"/>
    <w:rPr>
      <w:rFonts w:ascii="Calibri" w:hAnsi="Calibri"/>
      <w:b/>
      <w:i w:val="0"/>
      <w:iCs/>
      <w:sz w:val="22"/>
      <w:u w:val="single"/>
      <w:bdr w:val="none" w:sz="0" w:space="0" w:color="auto"/>
    </w:rPr>
  </w:style>
  <w:style w:type="character" w:styleId="FollowedHyperlink">
    <w:name w:val="FollowedHyperlink"/>
    <w:basedOn w:val="DefaultParagraphFont"/>
    <w:uiPriority w:val="99"/>
    <w:unhideWhenUsed/>
    <w:rsid w:val="00C90AAC"/>
    <w:rPr>
      <w:color w:val="auto"/>
      <w:u w: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C90AAC"/>
    <w:rPr>
      <w:color w:val="auto"/>
      <w:u w:val="none"/>
    </w:rPr>
  </w:style>
  <w:style w:type="paragraph" w:styleId="DocumentMap">
    <w:name w:val="Document Map"/>
    <w:basedOn w:val="Normal"/>
    <w:link w:val="DocumentMapChar"/>
    <w:uiPriority w:val="99"/>
    <w:unhideWhenUsed/>
    <w:rsid w:val="00C90AA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C90AAC"/>
    <w:rPr>
      <w:rFonts w:ascii="Lucida Grande" w:hAnsi="Lucida Grande" w:cs="Lucida Grande"/>
    </w:rPr>
  </w:style>
  <w:style w:type="character" w:customStyle="1" w:styleId="Heading5Char">
    <w:name w:val="Heading 5 Char"/>
    <w:aliases w:val="Text Char,Blocks Char,5: Underlined Char,Heading 5 - underlined Char"/>
    <w:basedOn w:val="DefaultParagraphFont"/>
    <w:link w:val="Heading5"/>
    <w:uiPriority w:val="9"/>
    <w:rsid w:val="00807465"/>
    <w:rPr>
      <w:rFonts w:asciiTheme="majorHAnsi" w:eastAsiaTheme="majorEastAsia" w:hAnsiTheme="majorHAnsi" w:cstheme="majorBidi"/>
      <w:color w:val="365F91" w:themeColor="accent1" w:themeShade="BF"/>
      <w:sz w:val="22"/>
    </w:rPr>
  </w:style>
  <w:style w:type="character" w:customStyle="1" w:styleId="Heading6Char">
    <w:name w:val="Heading 6 Char"/>
    <w:aliases w:val="Title (no index) Char,cites2 Char"/>
    <w:basedOn w:val="DefaultParagraphFont"/>
    <w:link w:val="Heading6"/>
    <w:uiPriority w:val="9"/>
    <w:rsid w:val="00807465"/>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rsid w:val="00807465"/>
    <w:rPr>
      <w:rFonts w:ascii="Cambria" w:eastAsia="Times New Roman" w:hAnsi="Cambria"/>
      <w:b/>
      <w:bCs/>
      <w:i/>
      <w:iCs/>
      <w:sz w:val="22"/>
      <w:szCs w:val="20"/>
      <w:lang w:bidi="en-US"/>
    </w:rPr>
  </w:style>
  <w:style w:type="character" w:customStyle="1" w:styleId="Heading8Char">
    <w:name w:val="Heading 8 Char"/>
    <w:basedOn w:val="DefaultParagraphFont"/>
    <w:link w:val="Heading8"/>
    <w:rsid w:val="00807465"/>
    <w:rPr>
      <w:rFonts w:ascii="Cambria" w:eastAsia="Times New Roman" w:hAnsi="Cambria"/>
      <w:b/>
      <w:bCs/>
      <w:i/>
      <w:iCs/>
      <w:sz w:val="18"/>
      <w:szCs w:val="18"/>
      <w:lang w:bidi="en-US"/>
    </w:rPr>
  </w:style>
  <w:style w:type="character" w:customStyle="1" w:styleId="Heading9Char">
    <w:name w:val="Heading 9 Char"/>
    <w:basedOn w:val="DefaultParagraphFont"/>
    <w:link w:val="Heading9"/>
    <w:rsid w:val="00807465"/>
    <w:rPr>
      <w:rFonts w:ascii="Cambria" w:eastAsia="Times New Roman" w:hAnsi="Cambria"/>
      <w:i/>
      <w:iCs/>
      <w:sz w:val="18"/>
      <w:szCs w:val="18"/>
      <w:lang w:bidi="en-US"/>
    </w:rPr>
  </w:style>
  <w:style w:type="paragraph" w:customStyle="1" w:styleId="textbold">
    <w:name w:val="text bold"/>
    <w:basedOn w:val="Normal"/>
    <w:link w:val="Emphasis"/>
    <w:uiPriority w:val="20"/>
    <w:qFormat/>
    <w:rsid w:val="00807465"/>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ListParagraph">
    <w:name w:val="List Paragraph"/>
    <w:aliases w:val="6 font,List Paragraph1,List Paragraph2,Colorful List - Accent 11"/>
    <w:basedOn w:val="Normal"/>
    <w:uiPriority w:val="34"/>
    <w:qFormat/>
    <w:rsid w:val="00807465"/>
    <w:pPr>
      <w:ind w:left="720"/>
      <w:contextualSpacing/>
    </w:pPr>
  </w:style>
  <w:style w:type="character" w:styleId="Strong">
    <w:name w:val="Strong"/>
    <w:aliases w:val="8 pt font,Citation Char Char1 Char Char Char Char Char,Cut,Small 1,Read Char Char Char,Read Char Char1,EMPHASIS"/>
    <w:basedOn w:val="DefaultParagraphFont"/>
    <w:uiPriority w:val="22"/>
    <w:qFormat/>
    <w:rsid w:val="00807465"/>
    <w:rPr>
      <w:b/>
      <w:bCs/>
    </w:rPr>
  </w:style>
  <w:style w:type="character" w:styleId="BookTitle">
    <w:name w:val="Book Title"/>
    <w:basedOn w:val="DefaultParagraphFont"/>
    <w:uiPriority w:val="33"/>
    <w:qFormat/>
    <w:rsid w:val="00807465"/>
    <w:rPr>
      <w:b/>
      <w:bCs/>
      <w:i/>
      <w:iCs/>
      <w:spacing w:val="5"/>
    </w:rPr>
  </w:style>
  <w:style w:type="numbering" w:styleId="111111">
    <w:name w:val="Outline List 2"/>
    <w:basedOn w:val="NoList"/>
    <w:uiPriority w:val="99"/>
    <w:semiHidden/>
    <w:unhideWhenUsed/>
    <w:rsid w:val="00807465"/>
  </w:style>
  <w:style w:type="paragraph" w:styleId="Header">
    <w:name w:val="header"/>
    <w:aliases w:val="Header Char Char1,Header Char2 Char Char Char,Header 1,Char Char Char1,Header Char1 Char1 Char Char Char,Header Char Char Char1 Char Char Char, Char2,Block Char Char,Header Char1 Char Char Char,Header Char Char1 Char Char Char,HeaderOld"/>
    <w:basedOn w:val="Normal"/>
    <w:link w:val="HeaderChar"/>
    <w:uiPriority w:val="99"/>
    <w:rsid w:val="00807465"/>
    <w:pPr>
      <w:tabs>
        <w:tab w:val="center" w:pos="4680"/>
        <w:tab w:val="right" w:pos="9360"/>
      </w:tabs>
    </w:pPr>
  </w:style>
  <w:style w:type="character" w:customStyle="1" w:styleId="HeaderChar">
    <w:name w:val="Header Char"/>
    <w:aliases w:val="Header Char Char1 Char,Header Char2 Char Char Char Char,Header 1 Char1,Char Char Char1 Char,Header Char1 Char1 Char Char Char Char,Header Char Char Char1 Char Char Char Char, Char2 Char,Block Char Char Char,Header Char1 Char Char Char Char"/>
    <w:basedOn w:val="DefaultParagraphFont"/>
    <w:link w:val="Header"/>
    <w:uiPriority w:val="99"/>
    <w:rsid w:val="00807465"/>
    <w:rPr>
      <w:rFonts w:ascii="Calibri" w:hAnsi="Calibri"/>
      <w:sz w:val="22"/>
    </w:rPr>
  </w:style>
  <w:style w:type="paragraph" w:styleId="Footer">
    <w:name w:val="footer"/>
    <w:basedOn w:val="Normal"/>
    <w:link w:val="FooterChar"/>
    <w:uiPriority w:val="99"/>
    <w:rsid w:val="00807465"/>
    <w:pPr>
      <w:tabs>
        <w:tab w:val="center" w:pos="4680"/>
        <w:tab w:val="right" w:pos="9360"/>
      </w:tabs>
    </w:pPr>
  </w:style>
  <w:style w:type="character" w:customStyle="1" w:styleId="FooterChar">
    <w:name w:val="Footer Char"/>
    <w:basedOn w:val="DefaultParagraphFont"/>
    <w:link w:val="Footer"/>
    <w:uiPriority w:val="99"/>
    <w:rsid w:val="00807465"/>
    <w:rPr>
      <w:rFonts w:ascii="Calibri" w:hAnsi="Calibri"/>
      <w:sz w:val="22"/>
    </w:rPr>
  </w:style>
  <w:style w:type="paragraph" w:styleId="BodyText">
    <w:name w:val="Body Text"/>
    <w:aliases w:val="BT"/>
    <w:basedOn w:val="Normal"/>
    <w:link w:val="BodyTextChar"/>
    <w:uiPriority w:val="99"/>
    <w:unhideWhenUsed/>
    <w:rsid w:val="00807465"/>
    <w:pPr>
      <w:spacing w:after="120"/>
    </w:pPr>
  </w:style>
  <w:style w:type="character" w:customStyle="1" w:styleId="BodyTextChar">
    <w:name w:val="Body Text Char"/>
    <w:aliases w:val="BT Char"/>
    <w:basedOn w:val="DefaultParagraphFont"/>
    <w:link w:val="BodyText"/>
    <w:uiPriority w:val="99"/>
    <w:rsid w:val="00807465"/>
    <w:rPr>
      <w:rFonts w:ascii="Calibri" w:hAnsi="Calibri"/>
      <w:sz w:val="22"/>
    </w:rPr>
  </w:style>
  <w:style w:type="paragraph" w:styleId="NoSpacing">
    <w:name w:val="No Spacing"/>
    <w:aliases w:val="Card Format,Very Small Text,DDI Tag,Tag Title,Note Level 21,Dont u,No Spacing tnr,ClearFormatting,Hidden Block Title,No Spacing311,No Spacing51,No Spacing1111111,ca,No Spacing13,No Spacing23,Note Level 2,Small Text,tags"/>
    <w:uiPriority w:val="99"/>
    <w:unhideWhenUsed/>
    <w:qFormat/>
    <w:rsid w:val="00807465"/>
    <w:rPr>
      <w:rFonts w:ascii="Calibri" w:eastAsiaTheme="minorHAnsi" w:hAnsi="Calibri" w:cs="Calibri"/>
      <w:sz w:val="22"/>
      <w:szCs w:val="22"/>
    </w:rPr>
  </w:style>
  <w:style w:type="character" w:styleId="UnresolvedMention">
    <w:name w:val="Unresolved Mention"/>
    <w:basedOn w:val="DefaultParagraphFont"/>
    <w:uiPriority w:val="99"/>
    <w:unhideWhenUsed/>
    <w:rsid w:val="00807465"/>
    <w:rPr>
      <w:color w:val="605E5C"/>
      <w:shd w:val="clear" w:color="auto" w:fill="E1DFDD"/>
    </w:rPr>
  </w:style>
  <w:style w:type="paragraph" w:customStyle="1" w:styleId="AnalyticsSMS">
    <w:name w:val="AnalyticsSMS"/>
    <w:basedOn w:val="Heading4"/>
    <w:link w:val="AnalyticsSMSChar"/>
    <w:autoRedefine/>
    <w:uiPriority w:val="5"/>
    <w:rsid w:val="00807465"/>
    <w:rPr>
      <w:color w:val="00B0F0"/>
    </w:rPr>
  </w:style>
  <w:style w:type="character" w:customStyle="1" w:styleId="AnalyticsSMSChar">
    <w:name w:val="AnalyticsSMS Char"/>
    <w:basedOn w:val="DefaultParagraphFont"/>
    <w:link w:val="AnalyticsSMS"/>
    <w:uiPriority w:val="5"/>
    <w:rsid w:val="00807465"/>
    <w:rPr>
      <w:rFonts w:ascii="Calibri" w:eastAsiaTheme="majorEastAsia" w:hAnsi="Calibri" w:cstheme="majorBidi"/>
      <w:b/>
      <w:bCs/>
      <w:color w:val="00B0F0"/>
      <w:sz w:val="26"/>
      <w:szCs w:val="26"/>
    </w:rPr>
  </w:style>
  <w:style w:type="paragraph" w:customStyle="1" w:styleId="analyticsSMS0">
    <w:name w:val="analyticsSMS"/>
    <w:basedOn w:val="Heading4"/>
    <w:link w:val="analyticsSMSChar0"/>
    <w:autoRedefine/>
    <w:uiPriority w:val="5"/>
    <w:rsid w:val="00807465"/>
    <w:rPr>
      <w:color w:val="00B0F0"/>
    </w:rPr>
  </w:style>
  <w:style w:type="character" w:customStyle="1" w:styleId="analyticsSMSChar0">
    <w:name w:val="analyticsSMS Char"/>
    <w:basedOn w:val="DefaultParagraphFont"/>
    <w:link w:val="analyticsSMS0"/>
    <w:uiPriority w:val="5"/>
    <w:rsid w:val="00807465"/>
    <w:rPr>
      <w:rFonts w:ascii="Calibri" w:eastAsiaTheme="majorEastAsia" w:hAnsi="Calibri" w:cstheme="majorBidi"/>
      <w:b/>
      <w:bCs/>
      <w:color w:val="00B0F0"/>
      <w:sz w:val="26"/>
      <w:szCs w:val="26"/>
    </w:rPr>
  </w:style>
  <w:style w:type="paragraph" w:customStyle="1" w:styleId="Emphasis1">
    <w:name w:val="Emphasis1"/>
    <w:basedOn w:val="Normal"/>
    <w:autoRedefine/>
    <w:uiPriority w:val="8"/>
    <w:qFormat/>
    <w:rsid w:val="0080746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ustom">
    <w:name w:val="custom"/>
    <w:basedOn w:val="Heading4"/>
    <w:link w:val="customChar"/>
    <w:autoRedefine/>
    <w:qFormat/>
    <w:rsid w:val="00807465"/>
    <w:rPr>
      <w:color w:val="000000" w:themeColor="text1"/>
    </w:rPr>
  </w:style>
  <w:style w:type="character" w:customStyle="1" w:styleId="customChar">
    <w:name w:val="custom Char"/>
    <w:basedOn w:val="DefaultParagraphFont"/>
    <w:link w:val="custom"/>
    <w:rsid w:val="00807465"/>
    <w:rPr>
      <w:rFonts w:ascii="Calibri" w:eastAsiaTheme="majorEastAsia" w:hAnsi="Calibri" w:cstheme="majorBidi"/>
      <w:b/>
      <w:bCs/>
      <w:color w:val="000000" w:themeColor="text1"/>
      <w:sz w:val="26"/>
      <w:szCs w:val="26"/>
    </w:rPr>
  </w:style>
  <w:style w:type="character" w:customStyle="1" w:styleId="TitleChar1">
    <w:name w:val="Title Char1"/>
    <w:aliases w:val="title Char1,Block Heading Char1,Read This Char,Non Read Text Char,Cites and Cards Char2,Bold Underlined Char2,UNDERLINE Char1,Warrants Char1,UNDERLINE Cha"/>
    <w:basedOn w:val="DefaultParagraphFont"/>
    <w:uiPriority w:val="10"/>
    <w:rsid w:val="00807465"/>
    <w:rPr>
      <w:rFonts w:asciiTheme="majorHAnsi" w:eastAsiaTheme="majorEastAsia" w:hAnsiTheme="majorHAnsi" w:cstheme="majorBidi"/>
      <w:spacing w:val="-10"/>
      <w:kern w:val="28"/>
      <w:sz w:val="56"/>
      <w:szCs w:val="56"/>
    </w:rPr>
  </w:style>
  <w:style w:type="paragraph" w:styleId="Title">
    <w:name w:val="Title"/>
    <w:aliases w:val="Bold Underlined,UNDERLINE,Cites and Cards,title,Block Heading,Read This,Non Read Text,Warrants,Debate Normal"/>
    <w:basedOn w:val="Normal"/>
    <w:next w:val="Normal"/>
    <w:link w:val="TitleChar"/>
    <w:uiPriority w:val="6"/>
    <w:qFormat/>
    <w:rsid w:val="00807465"/>
    <w:pPr>
      <w:pBdr>
        <w:bottom w:val="single" w:sz="8" w:space="4" w:color="4F81BD"/>
      </w:pBdr>
      <w:spacing w:after="3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1,Non Read Text Char1,Warrants Char,Debate Normal Char"/>
    <w:basedOn w:val="DefaultParagraphFont"/>
    <w:link w:val="Title"/>
    <w:uiPriority w:val="6"/>
    <w:qFormat/>
    <w:rsid w:val="00807465"/>
    <w:rPr>
      <w:sz w:val="22"/>
      <w:u w:val="single"/>
    </w:rPr>
  </w:style>
  <w:style w:type="character" w:customStyle="1" w:styleId="REALsmall">
    <w:name w:val="REAL small"/>
    <w:basedOn w:val="DefaultParagraphFont"/>
    <w:uiPriority w:val="1"/>
    <w:qFormat/>
    <w:rsid w:val="00807465"/>
    <w:rPr>
      <w:rFonts w:ascii="Georgia" w:hAnsi="Georgia"/>
      <w:sz w:val="16"/>
    </w:rPr>
  </w:style>
  <w:style w:type="character" w:customStyle="1" w:styleId="RealReallySmall">
    <w:name w:val="Real Really Small"/>
    <w:basedOn w:val="REALsmall"/>
    <w:uiPriority w:val="1"/>
    <w:qFormat/>
    <w:rsid w:val="00807465"/>
    <w:rPr>
      <w:rFonts w:ascii="Georgia" w:hAnsi="Georgia"/>
      <w:sz w:val="8"/>
    </w:rPr>
  </w:style>
  <w:style w:type="character" w:customStyle="1" w:styleId="BoxBoxBox">
    <w:name w:val="Box Box Box"/>
    <w:basedOn w:val="RealReallySmall"/>
    <w:uiPriority w:val="1"/>
    <w:qFormat/>
    <w:rsid w:val="00807465"/>
    <w:rPr>
      <w:rFonts w:ascii="Georgia" w:hAnsi="Georgia"/>
      <w:b/>
      <w:sz w:val="22"/>
      <w:u w:val="single"/>
      <w:bdr w:val="single" w:sz="8" w:space="0" w:color="auto"/>
    </w:rPr>
  </w:style>
  <w:style w:type="character" w:customStyle="1" w:styleId="NormalUnderline">
    <w:name w:val="Normal Underline"/>
    <w:basedOn w:val="REALsmall"/>
    <w:uiPriority w:val="1"/>
    <w:qFormat/>
    <w:rsid w:val="00807465"/>
    <w:rPr>
      <w:rFonts w:ascii="Georgia" w:hAnsi="Georgia"/>
      <w:b w:val="0"/>
      <w:i w:val="0"/>
      <w:sz w:val="22"/>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807465"/>
    <w:pPr>
      <w:spacing w:before="100" w:beforeAutospacing="1" w:after="100" w:afterAutospacing="1"/>
    </w:pPr>
    <w:rPr>
      <w:rFonts w:ascii="Times New Roman" w:eastAsia="Times New Roman" w:hAnsi="Times New Roman" w:cs="Times New Roman"/>
      <w:sz w:val="24"/>
    </w:rPr>
  </w:style>
  <w:style w:type="character" w:styleId="HTMLCite">
    <w:name w:val="HTML Cite"/>
    <w:basedOn w:val="DefaultParagraphFont"/>
    <w:unhideWhenUsed/>
    <w:rsid w:val="00807465"/>
    <w:rPr>
      <w:i/>
      <w:iCs/>
    </w:rPr>
  </w:style>
  <w:style w:type="paragraph" w:styleId="z-TopofForm">
    <w:name w:val="HTML Top of Form"/>
    <w:basedOn w:val="Normal"/>
    <w:next w:val="Normal"/>
    <w:link w:val="z-TopofFormChar"/>
    <w:hidden/>
    <w:uiPriority w:val="99"/>
    <w:unhideWhenUsed/>
    <w:rsid w:val="00807465"/>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807465"/>
    <w:rPr>
      <w:rFonts w:ascii="Arial" w:eastAsia="Times New Roman" w:hAnsi="Arial" w:cs="Arial"/>
      <w:vanish/>
      <w:sz w:val="16"/>
      <w:szCs w:val="16"/>
    </w:rPr>
  </w:style>
  <w:style w:type="character" w:customStyle="1" w:styleId="text-sm">
    <w:name w:val="text-sm"/>
    <w:basedOn w:val="DefaultParagraphFont"/>
    <w:rsid w:val="00807465"/>
  </w:style>
  <w:style w:type="paragraph" w:styleId="z-BottomofForm">
    <w:name w:val="HTML Bottom of Form"/>
    <w:basedOn w:val="Normal"/>
    <w:next w:val="Normal"/>
    <w:link w:val="z-BottomofFormChar"/>
    <w:hidden/>
    <w:uiPriority w:val="99"/>
    <w:unhideWhenUsed/>
    <w:rsid w:val="00807465"/>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807465"/>
    <w:rPr>
      <w:rFonts w:ascii="Arial" w:eastAsia="Times New Roman" w:hAnsi="Arial" w:cs="Arial"/>
      <w:vanish/>
      <w:sz w:val="16"/>
      <w:szCs w:val="16"/>
    </w:rPr>
  </w:style>
  <w:style w:type="paragraph" w:customStyle="1" w:styleId="c-bibliographic-informationcitation">
    <w:name w:val="c-bibliographic-information__citation"/>
    <w:basedOn w:val="Normal"/>
    <w:rsid w:val="00807465"/>
    <w:pPr>
      <w:spacing w:before="100" w:beforeAutospacing="1" w:after="100" w:afterAutospacing="1"/>
    </w:pPr>
    <w:rPr>
      <w:rFonts w:ascii="Times New Roman" w:eastAsia="Times New Roman" w:hAnsi="Times New Roman" w:cs="Times New Roman"/>
      <w:sz w:val="24"/>
    </w:rPr>
  </w:style>
  <w:style w:type="character" w:styleId="PageNumber">
    <w:name w:val="page number"/>
    <w:aliases w:val="card ununderlined"/>
    <w:basedOn w:val="DefaultParagraphFont"/>
    <w:unhideWhenUsed/>
    <w:rsid w:val="00807465"/>
  </w:style>
  <w:style w:type="paragraph" w:customStyle="1" w:styleId="UnderlinePara">
    <w:name w:val="Underline Para"/>
    <w:basedOn w:val="Normal"/>
    <w:uiPriority w:val="6"/>
    <w:qFormat/>
    <w:rsid w:val="00807465"/>
    <w:pPr>
      <w:widowControl w:val="0"/>
      <w:suppressAutoHyphens/>
      <w:spacing w:after="200"/>
    </w:pPr>
    <w:rPr>
      <w:rFonts w:asciiTheme="minorHAnsi" w:hAnsiTheme="minorHAnsi"/>
      <w:u w:val="single"/>
    </w:rPr>
  </w:style>
  <w:style w:type="character" w:styleId="IntenseEmphasis">
    <w:name w:val="Intense Emphasis"/>
    <w:aliases w:val="Cites and Cards Char1,Bold Underlined Char1,9.5 p,Intense Emphasis11111,9.5 ,Underline Cha,cites Char Ch,Intense Emphasi,Box Out,Italic,Cite Char1,8 ,cit,Citation Char Char Cha,cite,Underline Char,Underline Char Char,8 pt"/>
    <w:uiPriority w:val="6"/>
    <w:qFormat/>
    <w:rsid w:val="00807465"/>
    <w:rPr>
      <w:bCs/>
      <w:sz w:val="20"/>
      <w:u w:val="single"/>
    </w:rPr>
  </w:style>
  <w:style w:type="paragraph" w:customStyle="1" w:styleId="cardtext">
    <w:name w:val="card text"/>
    <w:basedOn w:val="Normal"/>
    <w:link w:val="cardtextChar"/>
    <w:qFormat/>
    <w:rsid w:val="00807465"/>
    <w:pPr>
      <w:ind w:left="288" w:right="288"/>
    </w:pPr>
  </w:style>
  <w:style w:type="character" w:customStyle="1" w:styleId="cardtextChar">
    <w:name w:val="card text Char"/>
    <w:basedOn w:val="DefaultParagraphFont"/>
    <w:link w:val="cardtext"/>
    <w:rsid w:val="00807465"/>
    <w:rPr>
      <w:rFonts w:ascii="Calibri" w:hAnsi="Calibri"/>
      <w:sz w:val="22"/>
    </w:rPr>
  </w:style>
  <w:style w:type="paragraph" w:customStyle="1" w:styleId="tiny">
    <w:name w:val="tiny"/>
    <w:link w:val="tinyChar"/>
    <w:autoRedefine/>
    <w:qFormat/>
    <w:rsid w:val="00807465"/>
    <w:pPr>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807465"/>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807465"/>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807465"/>
    <w:rPr>
      <w:rFonts w:ascii="Times New Roman" w:eastAsia="Malgun Gothic" w:hAnsi="Times New Roman" w:cs="Times New Roman"/>
      <w:sz w:val="21"/>
      <w:u w:val="single"/>
    </w:rPr>
  </w:style>
  <w:style w:type="character" w:customStyle="1" w:styleId="apple-converted-space">
    <w:name w:val="apple-converted-space"/>
    <w:qFormat/>
    <w:rsid w:val="00807465"/>
  </w:style>
  <w:style w:type="character" w:styleId="PlaceholderText">
    <w:name w:val="Placeholder Text"/>
    <w:basedOn w:val="DefaultParagraphFont"/>
    <w:uiPriority w:val="99"/>
    <w:unhideWhenUsed/>
    <w:rsid w:val="00807465"/>
    <w:rPr>
      <w:color w:val="808080"/>
    </w:rPr>
  </w:style>
  <w:style w:type="paragraph" w:customStyle="1" w:styleId="CiteSpacing">
    <w:name w:val="Cite Spacing"/>
    <w:basedOn w:val="Normal"/>
    <w:uiPriority w:val="4"/>
    <w:qFormat/>
    <w:rsid w:val="00807465"/>
    <w:pPr>
      <w:spacing w:before="60" w:after="60"/>
    </w:pPr>
  </w:style>
  <w:style w:type="character" w:customStyle="1" w:styleId="UnresolvedMention1">
    <w:name w:val="Unresolved Mention1"/>
    <w:basedOn w:val="DefaultParagraphFont"/>
    <w:uiPriority w:val="99"/>
    <w:unhideWhenUsed/>
    <w:rsid w:val="00807465"/>
    <w:rPr>
      <w:color w:val="808080"/>
      <w:shd w:val="clear" w:color="auto" w:fill="E6E6E6"/>
    </w:rPr>
  </w:style>
  <w:style w:type="paragraph" w:customStyle="1" w:styleId="Emphasize">
    <w:name w:val="Emphasize"/>
    <w:basedOn w:val="Normal"/>
    <w:uiPriority w:val="7"/>
    <w:qFormat/>
    <w:rsid w:val="0080746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uiPriority w:val="6"/>
    <w:locked/>
    <w:rsid w:val="00807465"/>
    <w:rPr>
      <w:sz w:val="22"/>
      <w:u w:val="single"/>
    </w:rPr>
  </w:style>
  <w:style w:type="character" w:customStyle="1" w:styleId="underline">
    <w:name w:val="underline"/>
    <w:basedOn w:val="DefaultParagraphFont"/>
    <w:qFormat/>
    <w:rsid w:val="00807465"/>
    <w:rPr>
      <w:u w:val="single"/>
    </w:rPr>
  </w:style>
  <w:style w:type="paragraph" w:styleId="BalloonText">
    <w:name w:val="Balloon Text"/>
    <w:basedOn w:val="Normal"/>
    <w:link w:val="BalloonTextChar"/>
    <w:uiPriority w:val="99"/>
    <w:unhideWhenUsed/>
    <w:rsid w:val="00807465"/>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807465"/>
    <w:rPr>
      <w:rFonts w:ascii="Lucida Grande" w:hAnsi="Lucida Grande" w:cs="Lucida Grande"/>
      <w:sz w:val="18"/>
      <w:szCs w:val="18"/>
    </w:rPr>
  </w:style>
  <w:style w:type="paragraph" w:customStyle="1" w:styleId="Analytic">
    <w:name w:val="Analytic"/>
    <w:basedOn w:val="Heading4"/>
    <w:link w:val="AnalyticChar"/>
    <w:autoRedefine/>
    <w:uiPriority w:val="5"/>
    <w:qFormat/>
    <w:rsid w:val="00807465"/>
    <w:rPr>
      <w:color w:val="BA51CD"/>
    </w:rPr>
  </w:style>
  <w:style w:type="character" w:customStyle="1" w:styleId="underline2">
    <w:name w:val="underline2"/>
    <w:qFormat/>
    <w:rsid w:val="00807465"/>
    <w:rPr>
      <w:u w:val="single"/>
    </w:rPr>
  </w:style>
  <w:style w:type="table" w:styleId="TableGrid">
    <w:name w:val="Table Grid"/>
    <w:basedOn w:val="TableNormal"/>
    <w:uiPriority w:val="39"/>
    <w:rsid w:val="00807465"/>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807465"/>
    <w:rPr>
      <w:rFonts w:eastAsiaTheme="minorHAnsi"/>
      <w:sz w:val="22"/>
      <w:szCs w:val="22"/>
      <w:u w:val="single"/>
    </w:rPr>
  </w:style>
  <w:style w:type="character" w:customStyle="1" w:styleId="BalloonTextChar1">
    <w:name w:val="Balloon Text Char1"/>
    <w:basedOn w:val="DefaultParagraphFont"/>
    <w:uiPriority w:val="99"/>
    <w:rsid w:val="00807465"/>
    <w:rPr>
      <w:rFonts w:ascii="Segoe UI" w:hAnsi="Segoe UI" w:cs="Segoe UI"/>
      <w:sz w:val="18"/>
      <w:szCs w:val="18"/>
    </w:rPr>
  </w:style>
  <w:style w:type="character" w:customStyle="1" w:styleId="DocumentMapChar1">
    <w:name w:val="Document Map Char1"/>
    <w:basedOn w:val="DefaultParagraphFont"/>
    <w:uiPriority w:val="99"/>
    <w:rsid w:val="00807465"/>
    <w:rPr>
      <w:rFonts w:ascii="Segoe UI" w:hAnsi="Segoe UI" w:cs="Segoe UI"/>
      <w:sz w:val="16"/>
      <w:szCs w:val="16"/>
    </w:rPr>
  </w:style>
  <w:style w:type="character" w:customStyle="1" w:styleId="Bold12">
    <w:name w:val="Bold12"/>
    <w:aliases w:val="Body text + 10.5 pt16"/>
    <w:uiPriority w:val="1"/>
    <w:qFormat/>
    <w:rsid w:val="00807465"/>
    <w:rPr>
      <w:rFonts w:ascii="Times New Roman" w:hAnsi="Times New Roman"/>
      <w:b/>
      <w:sz w:val="24"/>
    </w:rPr>
  </w:style>
  <w:style w:type="character" w:customStyle="1" w:styleId="CardTextChar0">
    <w:name w:val="Card Text Char"/>
    <w:rsid w:val="00807465"/>
    <w:rPr>
      <w:rFonts w:ascii="Georgia" w:eastAsia="Calibri" w:hAnsi="Georgia" w:cs="Times New Roman"/>
      <w:sz w:val="24"/>
    </w:rPr>
  </w:style>
  <w:style w:type="character" w:customStyle="1" w:styleId="NotBold10Final">
    <w:name w:val="NotBold10Final"/>
    <w:uiPriority w:val="1"/>
    <w:qFormat/>
    <w:rsid w:val="00807465"/>
    <w:rPr>
      <w:rFonts w:ascii="Times New Roman" w:hAnsi="Times New Roman"/>
      <w:b w:val="0"/>
      <w:i w:val="0"/>
      <w:sz w:val="20"/>
    </w:rPr>
  </w:style>
  <w:style w:type="character" w:customStyle="1" w:styleId="FooterChar1">
    <w:name w:val="Footer Char1"/>
    <w:basedOn w:val="DefaultParagraphFont"/>
    <w:uiPriority w:val="99"/>
    <w:rsid w:val="00807465"/>
    <w:rPr>
      <w:rFonts w:ascii="Georgia" w:hAnsi="Georgia"/>
    </w:rPr>
  </w:style>
  <w:style w:type="paragraph" w:styleId="CommentText">
    <w:name w:val="annotation text"/>
    <w:basedOn w:val="Normal"/>
    <w:link w:val="CommentTextChar"/>
    <w:uiPriority w:val="99"/>
    <w:qFormat/>
    <w:rsid w:val="00807465"/>
    <w:rPr>
      <w:szCs w:val="20"/>
    </w:rPr>
  </w:style>
  <w:style w:type="character" w:customStyle="1" w:styleId="CommentTextChar">
    <w:name w:val="Comment Text Char"/>
    <w:basedOn w:val="DefaultParagraphFont"/>
    <w:link w:val="CommentText"/>
    <w:uiPriority w:val="99"/>
    <w:rsid w:val="00807465"/>
    <w:rPr>
      <w:rFonts w:ascii="Calibri" w:hAnsi="Calibri"/>
      <w:sz w:val="22"/>
      <w:szCs w:val="20"/>
    </w:rPr>
  </w:style>
  <w:style w:type="character" w:customStyle="1" w:styleId="CommentSubjectChar">
    <w:name w:val="Comment Subject Char"/>
    <w:basedOn w:val="CommentTextChar"/>
    <w:link w:val="CommentSubject"/>
    <w:uiPriority w:val="99"/>
    <w:rsid w:val="00807465"/>
    <w:rPr>
      <w:rFonts w:ascii="Georgia" w:eastAsiaTheme="minorHAnsi" w:hAnsi="Georgia" w:cs="Calibri"/>
      <w:b/>
      <w:bCs/>
      <w:sz w:val="22"/>
      <w:szCs w:val="20"/>
    </w:rPr>
  </w:style>
  <w:style w:type="paragraph" w:styleId="CommentSubject">
    <w:name w:val="annotation subject"/>
    <w:basedOn w:val="CommentText"/>
    <w:next w:val="CommentText"/>
    <w:link w:val="CommentSubjectChar"/>
    <w:uiPriority w:val="99"/>
    <w:rsid w:val="00807465"/>
    <w:rPr>
      <w:rFonts w:ascii="Georgia" w:eastAsiaTheme="minorHAnsi" w:hAnsi="Georgia" w:cs="Calibri"/>
      <w:b/>
      <w:bCs/>
    </w:rPr>
  </w:style>
  <w:style w:type="character" w:customStyle="1" w:styleId="CommentSubjectChar1">
    <w:name w:val="Comment Subject Char1"/>
    <w:basedOn w:val="CommentTextChar"/>
    <w:uiPriority w:val="99"/>
    <w:rsid w:val="00807465"/>
    <w:rPr>
      <w:rFonts w:ascii="Calibri" w:hAnsi="Calibri"/>
      <w:b/>
      <w:bCs/>
      <w:sz w:val="22"/>
      <w:szCs w:val="20"/>
    </w:rPr>
  </w:style>
  <w:style w:type="character" w:customStyle="1" w:styleId="gl">
    <w:name w:val="gl"/>
    <w:basedOn w:val="DefaultParagraphFont"/>
    <w:rsid w:val="00807465"/>
  </w:style>
  <w:style w:type="character" w:customStyle="1" w:styleId="st">
    <w:name w:val="st"/>
    <w:basedOn w:val="DefaultParagraphFont"/>
    <w:rsid w:val="00807465"/>
  </w:style>
  <w:style w:type="character" w:customStyle="1" w:styleId="CardtextChar1">
    <w:name w:val="Card text Char"/>
    <w:link w:val="Cardtext0"/>
    <w:rsid w:val="00807465"/>
    <w:rPr>
      <w:rFonts w:ascii="Arial Narrow" w:hAnsi="Arial Narrow"/>
      <w:u w:val="single"/>
    </w:rPr>
  </w:style>
  <w:style w:type="character" w:customStyle="1" w:styleId="CardTagChar">
    <w:name w:val="Card Tag Char"/>
    <w:rsid w:val="00807465"/>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qFormat/>
    <w:rsid w:val="00807465"/>
    <w:pPr>
      <w:suppressAutoHyphens/>
      <w:spacing w:before="20" w:after="120"/>
    </w:pPr>
    <w:rPr>
      <w:rFonts w:eastAsia="Times New Roman" w:cs="Arial"/>
      <w:kern w:val="32"/>
      <w:sz w:val="28"/>
    </w:rPr>
  </w:style>
  <w:style w:type="character" w:customStyle="1" w:styleId="BlockTitleChar">
    <w:name w:val="Block Title Char"/>
    <w:aliases w:val="Heading 1 Char1 Char,ALEX Char,Heading Char Char,Heading 1 Char2,Pocket Char2,Heading Char1,Heading 1 Char Char Char Char Char1,Heading 1 Char Char Char Char Char Char1,Brief - Heading 1 Char1,Block Name Char1,Heading 1 Char Char Char1"/>
    <w:link w:val="BlockTitle"/>
    <w:qFormat/>
    <w:rsid w:val="00807465"/>
    <w:rPr>
      <w:rFonts w:ascii="Calibri" w:eastAsia="Times New Roman" w:hAnsi="Calibri" w:cs="Arial"/>
      <w:b/>
      <w:bCs/>
      <w:kern w:val="32"/>
      <w:sz w:val="28"/>
      <w:szCs w:val="32"/>
    </w:rPr>
  </w:style>
  <w:style w:type="character" w:customStyle="1" w:styleId="CardText1Char">
    <w:name w:val="Card Text 1 Char"/>
    <w:link w:val="CardText1"/>
    <w:rsid w:val="00807465"/>
    <w:rPr>
      <w:rFonts w:ascii="Arial Narrow" w:hAnsi="Arial Narrow"/>
      <w:color w:val="000000"/>
      <w:u w:val="single"/>
    </w:rPr>
  </w:style>
  <w:style w:type="paragraph" w:customStyle="1" w:styleId="CardText1">
    <w:name w:val="Card Text 1"/>
    <w:link w:val="CardText1Char"/>
    <w:qFormat/>
    <w:rsid w:val="00807465"/>
    <w:rPr>
      <w:rFonts w:ascii="Arial Narrow" w:hAnsi="Arial Narrow"/>
      <w:color w:val="000000"/>
      <w:u w:val="single"/>
    </w:rPr>
  </w:style>
  <w:style w:type="character" w:customStyle="1" w:styleId="CardText2Char">
    <w:name w:val="Card Text 2 Char"/>
    <w:link w:val="CardText2"/>
    <w:rsid w:val="00807465"/>
    <w:rPr>
      <w:rFonts w:ascii="Arial Narrow" w:hAnsi="Arial Narrow"/>
      <w:b/>
      <w:color w:val="000000"/>
      <w:u w:val="single"/>
    </w:rPr>
  </w:style>
  <w:style w:type="paragraph" w:customStyle="1" w:styleId="TagCite">
    <w:name w:val="TagCite"/>
    <w:basedOn w:val="Normal"/>
    <w:qFormat/>
    <w:rsid w:val="00807465"/>
    <w:rPr>
      <w:rFonts w:ascii="Garamond" w:eastAsia="Times New Roman" w:hAnsi="Garamond"/>
      <w:b/>
      <w:sz w:val="24"/>
    </w:rPr>
  </w:style>
  <w:style w:type="character" w:customStyle="1" w:styleId="CardsChar">
    <w:name w:val="Cards Char"/>
    <w:link w:val="Cards"/>
    <w:locked/>
    <w:rsid w:val="00807465"/>
  </w:style>
  <w:style w:type="paragraph" w:customStyle="1" w:styleId="Cards">
    <w:name w:val="Cards"/>
    <w:basedOn w:val="Normal"/>
    <w:link w:val="CardsChar"/>
    <w:autoRedefine/>
    <w:qFormat/>
    <w:rsid w:val="00807465"/>
    <w:pPr>
      <w:ind w:left="288" w:right="288"/>
      <w:jc w:val="both"/>
    </w:pPr>
    <w:rPr>
      <w:rFonts w:asciiTheme="minorHAnsi" w:hAnsiTheme="minorHAnsi"/>
      <w:sz w:val="24"/>
    </w:rPr>
  </w:style>
  <w:style w:type="character" w:customStyle="1" w:styleId="AuthorDateChar">
    <w:name w:val="AuthorDate Char"/>
    <w:link w:val="AuthorDate"/>
    <w:locked/>
    <w:rsid w:val="00807465"/>
    <w:rPr>
      <w:b/>
      <w:u w:val="single"/>
    </w:rPr>
  </w:style>
  <w:style w:type="paragraph" w:customStyle="1" w:styleId="AuthorDate">
    <w:name w:val="AuthorDate"/>
    <w:basedOn w:val="Normal"/>
    <w:link w:val="AuthorDateChar"/>
    <w:autoRedefine/>
    <w:qFormat/>
    <w:rsid w:val="00807465"/>
    <w:pPr>
      <w:widowControl w:val="0"/>
      <w:outlineLvl w:val="2"/>
    </w:pPr>
    <w:rPr>
      <w:rFonts w:asciiTheme="minorHAnsi" w:hAnsiTheme="minorHAnsi"/>
      <w:b/>
      <w:sz w:val="24"/>
      <w:u w:val="single"/>
    </w:rPr>
  </w:style>
  <w:style w:type="character" w:customStyle="1" w:styleId="CardsFont12pt0">
    <w:name w:val="Cards + Font 12pt"/>
    <w:uiPriority w:val="1"/>
    <w:rsid w:val="00807465"/>
    <w:rPr>
      <w:rFonts w:ascii="Times New Roman" w:hAnsi="Times New Roman" w:cs="Times New Roman" w:hint="default"/>
      <w:sz w:val="24"/>
      <w:szCs w:val="22"/>
      <w:u w:val="single"/>
      <w:lang w:val="en-US" w:eastAsia="en-US" w:bidi="ar-SA"/>
    </w:rPr>
  </w:style>
  <w:style w:type="character" w:customStyle="1" w:styleId="NothingChar">
    <w:name w:val="Nothing Char"/>
    <w:link w:val="Nothing"/>
    <w:qFormat/>
    <w:locked/>
    <w:rsid w:val="00807465"/>
  </w:style>
  <w:style w:type="paragraph" w:customStyle="1" w:styleId="Nothing">
    <w:name w:val="Nothing"/>
    <w:basedOn w:val="Normal"/>
    <w:link w:val="NothingChar"/>
    <w:autoRedefine/>
    <w:qFormat/>
    <w:rsid w:val="00807465"/>
    <w:rPr>
      <w:rFonts w:asciiTheme="minorHAnsi" w:hAnsiTheme="minorHAnsi"/>
      <w:sz w:val="24"/>
    </w:rPr>
  </w:style>
  <w:style w:type="character" w:customStyle="1" w:styleId="BlockHeadingsChar">
    <w:name w:val="Block Headings Char"/>
    <w:link w:val="BlockHeadings"/>
    <w:locked/>
    <w:rsid w:val="00807465"/>
    <w:rPr>
      <w:b/>
      <w:sz w:val="28"/>
    </w:rPr>
  </w:style>
  <w:style w:type="paragraph" w:customStyle="1" w:styleId="BlockHeadings">
    <w:name w:val="Block Headings"/>
    <w:basedOn w:val="Normal"/>
    <w:link w:val="BlockHeadingsChar"/>
    <w:autoRedefine/>
    <w:qFormat/>
    <w:rsid w:val="00807465"/>
    <w:pPr>
      <w:jc w:val="center"/>
      <w:outlineLvl w:val="0"/>
    </w:pPr>
    <w:rPr>
      <w:rFonts w:asciiTheme="minorHAnsi" w:hAnsiTheme="minorHAnsi"/>
      <w:b/>
      <w:sz w:val="28"/>
    </w:rPr>
  </w:style>
  <w:style w:type="character" w:customStyle="1" w:styleId="TagsChar">
    <w:name w:val="Tags Char"/>
    <w:locked/>
    <w:rsid w:val="00807465"/>
    <w:rPr>
      <w:b/>
    </w:rPr>
  </w:style>
  <w:style w:type="character" w:customStyle="1" w:styleId="BlockHeaderHiddenChar">
    <w:name w:val="Block Header Hidden Char"/>
    <w:link w:val="BlockHeaderHidden"/>
    <w:locked/>
    <w:rsid w:val="00807465"/>
    <w:rPr>
      <w:b/>
      <w:sz w:val="28"/>
    </w:rPr>
  </w:style>
  <w:style w:type="paragraph" w:customStyle="1" w:styleId="BlockHeaderHidden">
    <w:name w:val="Block Header Hidden"/>
    <w:basedOn w:val="Normal"/>
    <w:link w:val="BlockHeaderHiddenChar"/>
    <w:autoRedefine/>
    <w:qFormat/>
    <w:rsid w:val="00807465"/>
    <w:pPr>
      <w:jc w:val="center"/>
    </w:pPr>
    <w:rPr>
      <w:rFonts w:asciiTheme="minorHAnsi" w:hAnsiTheme="minorHAnsi"/>
      <w:b/>
      <w:sz w:val="28"/>
    </w:rPr>
  </w:style>
  <w:style w:type="paragraph" w:customStyle="1" w:styleId="CardTagandCite">
    <w:name w:val="Card Tag and Cite"/>
    <w:next w:val="Normal"/>
    <w:link w:val="CardTagandCiteChar"/>
    <w:qFormat/>
    <w:rsid w:val="00807465"/>
    <w:rPr>
      <w:rFonts w:ascii="Arial Narrow" w:eastAsia="Times New Roman" w:hAnsi="Arial Narrow" w:cs="Times New Roman"/>
      <w:b/>
      <w:sz w:val="26"/>
    </w:rPr>
  </w:style>
  <w:style w:type="character" w:customStyle="1" w:styleId="CardTagandCiteChar">
    <w:name w:val="Card Tag and Cite Char"/>
    <w:basedOn w:val="DefaultParagraphFont"/>
    <w:link w:val="CardTagandCite"/>
    <w:rsid w:val="00807465"/>
    <w:rPr>
      <w:rFonts w:ascii="Arial Narrow" w:eastAsia="Times New Roman" w:hAnsi="Arial Narrow" w:cs="Times New Roman"/>
      <w:b/>
      <w:sz w:val="26"/>
    </w:rPr>
  </w:style>
  <w:style w:type="character" w:customStyle="1" w:styleId="Style1Char">
    <w:name w:val="Style1 Char"/>
    <w:locked/>
    <w:rsid w:val="00807465"/>
    <w:rPr>
      <w:color w:val="000000"/>
      <w:sz w:val="16"/>
      <w:szCs w:val="24"/>
    </w:rPr>
  </w:style>
  <w:style w:type="paragraph" w:customStyle="1" w:styleId="citenon-bold">
    <w:name w:val="cite non-bold"/>
    <w:basedOn w:val="Normal"/>
    <w:link w:val="citenon-boldChar"/>
    <w:qFormat/>
    <w:rsid w:val="00807465"/>
    <w:rPr>
      <w:rFonts w:eastAsia="Calibri"/>
    </w:rPr>
  </w:style>
  <w:style w:type="paragraph" w:customStyle="1" w:styleId="cardCharCharChar">
    <w:name w:val="card Char Char Char"/>
    <w:basedOn w:val="Normal"/>
    <w:link w:val="cardCharCharCharChar"/>
    <w:rsid w:val="00807465"/>
    <w:pPr>
      <w:ind w:left="288" w:right="288"/>
    </w:pPr>
    <w:rPr>
      <w:rFonts w:eastAsia="Times New Roman"/>
      <w:szCs w:val="20"/>
    </w:rPr>
  </w:style>
  <w:style w:type="character" w:customStyle="1" w:styleId="cardCharCharCharChar">
    <w:name w:val="card Char Char Char Char"/>
    <w:basedOn w:val="DefaultParagraphFont"/>
    <w:link w:val="cardCharCharChar"/>
    <w:rsid w:val="00807465"/>
    <w:rPr>
      <w:rFonts w:ascii="Calibri" w:eastAsia="Times New Roman" w:hAnsi="Calibri"/>
      <w:sz w:val="22"/>
      <w:szCs w:val="20"/>
    </w:rPr>
  </w:style>
  <w:style w:type="paragraph" w:customStyle="1" w:styleId="BoldUnderline">
    <w:name w:val="BoldUnderline"/>
    <w:link w:val="BoldUnderlineChar"/>
    <w:qFormat/>
    <w:rsid w:val="00807465"/>
    <w:rPr>
      <w:rFonts w:ascii="Times New Roman" w:eastAsia="Times New Roman" w:hAnsi="Times New Roman" w:cs="Times New Roman"/>
      <w:b/>
      <w:sz w:val="20"/>
      <w:u w:val="single"/>
    </w:rPr>
  </w:style>
  <w:style w:type="character" w:customStyle="1" w:styleId="BoldUnderlineChar">
    <w:name w:val="BoldUnderline Char"/>
    <w:basedOn w:val="DefaultParagraphFont"/>
    <w:link w:val="BoldUnderline"/>
    <w:rsid w:val="00807465"/>
    <w:rPr>
      <w:rFonts w:ascii="Times New Roman" w:eastAsia="Times New Roman" w:hAnsi="Times New Roman" w:cs="Times New Roman"/>
      <w:b/>
      <w:sz w:val="20"/>
      <w:u w:val="single"/>
    </w:rPr>
  </w:style>
  <w:style w:type="character" w:customStyle="1" w:styleId="cardChar1">
    <w:name w:val="card Char1"/>
    <w:basedOn w:val="DefaultParagraphFont"/>
    <w:locked/>
    <w:rsid w:val="00807465"/>
    <w:rPr>
      <w:rFonts w:ascii="Times New Roman" w:eastAsia="Times New Roman" w:hAnsi="Times New Roman" w:cs="Times New Roman"/>
      <w:sz w:val="20"/>
      <w:szCs w:val="20"/>
    </w:rPr>
  </w:style>
  <w:style w:type="paragraph" w:customStyle="1" w:styleId="Analytics">
    <w:name w:val="Analytics"/>
    <w:link w:val="AnalyticsChar"/>
    <w:uiPriority w:val="4"/>
    <w:qFormat/>
    <w:rsid w:val="00807465"/>
    <w:pPr>
      <w:spacing w:line="259" w:lineRule="auto"/>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807465"/>
    <w:rPr>
      <w:rFonts w:ascii="Calibri" w:eastAsiaTheme="majorEastAsia" w:hAnsi="Calibri" w:cstheme="majorBidi"/>
      <w:b/>
      <w:iCs/>
      <w:sz w:val="26"/>
      <w:szCs w:val="28"/>
    </w:rPr>
  </w:style>
  <w:style w:type="paragraph" w:styleId="ListBullet">
    <w:name w:val="List Bullet"/>
    <w:basedOn w:val="Normal"/>
    <w:link w:val="ListBulletChar"/>
    <w:uiPriority w:val="99"/>
    <w:unhideWhenUsed/>
    <w:rsid w:val="00807465"/>
    <w:pPr>
      <w:tabs>
        <w:tab w:val="num" w:pos="360"/>
      </w:tabs>
      <w:ind w:left="360" w:hanging="360"/>
    </w:pPr>
  </w:style>
  <w:style w:type="numbering" w:customStyle="1" w:styleId="NoList1">
    <w:name w:val="No List1"/>
    <w:next w:val="NoList"/>
    <w:uiPriority w:val="99"/>
    <w:semiHidden/>
    <w:unhideWhenUsed/>
    <w:rsid w:val="00807465"/>
  </w:style>
  <w:style w:type="character" w:customStyle="1" w:styleId="AnalyticChar">
    <w:name w:val="Analytic Char"/>
    <w:basedOn w:val="DefaultParagraphFont"/>
    <w:link w:val="Analytic"/>
    <w:uiPriority w:val="5"/>
    <w:rsid w:val="00807465"/>
    <w:rPr>
      <w:rFonts w:ascii="Calibri" w:eastAsiaTheme="majorEastAsia" w:hAnsi="Calibri" w:cstheme="majorBidi"/>
      <w:b/>
      <w:bCs/>
      <w:color w:val="BA51CD"/>
      <w:sz w:val="26"/>
      <w:szCs w:val="26"/>
    </w:rPr>
  </w:style>
  <w:style w:type="paragraph" w:customStyle="1" w:styleId="analyticreal">
    <w:name w:val="analytic real"/>
    <w:basedOn w:val="Heading4"/>
    <w:link w:val="analyticrealChar"/>
    <w:autoRedefine/>
    <w:uiPriority w:val="4"/>
    <w:qFormat/>
    <w:rsid w:val="00807465"/>
    <w:rPr>
      <w:bCs w:val="0"/>
      <w:iCs/>
      <w:color w:val="215868" w:themeColor="accent5" w:themeShade="80"/>
    </w:rPr>
  </w:style>
  <w:style w:type="character" w:customStyle="1" w:styleId="analyticrealChar">
    <w:name w:val="analytic real Char"/>
    <w:basedOn w:val="DefaultParagraphFont"/>
    <w:link w:val="analyticreal"/>
    <w:uiPriority w:val="4"/>
    <w:rsid w:val="00807465"/>
    <w:rPr>
      <w:rFonts w:ascii="Calibri" w:eastAsiaTheme="majorEastAsia" w:hAnsi="Calibri" w:cstheme="majorBidi"/>
      <w:b/>
      <w:iCs/>
      <w:color w:val="215868" w:themeColor="accent5" w:themeShade="80"/>
      <w:sz w:val="26"/>
      <w:szCs w:val="26"/>
    </w:rPr>
  </w:style>
  <w:style w:type="paragraph" w:customStyle="1" w:styleId="Tagnotes">
    <w:name w:val="Tag notes"/>
    <w:link w:val="TagnotesChar"/>
    <w:uiPriority w:val="4"/>
    <w:qFormat/>
    <w:rsid w:val="00807465"/>
    <w:pPr>
      <w:spacing w:after="160" w:line="259" w:lineRule="auto"/>
    </w:pPr>
    <w:rPr>
      <w:rFonts w:ascii="Calibri" w:eastAsiaTheme="majorEastAsia" w:hAnsi="Calibri" w:cstheme="majorBidi"/>
      <w:b/>
      <w:color w:val="1F497D" w:themeColor="text2"/>
    </w:rPr>
  </w:style>
  <w:style w:type="character" w:customStyle="1" w:styleId="TagnotesChar">
    <w:name w:val="Tag notes Char"/>
    <w:basedOn w:val="DefaultParagraphFont"/>
    <w:link w:val="Tagnotes"/>
    <w:uiPriority w:val="4"/>
    <w:rsid w:val="00807465"/>
    <w:rPr>
      <w:rFonts w:ascii="Calibri" w:eastAsiaTheme="majorEastAsia" w:hAnsi="Calibri" w:cstheme="majorBidi"/>
      <w:b/>
      <w:color w:val="1F497D" w:themeColor="text2"/>
    </w:rPr>
  </w:style>
  <w:style w:type="paragraph" w:customStyle="1" w:styleId="cardnotes">
    <w:name w:val="card notes"/>
    <w:uiPriority w:val="4"/>
    <w:qFormat/>
    <w:rsid w:val="00807465"/>
    <w:pPr>
      <w:spacing w:after="160" w:line="259" w:lineRule="auto"/>
    </w:pPr>
    <w:rPr>
      <w:rFonts w:ascii="Calibri" w:eastAsiaTheme="majorEastAsia" w:hAnsi="Calibri" w:cstheme="majorBidi"/>
      <w:b/>
      <w:iCs/>
      <w:color w:val="E36C0A" w:themeColor="accent6" w:themeShade="BF"/>
      <w:sz w:val="22"/>
      <w:szCs w:val="22"/>
    </w:rPr>
  </w:style>
  <w:style w:type="paragraph" w:customStyle="1" w:styleId="Cardnotes0">
    <w:name w:val="Card notes"/>
    <w:uiPriority w:val="4"/>
    <w:qFormat/>
    <w:rsid w:val="00807465"/>
    <w:pPr>
      <w:spacing w:after="160" w:line="259" w:lineRule="auto"/>
    </w:pPr>
    <w:rPr>
      <w:rFonts w:ascii="Calibri" w:eastAsiaTheme="minorHAnsi" w:hAnsi="Calibri" w:cs="Calibri"/>
      <w:b/>
      <w:color w:val="E36C0A" w:themeColor="accent6" w:themeShade="BF"/>
      <w:sz w:val="22"/>
      <w:szCs w:val="22"/>
    </w:rPr>
  </w:style>
  <w:style w:type="paragraph" w:customStyle="1" w:styleId="Style4">
    <w:name w:val="Style4"/>
    <w:basedOn w:val="Normal"/>
    <w:link w:val="Style4Char"/>
    <w:qFormat/>
    <w:rsid w:val="00807465"/>
    <w:rPr>
      <w:rFonts w:eastAsia="Times New Roman"/>
      <w:u w:val="single"/>
    </w:rPr>
  </w:style>
  <w:style w:type="character" w:customStyle="1" w:styleId="Style4Char">
    <w:name w:val="Style4 Char"/>
    <w:link w:val="Style4"/>
    <w:rsid w:val="00807465"/>
    <w:rPr>
      <w:rFonts w:ascii="Calibri" w:eastAsia="Times New Roman" w:hAnsi="Calibri"/>
      <w:sz w:val="22"/>
      <w:u w:val="single"/>
    </w:rPr>
  </w:style>
  <w:style w:type="character" w:customStyle="1" w:styleId="Style11ptUnderline">
    <w:name w:val="Style 11 pt Underline"/>
    <w:rsid w:val="00807465"/>
    <w:rPr>
      <w:sz w:val="20"/>
      <w:u w:val="single"/>
    </w:rPr>
  </w:style>
  <w:style w:type="character" w:customStyle="1" w:styleId="Style11pt">
    <w:name w:val="Style 11 pt"/>
    <w:rsid w:val="00807465"/>
    <w:rPr>
      <w:sz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807465"/>
    <w:rPr>
      <w:rFonts w:ascii="Times New Roman" w:eastAsia="Times New Roman" w:hAnsi="Times New Roman" w:cs="Times New Roman"/>
    </w:rPr>
  </w:style>
  <w:style w:type="character" w:styleId="CommentReference">
    <w:name w:val="annotation reference"/>
    <w:basedOn w:val="DefaultParagraphFont"/>
    <w:uiPriority w:val="99"/>
    <w:unhideWhenUsed/>
    <w:rsid w:val="00807465"/>
    <w:rPr>
      <w:sz w:val="16"/>
      <w:szCs w:val="16"/>
    </w:rPr>
  </w:style>
  <w:style w:type="character" w:customStyle="1" w:styleId="z-TopofFormChar1">
    <w:name w:val="z-Top of Form Char1"/>
    <w:basedOn w:val="DefaultParagraphFont"/>
    <w:uiPriority w:val="99"/>
    <w:rsid w:val="00807465"/>
    <w:rPr>
      <w:rFonts w:ascii="Arial" w:hAnsi="Arial" w:cs="Arial"/>
      <w:vanish/>
      <w:sz w:val="16"/>
      <w:szCs w:val="16"/>
    </w:rPr>
  </w:style>
  <w:style w:type="character" w:customStyle="1" w:styleId="CommentTextChar1">
    <w:name w:val="Comment Text Char1"/>
    <w:basedOn w:val="DefaultParagraphFont"/>
    <w:uiPriority w:val="99"/>
    <w:rsid w:val="00807465"/>
    <w:rPr>
      <w:rFonts w:ascii="Times New Roman" w:hAnsi="Times New Roman" w:cs="Times New Roman"/>
      <w:sz w:val="20"/>
      <w:szCs w:val="20"/>
    </w:rPr>
  </w:style>
  <w:style w:type="character" w:customStyle="1" w:styleId="TitleChar2">
    <w:name w:val="Title Char2"/>
    <w:basedOn w:val="DefaultParagraphFont"/>
    <w:uiPriority w:val="5"/>
    <w:qFormat/>
    <w:rsid w:val="00807465"/>
    <w:rPr>
      <w:rFonts w:asciiTheme="majorHAnsi" w:eastAsiaTheme="majorEastAsia" w:hAnsiTheme="majorHAnsi" w:cstheme="majorBidi"/>
      <w:spacing w:val="-10"/>
      <w:kern w:val="28"/>
      <w:sz w:val="56"/>
      <w:szCs w:val="56"/>
    </w:rPr>
  </w:style>
  <w:style w:type="character" w:customStyle="1" w:styleId="m3108068631175614020gmail-style13ptbold">
    <w:name w:val="m_3108068631175614020gmail-style13ptbold"/>
    <w:basedOn w:val="DefaultParagraphFont"/>
    <w:rsid w:val="00807465"/>
  </w:style>
  <w:style w:type="character" w:customStyle="1" w:styleId="m3108068631175614020gmail-titlechar">
    <w:name w:val="m_3108068631175614020gmail-titlechar"/>
    <w:basedOn w:val="DefaultParagraphFont"/>
    <w:rsid w:val="00807465"/>
  </w:style>
  <w:style w:type="character" w:customStyle="1" w:styleId="BoldUnderlineChar0">
    <w:name w:val="Bold Underline Char"/>
    <w:locked/>
    <w:rsid w:val="00807465"/>
    <w:rPr>
      <w:rFonts w:ascii="Times New Roman" w:eastAsia="Times New Roman" w:hAnsi="Times New Roman" w:cs="Times New Roman"/>
      <w:b/>
      <w:bCs/>
      <w:sz w:val="20"/>
      <w:szCs w:val="24"/>
      <w:u w:val="single"/>
    </w:rPr>
  </w:style>
  <w:style w:type="paragraph" w:customStyle="1" w:styleId="8PointFont">
    <w:name w:val="8 Point Font"/>
    <w:next w:val="Normal"/>
    <w:link w:val="8PointFontChar"/>
    <w:qFormat/>
    <w:rsid w:val="00807465"/>
    <w:pPr>
      <w:jc w:val="both"/>
    </w:pPr>
    <w:rPr>
      <w:rFonts w:ascii="Times New Roman" w:eastAsiaTheme="minorHAnsi" w:hAnsi="Times New Roman"/>
      <w:sz w:val="16"/>
      <w:szCs w:val="22"/>
    </w:rPr>
  </w:style>
  <w:style w:type="character" w:customStyle="1" w:styleId="8PointFontChar">
    <w:name w:val="8 Point Font Char"/>
    <w:basedOn w:val="DefaultParagraphFont"/>
    <w:link w:val="8PointFont"/>
    <w:rsid w:val="00807465"/>
    <w:rPr>
      <w:rFonts w:ascii="Times New Roman" w:eastAsiaTheme="minorHAnsi" w:hAnsi="Times New Roman"/>
      <w:sz w:val="16"/>
      <w:szCs w:val="22"/>
    </w:rPr>
  </w:style>
  <w:style w:type="paragraph" w:customStyle="1" w:styleId="Underline20">
    <w:name w:val="Underline2"/>
    <w:basedOn w:val="Normal"/>
    <w:link w:val="Underline2Char"/>
    <w:uiPriority w:val="4"/>
    <w:qFormat/>
    <w:rsid w:val="00807465"/>
    <w:rPr>
      <w:rFonts w:eastAsia="Calibri"/>
      <w:u w:val="single"/>
    </w:rPr>
  </w:style>
  <w:style w:type="character" w:customStyle="1" w:styleId="Underline2Char">
    <w:name w:val="Underline2 Char"/>
    <w:link w:val="Underline20"/>
    <w:uiPriority w:val="4"/>
    <w:rsid w:val="00807465"/>
    <w:rPr>
      <w:rFonts w:ascii="Calibri" w:eastAsia="Calibri" w:hAnsi="Calibri"/>
      <w:sz w:val="22"/>
      <w:u w:val="single"/>
    </w:rPr>
  </w:style>
  <w:style w:type="character" w:customStyle="1" w:styleId="Header1">
    <w:name w:val="Header1"/>
    <w:basedOn w:val="DefaultParagraphFont"/>
    <w:rsid w:val="00807465"/>
  </w:style>
  <w:style w:type="character" w:customStyle="1" w:styleId="Underlining">
    <w:name w:val="Underlining"/>
    <w:basedOn w:val="DefaultParagraphFont"/>
    <w:uiPriority w:val="1"/>
    <w:qFormat/>
    <w:rsid w:val="00807465"/>
    <w:rPr>
      <w:rFonts w:ascii="Gill Sans MT" w:hAnsi="Gill Sans MT"/>
      <w:sz w:val="24"/>
      <w:u w:val="single"/>
    </w:rPr>
  </w:style>
  <w:style w:type="paragraph" w:customStyle="1" w:styleId="DateTime">
    <w:name w:val="DateTime"/>
    <w:basedOn w:val="Normal"/>
    <w:link w:val="DateTimeChar"/>
    <w:autoRedefine/>
    <w:uiPriority w:val="4"/>
    <w:qFormat/>
    <w:rsid w:val="00807465"/>
    <w:rPr>
      <w:rFonts w:ascii="Avenir LT Std 45 Book" w:hAnsi="Avenir LT Std 45 Book"/>
    </w:rPr>
  </w:style>
  <w:style w:type="character" w:customStyle="1" w:styleId="DateTimeChar">
    <w:name w:val="DateTime Char"/>
    <w:basedOn w:val="DefaultParagraphFont"/>
    <w:link w:val="DateTime"/>
    <w:uiPriority w:val="4"/>
    <w:rsid w:val="00807465"/>
    <w:rPr>
      <w:rFonts w:ascii="Avenir LT Std 45 Book" w:hAnsi="Avenir LT Std 45 Book"/>
      <w:sz w:val="22"/>
    </w:rPr>
  </w:style>
  <w:style w:type="paragraph" w:customStyle="1" w:styleId="Lecture">
    <w:name w:val="Lecture"/>
    <w:next w:val="BodyText"/>
    <w:link w:val="LectureChar"/>
    <w:autoRedefine/>
    <w:uiPriority w:val="4"/>
    <w:qFormat/>
    <w:rsid w:val="00807465"/>
    <w:pPr>
      <w:spacing w:line="259" w:lineRule="auto"/>
      <w:outlineLvl w:val="5"/>
    </w:pPr>
    <w:rPr>
      <w:rFonts w:ascii="Arial" w:eastAsiaTheme="minorHAnsi" w:hAnsi="Arial" w:cs="Arial"/>
      <w:spacing w:val="-10"/>
      <w:sz w:val="22"/>
      <w:szCs w:val="22"/>
    </w:rPr>
  </w:style>
  <w:style w:type="character" w:customStyle="1" w:styleId="LectureChar">
    <w:name w:val="Lecture Char"/>
    <w:basedOn w:val="DateTimeChar"/>
    <w:link w:val="Lecture"/>
    <w:uiPriority w:val="4"/>
    <w:rsid w:val="00807465"/>
    <w:rPr>
      <w:rFonts w:ascii="Arial" w:eastAsiaTheme="minorHAnsi" w:hAnsi="Arial" w:cs="Arial"/>
      <w:spacing w:val="-10"/>
      <w:sz w:val="22"/>
      <w:szCs w:val="22"/>
    </w:rPr>
  </w:style>
  <w:style w:type="character" w:customStyle="1" w:styleId="m4841727538114946087gmail-styleunderline">
    <w:name w:val="m_4841727538114946087gmail-styleunderline"/>
    <w:basedOn w:val="DefaultParagraphFont"/>
    <w:rsid w:val="00807465"/>
  </w:style>
  <w:style w:type="paragraph" w:customStyle="1" w:styleId="BreakTag">
    <w:name w:val="Break Tag"/>
    <w:basedOn w:val="Normal"/>
    <w:autoRedefine/>
    <w:uiPriority w:val="4"/>
    <w:qFormat/>
    <w:rsid w:val="00807465"/>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80746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07465"/>
    <w:rPr>
      <w:rFonts w:ascii="Arial Bold" w:hAnsi="Arial Bold"/>
      <w:b/>
      <w:caps/>
      <w:sz w:val="32"/>
      <w:u w:val="single"/>
    </w:rPr>
  </w:style>
  <w:style w:type="character" w:customStyle="1" w:styleId="Mention1">
    <w:name w:val="Mention1"/>
    <w:basedOn w:val="DefaultParagraphFont"/>
    <w:uiPriority w:val="99"/>
    <w:semiHidden/>
    <w:unhideWhenUsed/>
    <w:rsid w:val="00807465"/>
    <w:rPr>
      <w:color w:val="2B579A"/>
      <w:shd w:val="clear" w:color="auto" w:fill="E6E6E6"/>
    </w:rPr>
  </w:style>
  <w:style w:type="paragraph" w:customStyle="1" w:styleId="evidencetext">
    <w:name w:val="evidence text"/>
    <w:basedOn w:val="Normal"/>
    <w:link w:val="evidencetextChar1"/>
    <w:uiPriority w:val="99"/>
    <w:qFormat/>
    <w:rsid w:val="00807465"/>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uiPriority w:val="99"/>
    <w:rsid w:val="00807465"/>
    <w:rPr>
      <w:rFonts w:ascii="Avenir LT Std 45 Book" w:hAnsi="Avenir LT Std 45 Book"/>
      <w:color w:val="000000"/>
      <w:sz w:val="22"/>
      <w:lang w:val="x-none" w:eastAsia="x-none"/>
    </w:rPr>
  </w:style>
  <w:style w:type="character" w:customStyle="1" w:styleId="Author-Date">
    <w:name w:val="Author-Date"/>
    <w:qFormat/>
    <w:rsid w:val="00807465"/>
    <w:rPr>
      <w:b/>
      <w:sz w:val="24"/>
    </w:rPr>
  </w:style>
  <w:style w:type="character" w:customStyle="1" w:styleId="term">
    <w:name w:val="term"/>
    <w:basedOn w:val="DefaultParagraphFont"/>
    <w:rsid w:val="00807465"/>
  </w:style>
  <w:style w:type="character" w:customStyle="1" w:styleId="Styleunderline11pt">
    <w:name w:val="Style underline + 11 pt"/>
    <w:rsid w:val="00807465"/>
    <w:rPr>
      <w:rFonts w:ascii="Times New Roman" w:hAnsi="Times New Roman"/>
      <w:sz w:val="20"/>
      <w:u w:val="single"/>
    </w:rPr>
  </w:style>
  <w:style w:type="paragraph" w:customStyle="1" w:styleId="Stylecard11pt">
    <w:name w:val="Style card + 11 pt"/>
    <w:basedOn w:val="Normal"/>
    <w:link w:val="Stylecard11ptChar"/>
    <w:qFormat/>
    <w:rsid w:val="00807465"/>
    <w:pPr>
      <w:ind w:left="288" w:right="288"/>
    </w:pPr>
    <w:rPr>
      <w:rFonts w:eastAsia="SimSun"/>
      <w:lang w:eastAsia="zh-CN"/>
    </w:rPr>
  </w:style>
  <w:style w:type="character" w:customStyle="1" w:styleId="Stylecard11ptChar">
    <w:name w:val="Style card + 11 pt Char"/>
    <w:link w:val="Stylecard11pt"/>
    <w:rsid w:val="00807465"/>
    <w:rPr>
      <w:rFonts w:ascii="Calibri" w:eastAsia="SimSun" w:hAnsi="Calibri"/>
      <w:sz w:val="22"/>
      <w:lang w:eastAsia="zh-CN"/>
    </w:rPr>
  </w:style>
  <w:style w:type="paragraph" w:customStyle="1" w:styleId="Minimize">
    <w:name w:val="Minimize"/>
    <w:basedOn w:val="Normal"/>
    <w:next w:val="Normal"/>
    <w:link w:val="MinimizeChar"/>
    <w:qFormat/>
    <w:rsid w:val="00807465"/>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807465"/>
    <w:rPr>
      <w:rFonts w:ascii="Calibri" w:hAnsi="Calibri"/>
      <w:color w:val="000000"/>
      <w:sz w:val="12"/>
      <w:szCs w:val="20"/>
    </w:rPr>
  </w:style>
  <w:style w:type="character" w:customStyle="1" w:styleId="byline">
    <w:name w:val="byline"/>
    <w:basedOn w:val="DefaultParagraphFont"/>
    <w:rsid w:val="00807465"/>
  </w:style>
  <w:style w:type="paragraph" w:customStyle="1" w:styleId="StyleStyle411pt">
    <w:name w:val="Style Style4 + 11 pt"/>
    <w:basedOn w:val="Normal"/>
    <w:link w:val="StyleStyle411ptChar"/>
    <w:qFormat/>
    <w:rsid w:val="00807465"/>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807465"/>
    <w:rPr>
      <w:rFonts w:ascii="Avenir LT Std 45 Book" w:eastAsia="Times New Roman" w:hAnsi="Avenir LT Std 45 Book"/>
      <w:sz w:val="22"/>
      <w:u w:val="single"/>
    </w:rPr>
  </w:style>
  <w:style w:type="character" w:customStyle="1" w:styleId="Style11ptBoldUnderline">
    <w:name w:val="Style 11 pt Bold Underline"/>
    <w:rsid w:val="00807465"/>
    <w:rPr>
      <w:b/>
      <w:bCs/>
      <w:sz w:val="20"/>
      <w:u w:val="single"/>
    </w:rPr>
  </w:style>
  <w:style w:type="paragraph" w:customStyle="1" w:styleId="StyleStyle411ptBold">
    <w:name w:val="Style Style4 + 11 pt Bold"/>
    <w:basedOn w:val="Normal"/>
    <w:link w:val="StyleStyle411ptBoldChar"/>
    <w:qFormat/>
    <w:rsid w:val="00807465"/>
    <w:rPr>
      <w:rFonts w:ascii="Avenir LT Std 45 Book" w:eastAsia="Times New Roman" w:hAnsi="Avenir LT Std 45 Book"/>
      <w:b/>
      <w:bCs/>
      <w:u w:val="single"/>
    </w:rPr>
  </w:style>
  <w:style w:type="character" w:customStyle="1" w:styleId="StyleStyle411ptBoldChar">
    <w:name w:val="Style Style4 + 11 pt Bold Char"/>
    <w:basedOn w:val="DefaultParagraphFont"/>
    <w:link w:val="StyleStyle411ptBold"/>
    <w:rsid w:val="00807465"/>
    <w:rPr>
      <w:rFonts w:ascii="Avenir LT Std 45 Book" w:eastAsia="Times New Roman" w:hAnsi="Avenir LT Std 45 Book"/>
      <w:b/>
      <w:bCs/>
      <w:sz w:val="22"/>
      <w:u w:val="single"/>
    </w:rPr>
  </w:style>
  <w:style w:type="character" w:customStyle="1" w:styleId="Emphasis2">
    <w:name w:val="Emphasis2"/>
    <w:basedOn w:val="DefaultParagraphFont"/>
    <w:rsid w:val="00807465"/>
    <w:rPr>
      <w:rFonts w:ascii="Franklin Gothic Heavy" w:hAnsi="Franklin Gothic Heavy"/>
      <w:iCs/>
      <w:u w:val="single"/>
    </w:rPr>
  </w:style>
  <w:style w:type="character" w:customStyle="1" w:styleId="pmterms1">
    <w:name w:val="pmterms1"/>
    <w:basedOn w:val="DefaultParagraphFont"/>
    <w:rsid w:val="00807465"/>
  </w:style>
  <w:style w:type="character" w:customStyle="1" w:styleId="hilite1">
    <w:name w:val="hilite1"/>
    <w:basedOn w:val="DefaultParagraphFont"/>
    <w:rsid w:val="00807465"/>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807465"/>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807465"/>
    <w:rPr>
      <w:rFonts w:ascii="Avenir LT Std 45 Book" w:eastAsia="Times New Roman" w:hAnsi="Avenir LT Std 45 Book"/>
      <w:b/>
      <w:sz w:val="22"/>
      <w:szCs w:val="20"/>
    </w:rPr>
  </w:style>
  <w:style w:type="character" w:customStyle="1" w:styleId="DebateUnderline">
    <w:name w:val="Debate Underline"/>
    <w:qFormat/>
    <w:rsid w:val="00807465"/>
    <w:rPr>
      <w:rFonts w:ascii="Times New Roman" w:hAnsi="Times New Roman"/>
      <w:sz w:val="20"/>
      <w:szCs w:val="24"/>
      <w:u w:val="thick"/>
    </w:rPr>
  </w:style>
  <w:style w:type="character" w:customStyle="1" w:styleId="blue">
    <w:name w:val="blue"/>
    <w:basedOn w:val="DefaultParagraphFont"/>
    <w:rsid w:val="00807465"/>
    <w:rPr>
      <w:rFonts w:cs="Times New Roman"/>
    </w:rPr>
  </w:style>
  <w:style w:type="paragraph" w:customStyle="1" w:styleId="cites">
    <w:name w:val="cites"/>
    <w:link w:val="Heading1Char3"/>
    <w:autoRedefine/>
    <w:qFormat/>
    <w:rsid w:val="00807465"/>
    <w:pPr>
      <w:contextualSpacing/>
    </w:pPr>
    <w:rPr>
      <w:rFonts w:ascii="Times New Roman" w:eastAsia="Malgun Gothic" w:hAnsi="Times New Roman" w:cs="Times New Roman"/>
      <w:b/>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
    <w:qFormat/>
    <w:rsid w:val="00807465"/>
    <w:rPr>
      <w:rFonts w:ascii="Times New Roman" w:eastAsia="Malgun Gothic" w:hAnsi="Times New Roman" w:cs="Times New Roman"/>
      <w:b/>
      <w:u w:val="single"/>
    </w:rPr>
  </w:style>
  <w:style w:type="character" w:customStyle="1" w:styleId="CitesChar2">
    <w:name w:val="Cites Char2"/>
    <w:rsid w:val="00807465"/>
    <w:rPr>
      <w:rFonts w:eastAsia="Times New Roman" w:cs="Times New Roman"/>
      <w:b/>
      <w:bCs/>
      <w:sz w:val="20"/>
      <w:szCs w:val="20"/>
    </w:rPr>
  </w:style>
  <w:style w:type="paragraph" w:customStyle="1" w:styleId="BlockTitle2">
    <w:name w:val="Block Title2"/>
    <w:basedOn w:val="Normal"/>
    <w:next w:val="Normal"/>
    <w:link w:val="BlockTitle2Char"/>
    <w:uiPriority w:val="99"/>
    <w:qFormat/>
    <w:rsid w:val="00807465"/>
    <w:pPr>
      <w:spacing w:after="240"/>
      <w:jc w:val="center"/>
    </w:pPr>
    <w:rPr>
      <w:rFonts w:ascii="Avenir LT Std 45 Book" w:eastAsia="Times New Roman" w:hAnsi="Avenir LT Std 45 Book"/>
      <w:b/>
      <w:sz w:val="32"/>
      <w:u w:val="single"/>
      <w:lang w:bidi="en-US"/>
    </w:rPr>
  </w:style>
  <w:style w:type="paragraph" w:styleId="TOC1">
    <w:name w:val="toc 1"/>
    <w:aliases w:val="Index Basic,good index"/>
    <w:basedOn w:val="Normal"/>
    <w:next w:val="Normal"/>
    <w:autoRedefine/>
    <w:uiPriority w:val="39"/>
    <w:qFormat/>
    <w:rsid w:val="00807465"/>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807465"/>
    <w:pPr>
      <w:ind w:left="1600"/>
    </w:pPr>
    <w:rPr>
      <w:rFonts w:ascii="Avenir LT Std 45 Book" w:eastAsia="Times New Roman" w:hAnsi="Avenir LT Std 45 Book"/>
      <w:lang w:bidi="en-US"/>
    </w:rPr>
  </w:style>
  <w:style w:type="paragraph" w:customStyle="1" w:styleId="TxBrp1">
    <w:name w:val="TxBr_p1"/>
    <w:basedOn w:val="Normal"/>
    <w:uiPriority w:val="99"/>
    <w:qFormat/>
    <w:rsid w:val="00807465"/>
    <w:pPr>
      <w:tabs>
        <w:tab w:val="left" w:pos="204"/>
      </w:tabs>
      <w:autoSpaceDE w:val="0"/>
      <w:autoSpaceDN w:val="0"/>
      <w:adjustRightInd w:val="0"/>
      <w:spacing w:line="272" w:lineRule="atLeast"/>
      <w:jc w:val="both"/>
    </w:pPr>
    <w:rPr>
      <w:rFonts w:ascii="Avenir LT Std 45 Book" w:eastAsia="Times New Roman" w:hAnsi="Avenir LT Std 45 Book"/>
      <w:lang w:bidi="en-US"/>
    </w:rPr>
  </w:style>
  <w:style w:type="paragraph" w:customStyle="1" w:styleId="fullstory">
    <w:name w:val="fullstory"/>
    <w:basedOn w:val="Normal"/>
    <w:uiPriority w:val="99"/>
    <w:qFormat/>
    <w:rsid w:val="00807465"/>
    <w:pPr>
      <w:spacing w:before="100" w:beforeAutospacing="1" w:after="100" w:afterAutospacing="1"/>
    </w:pPr>
    <w:rPr>
      <w:rFonts w:ascii="Avenir LT Std 45 Book" w:eastAsia="Times New Roman" w:hAnsi="Avenir LT Std 45 Book"/>
      <w:lang w:bidi="en-US"/>
    </w:rPr>
  </w:style>
  <w:style w:type="character" w:customStyle="1" w:styleId="standardcontent">
    <w:name w:val="standardcontent"/>
    <w:basedOn w:val="DefaultParagraphFont"/>
    <w:rsid w:val="00807465"/>
  </w:style>
  <w:style w:type="paragraph" w:customStyle="1" w:styleId="hat">
    <w:name w:val="hat"/>
    <w:basedOn w:val="Normal"/>
    <w:next w:val="Normal"/>
    <w:link w:val="hatChar"/>
    <w:qFormat/>
    <w:rsid w:val="00807465"/>
    <w:pPr>
      <w:spacing w:before="240" w:after="240"/>
      <w:jc w:val="center"/>
      <w:outlineLvl w:val="0"/>
    </w:pPr>
    <w:rPr>
      <w:rFonts w:ascii="Avenir LT Std 45 Book" w:eastAsia="Times New Roman" w:hAnsi="Avenir LT Std 45 Book"/>
      <w:b/>
      <w:bCs/>
      <w:sz w:val="32"/>
      <w:u w:val="single"/>
      <w:lang w:bidi="en-US"/>
    </w:rPr>
  </w:style>
  <w:style w:type="character" w:customStyle="1" w:styleId="storyby">
    <w:name w:val="storyby"/>
    <w:basedOn w:val="DefaultParagraphFont"/>
    <w:rsid w:val="00807465"/>
  </w:style>
  <w:style w:type="paragraph" w:customStyle="1" w:styleId="HotRouteChar">
    <w:name w:val="Hot Route! Char"/>
    <w:basedOn w:val="Normal"/>
    <w:qFormat/>
    <w:rsid w:val="00807465"/>
    <w:pPr>
      <w:ind w:left="144"/>
    </w:pPr>
    <w:rPr>
      <w:rFonts w:ascii="Avenir LT Std 45 Book" w:eastAsia="Times New Roman" w:hAnsi="Avenir LT Std 45 Book"/>
      <w:lang w:bidi="en-US"/>
    </w:rPr>
  </w:style>
  <w:style w:type="paragraph" w:customStyle="1" w:styleId="Default">
    <w:name w:val="Default"/>
    <w:uiPriority w:val="99"/>
    <w:qFormat/>
    <w:rsid w:val="00807465"/>
    <w:pPr>
      <w:autoSpaceDE w:val="0"/>
      <w:autoSpaceDN w:val="0"/>
      <w:adjustRightInd w:val="0"/>
    </w:pPr>
    <w:rPr>
      <w:rFonts w:ascii="Times New Roman" w:eastAsia="Times New Roman" w:hAnsi="Times New Roman" w:cs="Times New Roman"/>
      <w:color w:val="000000"/>
    </w:rPr>
  </w:style>
  <w:style w:type="character" w:customStyle="1" w:styleId="CiteCharChar">
    <w:name w:val="Cite Char Char"/>
    <w:basedOn w:val="DefaultParagraphFont"/>
    <w:rsid w:val="00807465"/>
    <w:rPr>
      <w:rFonts w:ascii="Cambria" w:hAnsi="Cambria" w:cs="Times New Roman"/>
      <w:b/>
      <w:bCs/>
      <w:sz w:val="26"/>
      <w:szCs w:val="26"/>
    </w:rPr>
  </w:style>
  <w:style w:type="character" w:customStyle="1" w:styleId="UnderliningChar">
    <w:name w:val="Underlining Char"/>
    <w:basedOn w:val="DefaultParagraphFont"/>
    <w:uiPriority w:val="99"/>
    <w:rsid w:val="00807465"/>
    <w:rPr>
      <w:rFonts w:ascii="Arial Narrow" w:hAnsi="Arial Narrow" w:cs="Times New Roman"/>
      <w:sz w:val="24"/>
      <w:szCs w:val="24"/>
      <w:u w:val="single"/>
    </w:rPr>
  </w:style>
  <w:style w:type="character" w:customStyle="1" w:styleId="CardCharChar1">
    <w:name w:val="Card Char Char1"/>
    <w:basedOn w:val="DefaultParagraphFont"/>
    <w:rsid w:val="00807465"/>
    <w:rPr>
      <w:rFonts w:cs="Times New Roman"/>
      <w:b/>
      <w:bCs/>
      <w:sz w:val="28"/>
      <w:szCs w:val="28"/>
    </w:rPr>
  </w:style>
  <w:style w:type="character" w:customStyle="1" w:styleId="hit">
    <w:name w:val="hit"/>
    <w:basedOn w:val="DefaultParagraphFont"/>
    <w:rsid w:val="00807465"/>
    <w:rPr>
      <w:rFonts w:cs="Times New Roman"/>
    </w:rPr>
  </w:style>
  <w:style w:type="paragraph" w:customStyle="1" w:styleId="SmallFont">
    <w:name w:val="Small Font"/>
    <w:basedOn w:val="Normal"/>
    <w:link w:val="SmallFontChar"/>
    <w:qFormat/>
    <w:rsid w:val="00807465"/>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807465"/>
    <w:rPr>
      <w:rFonts w:ascii="Avenir LT Std 45 Book" w:eastAsia="Calibri" w:hAnsi="Avenir LT Std 45 Book"/>
      <w:sz w:val="22"/>
      <w:szCs w:val="18"/>
    </w:rPr>
  </w:style>
  <w:style w:type="character" w:customStyle="1" w:styleId="CircleChar1">
    <w:name w:val="Circle Char1"/>
    <w:basedOn w:val="DefaultParagraphFont"/>
    <w:rsid w:val="00807465"/>
    <w:rPr>
      <w:rFonts w:cs="Times New Roman"/>
      <w:b/>
      <w:i/>
      <w:sz w:val="18"/>
      <w:szCs w:val="18"/>
      <w:u w:val="single"/>
      <w:lang w:val="en-US" w:eastAsia="en-US" w:bidi="ar-SA"/>
    </w:rPr>
  </w:style>
  <w:style w:type="character" w:customStyle="1" w:styleId="verdana">
    <w:name w:val="verdana"/>
    <w:basedOn w:val="DefaultParagraphFont"/>
    <w:rsid w:val="00807465"/>
  </w:style>
  <w:style w:type="character" w:customStyle="1" w:styleId="CardsChar1">
    <w:name w:val="Cards Char1"/>
    <w:rsid w:val="00807465"/>
    <w:rPr>
      <w:rFonts w:ascii="Avenir LT Std 45 Book" w:eastAsia="Times New Roman" w:hAnsi="Avenir LT Std 45 Book"/>
      <w:szCs w:val="20"/>
    </w:rPr>
  </w:style>
  <w:style w:type="paragraph" w:customStyle="1" w:styleId="loose">
    <w:name w:val="loose"/>
    <w:basedOn w:val="Normal"/>
    <w:uiPriority w:val="99"/>
    <w:qFormat/>
    <w:rsid w:val="00807465"/>
    <w:pPr>
      <w:spacing w:before="210"/>
    </w:pPr>
    <w:rPr>
      <w:rFonts w:ascii="Avenir LT Std 45 Book" w:eastAsia="Times New Roman" w:hAnsi="Avenir LT Std 45 Book"/>
      <w:lang w:eastAsia="zh-CN" w:bidi="he-IL"/>
    </w:rPr>
  </w:style>
  <w:style w:type="character" w:customStyle="1" w:styleId="hit1">
    <w:name w:val="hit1"/>
    <w:basedOn w:val="DefaultParagraphFont"/>
    <w:rsid w:val="00807465"/>
    <w:rPr>
      <w:b/>
      <w:bCs/>
      <w:color w:val="CC0033"/>
    </w:rPr>
  </w:style>
  <w:style w:type="character" w:customStyle="1" w:styleId="upper">
    <w:name w:val="upper"/>
    <w:basedOn w:val="DefaultParagraphFont"/>
    <w:rsid w:val="00807465"/>
  </w:style>
  <w:style w:type="character" w:customStyle="1" w:styleId="Author">
    <w:name w:val="Author"/>
    <w:aliases w:val="Style Date"/>
    <w:basedOn w:val="DefaultParagraphFont"/>
    <w:qFormat/>
    <w:rsid w:val="00807465"/>
    <w:rPr>
      <w:b/>
      <w:sz w:val="24"/>
    </w:rPr>
  </w:style>
  <w:style w:type="character" w:customStyle="1" w:styleId="SmallFont7pt">
    <w:name w:val="Small Font (7 pt)"/>
    <w:basedOn w:val="DefaultParagraphFont"/>
    <w:qFormat/>
    <w:rsid w:val="00807465"/>
    <w:rPr>
      <w:sz w:val="14"/>
    </w:rPr>
  </w:style>
  <w:style w:type="paragraph" w:customStyle="1" w:styleId="UnderlinedText">
    <w:name w:val="Underlined Text"/>
    <w:basedOn w:val="Normal"/>
    <w:uiPriority w:val="99"/>
    <w:qFormat/>
    <w:rsid w:val="00807465"/>
    <w:rPr>
      <w:rFonts w:ascii="Avenir LT Std 45 Book" w:eastAsia="Times New Roman" w:hAnsi="Avenir LT Std 45 Book"/>
      <w:b/>
      <w:szCs w:val="20"/>
    </w:rPr>
  </w:style>
  <w:style w:type="character" w:customStyle="1" w:styleId="SmallText-New">
    <w:name w:val="Small Text - New"/>
    <w:basedOn w:val="DefaultParagraphFont"/>
    <w:rsid w:val="00807465"/>
    <w:rPr>
      <w:rFonts w:ascii="Arial Narrow" w:hAnsi="Arial Narrow"/>
      <w:sz w:val="14"/>
    </w:rPr>
  </w:style>
  <w:style w:type="paragraph" w:customStyle="1" w:styleId="Smalltext">
    <w:name w:val="Small text"/>
    <w:aliases w:val="Quote1,Quote11,Quote4,Quote111"/>
    <w:basedOn w:val="Normal"/>
    <w:link w:val="SmalltextChar"/>
    <w:qFormat/>
    <w:rsid w:val="00807465"/>
    <w:rPr>
      <w:rFonts w:ascii="Avenir LT Std 45 Book" w:eastAsia="Times New Roman" w:hAnsi="Avenir LT Std 45 Book"/>
    </w:rPr>
  </w:style>
  <w:style w:type="character" w:customStyle="1" w:styleId="Underlined-New">
    <w:name w:val="Underlined - New"/>
    <w:basedOn w:val="DefaultParagraphFont"/>
    <w:rsid w:val="00807465"/>
    <w:rPr>
      <w:rFonts w:ascii="Arial Narrow" w:hAnsi="Arial Narrow"/>
      <w:sz w:val="16"/>
      <w:u w:val="single"/>
    </w:rPr>
  </w:style>
  <w:style w:type="paragraph" w:styleId="TOC2">
    <w:name w:val="toc 2"/>
    <w:basedOn w:val="Normal"/>
    <w:next w:val="Normal"/>
    <w:autoRedefine/>
    <w:uiPriority w:val="39"/>
    <w:qFormat/>
    <w:rsid w:val="00807465"/>
    <w:pPr>
      <w:ind w:left="200"/>
    </w:pPr>
    <w:rPr>
      <w:rFonts w:ascii="Avenir LT Std 45 Book" w:eastAsia="Times New Roman" w:hAnsi="Avenir LT Std 45 Book"/>
      <w:lang w:bidi="en-US"/>
    </w:rPr>
  </w:style>
  <w:style w:type="paragraph" w:styleId="Caption">
    <w:name w:val="caption"/>
    <w:aliases w:val="caption"/>
    <w:basedOn w:val="Normal"/>
    <w:next w:val="Normal"/>
    <w:qFormat/>
    <w:rsid w:val="00807465"/>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807465"/>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lang w:bidi="en-US"/>
    </w:rPr>
  </w:style>
  <w:style w:type="character" w:customStyle="1" w:styleId="Boxing">
    <w:name w:val="Boxing"/>
    <w:basedOn w:val="DefaultParagraphFont"/>
    <w:rsid w:val="00807465"/>
    <w:rPr>
      <w:rFonts w:ascii="Arial Narrow" w:hAnsi="Arial Narrow"/>
      <w:dstrike w:val="0"/>
      <w:sz w:val="20"/>
      <w:bdr w:val="single" w:sz="2" w:space="0" w:color="auto"/>
      <w:vertAlign w:val="baseline"/>
    </w:rPr>
  </w:style>
  <w:style w:type="character" w:customStyle="1" w:styleId="style65">
    <w:name w:val="style65"/>
    <w:basedOn w:val="DefaultParagraphFont"/>
    <w:rsid w:val="00807465"/>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4,Heading 2 Char Char Char Char4,Heading 2 Char1 Char Char Char Char4"/>
    <w:basedOn w:val="DefaultParagraphFont"/>
    <w:qFormat/>
    <w:rsid w:val="00807465"/>
    <w:rPr>
      <w:rFonts w:cs="Arial"/>
      <w:bCs/>
      <w:szCs w:val="26"/>
      <w:u w:val="single"/>
      <w:lang w:val="en-US" w:eastAsia="en-US" w:bidi="ar-SA"/>
    </w:rPr>
  </w:style>
  <w:style w:type="character" w:customStyle="1" w:styleId="qlabel">
    <w:name w:val="q_label"/>
    <w:basedOn w:val="DefaultParagraphFont"/>
    <w:rsid w:val="00807465"/>
  </w:style>
  <w:style w:type="character" w:customStyle="1" w:styleId="alabel">
    <w:name w:val="a_label"/>
    <w:basedOn w:val="DefaultParagraphFont"/>
    <w:rsid w:val="00807465"/>
  </w:style>
  <w:style w:type="character" w:customStyle="1" w:styleId="Style1Char1">
    <w:name w:val="Style1 Char1"/>
    <w:basedOn w:val="DefaultParagraphFont"/>
    <w:rsid w:val="00807465"/>
    <w:rPr>
      <w:rFonts w:eastAsia="SimSun"/>
      <w:sz w:val="20"/>
      <w:szCs w:val="24"/>
      <w:u w:val="single"/>
      <w:lang w:val="en-US" w:eastAsia="zh-CN" w:bidi="ar-SA"/>
    </w:rPr>
  </w:style>
  <w:style w:type="character" w:customStyle="1" w:styleId="BoldandUnderlineCharChar">
    <w:name w:val="Bold and Underline Char Char"/>
    <w:basedOn w:val="DefaultParagraphFont"/>
    <w:rsid w:val="00807465"/>
    <w:rPr>
      <w:rFonts w:eastAsia="MS Mincho"/>
      <w:b/>
      <w:u w:val="single"/>
      <w:lang w:val="en-US" w:eastAsia="en-US" w:bidi="ar-SA"/>
    </w:rPr>
  </w:style>
  <w:style w:type="character" w:customStyle="1" w:styleId="reduce2">
    <w:name w:val="reduce2"/>
    <w:basedOn w:val="DefaultParagraphFont"/>
    <w:uiPriority w:val="99"/>
    <w:rsid w:val="00807465"/>
    <w:rPr>
      <w:rFonts w:ascii="Arial" w:hAnsi="Arial" w:cs="Arial"/>
      <w:color w:val="000000"/>
      <w:sz w:val="10"/>
      <w:szCs w:val="22"/>
    </w:rPr>
  </w:style>
  <w:style w:type="character" w:customStyle="1" w:styleId="Heading3CharCharCharChar2">
    <w:name w:val="Heading 3 Char Char Char Char2"/>
    <w:basedOn w:val="DefaultParagraphFont"/>
    <w:rsid w:val="00807465"/>
    <w:rPr>
      <w:rFonts w:cs="Arial"/>
      <w:bCs/>
      <w:szCs w:val="26"/>
      <w:u w:val="single"/>
      <w:lang w:val="en-US" w:eastAsia="en-US" w:bidi="ar-SA"/>
    </w:rPr>
  </w:style>
  <w:style w:type="paragraph" w:customStyle="1" w:styleId="evidencetextChar">
    <w:name w:val="evidence text Char"/>
    <w:basedOn w:val="Normal"/>
    <w:uiPriority w:val="99"/>
    <w:qFormat/>
    <w:rsid w:val="00807465"/>
    <w:pPr>
      <w:ind w:left="1728" w:right="1008"/>
    </w:pPr>
    <w:rPr>
      <w:rFonts w:ascii="Avenir LT Std 45 Book" w:eastAsia="Times New Roman" w:hAnsi="Avenir LT Std 45 Book"/>
      <w:color w:val="000000"/>
      <w:sz w:val="18"/>
    </w:rPr>
  </w:style>
  <w:style w:type="character" w:customStyle="1" w:styleId="Style11ptUnderlineBorderSinglesolidlineAuto05pt">
    <w:name w:val="Style 11 pt Underline Border: : (Single solid line Auto  0.5 pt..."/>
    <w:rsid w:val="0080746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07465"/>
    <w:rPr>
      <w:rFonts w:ascii="Avenir LT Std 45 Book" w:hAnsi="Avenir LT Std 45 Book"/>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07465"/>
    <w:rPr>
      <w:rFonts w:ascii="Avenir LT Std 45 Book" w:eastAsia="Times New Roman" w:hAnsi="Avenir LT Std 45 Book"/>
      <w:sz w:val="22"/>
      <w:u w:val="single"/>
      <w:bdr w:val="single" w:sz="4" w:space="0" w:color="auto"/>
    </w:rPr>
  </w:style>
  <w:style w:type="character" w:customStyle="1" w:styleId="UnderlineChar4Char">
    <w:name w:val="Underline Char4 Char"/>
    <w:basedOn w:val="DefaultParagraphFont"/>
    <w:link w:val="UnderlineChar4"/>
    <w:rsid w:val="00807465"/>
    <w:rPr>
      <w:u w:val="single"/>
    </w:rPr>
  </w:style>
  <w:style w:type="paragraph" w:customStyle="1" w:styleId="UnderlineChar4">
    <w:name w:val="Underline Char4"/>
    <w:basedOn w:val="Normal"/>
    <w:link w:val="UnderlineChar4Char"/>
    <w:qFormat/>
    <w:rsid w:val="00807465"/>
    <w:rPr>
      <w:rFonts w:asciiTheme="minorHAnsi" w:hAnsiTheme="minorHAnsi"/>
      <w:sz w:val="24"/>
      <w:u w:val="single"/>
    </w:rPr>
  </w:style>
  <w:style w:type="character" w:customStyle="1" w:styleId="BoldandUnderlineChar3Char2">
    <w:name w:val="Bold and Underline Char3 Char2"/>
    <w:basedOn w:val="DefaultParagraphFont"/>
    <w:link w:val="BoldandUnderlineChar3"/>
    <w:rsid w:val="00807465"/>
    <w:rPr>
      <w:b/>
      <w:u w:val="single"/>
    </w:rPr>
  </w:style>
  <w:style w:type="paragraph" w:customStyle="1" w:styleId="BoldandUnderlineChar3">
    <w:name w:val="Bold and Underline Char3"/>
    <w:basedOn w:val="Normal"/>
    <w:link w:val="BoldandUnderlineChar3Char2"/>
    <w:qFormat/>
    <w:rsid w:val="00807465"/>
    <w:rPr>
      <w:rFonts w:asciiTheme="minorHAnsi" w:hAnsiTheme="minorHAnsi"/>
      <w:b/>
      <w:sz w:val="24"/>
      <w:u w:val="single"/>
    </w:rPr>
  </w:style>
  <w:style w:type="paragraph" w:customStyle="1" w:styleId="StyleUnderlineChar11pt">
    <w:name w:val="Style Underline Char + 11 pt"/>
    <w:basedOn w:val="Normal"/>
    <w:link w:val="StyleUnderlineChar11ptChar"/>
    <w:qFormat/>
    <w:rsid w:val="00807465"/>
    <w:rPr>
      <w:rFonts w:ascii="Avenir LT Std 45 Book" w:eastAsia="Times New Roman" w:hAnsi="Avenir LT Std 45 Book"/>
      <w:u w:val="single"/>
    </w:rPr>
  </w:style>
  <w:style w:type="character" w:customStyle="1" w:styleId="StyleUnderlineChar11ptChar">
    <w:name w:val="Style Underline Char + 11 pt Char"/>
    <w:basedOn w:val="DefaultParagraphFont"/>
    <w:link w:val="StyleUnderlineChar11pt"/>
    <w:rsid w:val="00807465"/>
    <w:rPr>
      <w:rFonts w:ascii="Avenir LT Std 45 Book" w:eastAsia="Times New Roman" w:hAnsi="Avenir LT Std 45 Book"/>
      <w:sz w:val="22"/>
      <w:u w:val="single"/>
    </w:rPr>
  </w:style>
  <w:style w:type="paragraph" w:customStyle="1" w:styleId="StyleUnderlineChar11ptBold">
    <w:name w:val="Style Underline Char + 11 pt Bold"/>
    <w:basedOn w:val="Normal"/>
    <w:link w:val="StyleUnderlineChar11ptBoldChar"/>
    <w:qFormat/>
    <w:rsid w:val="00807465"/>
    <w:rPr>
      <w:rFonts w:ascii="Avenir LT Std 45 Book" w:eastAsia="Times New Roman" w:hAnsi="Avenir LT Std 45 Book"/>
      <w:b/>
      <w:bCs/>
      <w:u w:val="single"/>
    </w:rPr>
  </w:style>
  <w:style w:type="character" w:customStyle="1" w:styleId="StyleUnderlineChar11ptBoldChar">
    <w:name w:val="Style Underline Char + 11 pt Bold Char"/>
    <w:basedOn w:val="DefaultParagraphFont"/>
    <w:link w:val="StyleUnderlineChar11ptBold"/>
    <w:rsid w:val="00807465"/>
    <w:rPr>
      <w:rFonts w:ascii="Avenir LT Std 45 Book" w:eastAsia="Times New Roman" w:hAnsi="Avenir LT Std 45 Book"/>
      <w:b/>
      <w:bCs/>
      <w:sz w:val="22"/>
      <w:u w:val="single"/>
    </w:rPr>
  </w:style>
  <w:style w:type="character" w:customStyle="1" w:styleId="inside-head">
    <w:name w:val="inside-head"/>
    <w:basedOn w:val="DefaultParagraphFont"/>
    <w:rsid w:val="00807465"/>
  </w:style>
  <w:style w:type="paragraph" w:customStyle="1" w:styleId="Style3">
    <w:name w:val="Style3"/>
    <w:basedOn w:val="Normal"/>
    <w:link w:val="Style3Char"/>
    <w:qFormat/>
    <w:rsid w:val="00807465"/>
    <w:rPr>
      <w:rFonts w:ascii="Avenir LT Std 45 Book" w:eastAsia="Times New Roman" w:hAnsi="Avenir LT Std 45 Book"/>
      <w:b/>
    </w:rPr>
  </w:style>
  <w:style w:type="character" w:customStyle="1" w:styleId="Style3Char">
    <w:name w:val="Style3 Char"/>
    <w:basedOn w:val="DefaultParagraphFont"/>
    <w:link w:val="Style3"/>
    <w:rsid w:val="00807465"/>
    <w:rPr>
      <w:rFonts w:ascii="Avenir LT Std 45 Book" w:eastAsia="Times New Roman" w:hAnsi="Avenir LT Std 45 Book"/>
      <w:b/>
      <w:sz w:val="22"/>
    </w:rPr>
  </w:style>
  <w:style w:type="character" w:customStyle="1" w:styleId="7TimesNewRoman">
    <w:name w:val="7 Times New Roman"/>
    <w:rsid w:val="0080746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07465"/>
  </w:style>
  <w:style w:type="character" w:customStyle="1" w:styleId="officialsbureau">
    <w:name w:val="official_s_bureau"/>
    <w:basedOn w:val="DefaultParagraphFont"/>
    <w:rsid w:val="00807465"/>
  </w:style>
  <w:style w:type="paragraph" w:customStyle="1" w:styleId="Stylecard11ptUnderline">
    <w:name w:val="Style card + 11 pt Underline"/>
    <w:basedOn w:val="Normal"/>
    <w:link w:val="Stylecard11ptUnderlineChar"/>
    <w:qFormat/>
    <w:rsid w:val="00807465"/>
    <w:pPr>
      <w:ind w:left="288" w:right="288"/>
    </w:pPr>
    <w:rPr>
      <w:rFonts w:eastAsia="SimSun"/>
      <w:u w:val="single"/>
      <w:lang w:eastAsia="zh-CN"/>
    </w:rPr>
  </w:style>
  <w:style w:type="character" w:customStyle="1" w:styleId="Stylecard11ptUnderlineChar">
    <w:name w:val="Style card + 11 pt Underline Char"/>
    <w:link w:val="Stylecard11ptUnderline"/>
    <w:rsid w:val="00807465"/>
    <w:rPr>
      <w:rFonts w:ascii="Calibri" w:eastAsia="SimSun" w:hAnsi="Calibri"/>
      <w:sz w:val="22"/>
      <w:u w:val="single"/>
      <w:lang w:eastAsia="zh-CN"/>
    </w:rPr>
  </w:style>
  <w:style w:type="paragraph" w:customStyle="1" w:styleId="Stylecard11ptBoldUnderline">
    <w:name w:val="Style card + 11 pt Bold Underline"/>
    <w:basedOn w:val="Normal"/>
    <w:link w:val="Stylecard11ptBoldUnderlineChar"/>
    <w:qFormat/>
    <w:rsid w:val="00807465"/>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807465"/>
    <w:rPr>
      <w:rFonts w:ascii="Calibri" w:eastAsia="SimSun" w:hAnsi="Calibri"/>
      <w:b/>
      <w:bCs/>
      <w:sz w:val="22"/>
      <w:u w:val="single"/>
      <w:lang w:eastAsia="zh-CN"/>
    </w:rPr>
  </w:style>
  <w:style w:type="character" w:customStyle="1" w:styleId="StyleStyle11ptBoldUnderlineBorderSinglesolidlineAuto">
    <w:name w:val="Style Style 11 pt Bold Underline Border: : (Single solid line Auto ..."/>
    <w:basedOn w:val="DefaultParagraphFont"/>
    <w:rsid w:val="0080746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07465"/>
    <w:pPr>
      <w:ind w:left="288" w:right="288"/>
    </w:pPr>
    <w:rPr>
      <w:rFonts w:eastAsia="SimSun" w:cs="Times New Roman"/>
      <w:u w:val="single"/>
      <w:lang w:eastAsia="zh-CN"/>
    </w:rPr>
  </w:style>
  <w:style w:type="character" w:customStyle="1" w:styleId="StylecardLatinVerdana-BoldUnderlineChar">
    <w:name w:val="Style card + (Latin) Verdana-Bold Underline Char"/>
    <w:basedOn w:val="DefaultParagraphFont"/>
    <w:link w:val="StylecardLatinVerdana-BoldUnderline"/>
    <w:rsid w:val="00807465"/>
    <w:rPr>
      <w:rFonts w:ascii="Calibri" w:eastAsia="SimSun" w:hAnsi="Calibri" w:cs="Times New Roman"/>
      <w:sz w:val="22"/>
      <w:u w:val="single"/>
      <w:lang w:eastAsia="zh-CN"/>
    </w:rPr>
  </w:style>
  <w:style w:type="paragraph" w:styleId="HTMLPreformatted">
    <w:name w:val="HTML Preformatted"/>
    <w:basedOn w:val="Normal"/>
    <w:link w:val="HTMLPreformattedChar"/>
    <w:uiPriority w:val="99"/>
    <w:rsid w:val="00807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07465"/>
    <w:rPr>
      <w:rFonts w:ascii="Courier New" w:eastAsia="Times New Roman" w:hAnsi="Courier New" w:cs="Courier New"/>
      <w:sz w:val="22"/>
      <w:szCs w:val="20"/>
    </w:rPr>
  </w:style>
  <w:style w:type="paragraph" w:customStyle="1" w:styleId="StyleUnderlining11pt">
    <w:name w:val="Style Underlining + 11 pt"/>
    <w:basedOn w:val="Normal"/>
    <w:link w:val="StyleUnderlining11ptChar"/>
    <w:qFormat/>
    <w:rsid w:val="00807465"/>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807465"/>
    <w:rPr>
      <w:rFonts w:ascii="Avenir LT Std 45 Book" w:hAnsi="Avenir LT Std 45 Book"/>
      <w:sz w:val="22"/>
      <w:u w:val="single"/>
    </w:rPr>
  </w:style>
  <w:style w:type="paragraph" w:customStyle="1" w:styleId="StyleCardText9pt">
    <w:name w:val="Style Card Text + 9 pt"/>
    <w:basedOn w:val="Normal"/>
    <w:link w:val="StyleCardText9ptChar"/>
    <w:qFormat/>
    <w:rsid w:val="00807465"/>
    <w:pPr>
      <w:spacing w:after="200"/>
    </w:pPr>
    <w:rPr>
      <w:rFonts w:ascii="Avenir LT Std 45 Book" w:eastAsia="Calibri" w:hAnsi="Avenir LT Std 45 Book"/>
    </w:rPr>
  </w:style>
  <w:style w:type="character" w:customStyle="1" w:styleId="StyleCardText9ptChar">
    <w:name w:val="Style Card Text + 9 pt Char"/>
    <w:basedOn w:val="DefaultParagraphFont"/>
    <w:link w:val="StyleCardText9pt"/>
    <w:rsid w:val="00807465"/>
    <w:rPr>
      <w:rFonts w:ascii="Avenir LT Std 45 Book" w:eastAsia="Calibri" w:hAnsi="Avenir LT Std 45 Book"/>
      <w:sz w:val="22"/>
    </w:rPr>
  </w:style>
  <w:style w:type="paragraph" w:styleId="Quote">
    <w:name w:val="Quote"/>
    <w:aliases w:val="quote"/>
    <w:basedOn w:val="Normal"/>
    <w:next w:val="Normal"/>
    <w:link w:val="QuoteChar"/>
    <w:uiPriority w:val="29"/>
    <w:qFormat/>
    <w:rsid w:val="00807465"/>
    <w:pPr>
      <w:widowControl w:val="0"/>
    </w:pPr>
    <w:rPr>
      <w:rFonts w:ascii="Avenir LT Std 45 Book" w:eastAsia="Times New Roman" w:hAnsi="Avenir LT Std 45 Book"/>
      <w:iCs/>
      <w:color w:val="000000"/>
      <w:lang w:bidi="en-US"/>
    </w:rPr>
  </w:style>
  <w:style w:type="character" w:customStyle="1" w:styleId="QuoteChar">
    <w:name w:val="Quote Char"/>
    <w:aliases w:val="quote Char2"/>
    <w:basedOn w:val="DefaultParagraphFont"/>
    <w:link w:val="Quote"/>
    <w:uiPriority w:val="29"/>
    <w:rsid w:val="00807465"/>
    <w:rPr>
      <w:rFonts w:ascii="Avenir LT Std 45 Book" w:eastAsia="Times New Roman" w:hAnsi="Avenir LT Std 45 Book"/>
      <w:iCs/>
      <w:color w:val="000000"/>
      <w:sz w:val="22"/>
      <w:lang w:bidi="en-US"/>
    </w:rPr>
  </w:style>
  <w:style w:type="character" w:customStyle="1" w:styleId="ital-inline">
    <w:name w:val="ital-inline"/>
    <w:basedOn w:val="DefaultParagraphFont"/>
    <w:rsid w:val="00807465"/>
  </w:style>
  <w:style w:type="character" w:customStyle="1" w:styleId="underlineChar">
    <w:name w:val="underline Char"/>
    <w:basedOn w:val="DefaultParagraphFont"/>
    <w:rsid w:val="0080746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0746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07465"/>
    <w:rPr>
      <w:sz w:val="20"/>
      <w:u w:val="single"/>
    </w:rPr>
  </w:style>
  <w:style w:type="paragraph" w:styleId="BodyTextIndent2">
    <w:name w:val="Body Text Indent 2"/>
    <w:basedOn w:val="Normal"/>
    <w:link w:val="BodyTextIndent2Char"/>
    <w:unhideWhenUsed/>
    <w:rsid w:val="00807465"/>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807465"/>
    <w:rPr>
      <w:rFonts w:ascii="Avenir LT Std 45 Book" w:hAnsi="Avenir LT Std 45 Book"/>
      <w:sz w:val="22"/>
    </w:rPr>
  </w:style>
  <w:style w:type="paragraph" w:styleId="BodyTextIndent3">
    <w:name w:val="Body Text Indent 3"/>
    <w:basedOn w:val="Normal"/>
    <w:link w:val="BodyTextIndent3Char"/>
    <w:uiPriority w:val="99"/>
    <w:unhideWhenUsed/>
    <w:rsid w:val="00807465"/>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rsid w:val="00807465"/>
    <w:rPr>
      <w:rFonts w:ascii="Avenir LT Std 45 Book" w:hAnsi="Avenir LT Std 45 Book"/>
      <w:sz w:val="22"/>
      <w:szCs w:val="16"/>
    </w:rPr>
  </w:style>
  <w:style w:type="paragraph" w:styleId="BodyText2">
    <w:name w:val="Body Text 2"/>
    <w:basedOn w:val="Normal"/>
    <w:link w:val="BodyText2Char"/>
    <w:unhideWhenUsed/>
    <w:qFormat/>
    <w:rsid w:val="00807465"/>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807465"/>
    <w:rPr>
      <w:rFonts w:ascii="Avenir LT Std 45 Book" w:hAnsi="Avenir LT Std 45 Book"/>
      <w:sz w:val="22"/>
    </w:rPr>
  </w:style>
  <w:style w:type="paragraph" w:styleId="BodyTextIndent">
    <w:name w:val="Body Text Indent"/>
    <w:aliases w:val="Body Text EJ"/>
    <w:basedOn w:val="Normal"/>
    <w:link w:val="BodyTextIndentChar"/>
    <w:uiPriority w:val="99"/>
    <w:unhideWhenUsed/>
    <w:rsid w:val="00807465"/>
    <w:pPr>
      <w:spacing w:after="120"/>
      <w:ind w:left="360"/>
    </w:pPr>
    <w:rPr>
      <w:rFonts w:ascii="Avenir LT Std 45 Book" w:hAnsi="Avenir LT Std 45 Book"/>
    </w:rPr>
  </w:style>
  <w:style w:type="character" w:customStyle="1" w:styleId="BodyTextIndentChar">
    <w:name w:val="Body Text Indent Char"/>
    <w:aliases w:val="Body Text EJ Char"/>
    <w:basedOn w:val="DefaultParagraphFont"/>
    <w:link w:val="BodyTextIndent"/>
    <w:uiPriority w:val="99"/>
    <w:rsid w:val="00807465"/>
    <w:rPr>
      <w:rFonts w:ascii="Avenir LT Std 45 Book" w:hAnsi="Avenir LT Std 45 Book"/>
      <w:sz w:val="22"/>
    </w:rPr>
  </w:style>
  <w:style w:type="paragraph" w:styleId="BodyText3">
    <w:name w:val="Body Text 3"/>
    <w:basedOn w:val="Normal"/>
    <w:link w:val="BodyText3Char"/>
    <w:unhideWhenUsed/>
    <w:qFormat/>
    <w:rsid w:val="00807465"/>
    <w:pPr>
      <w:spacing w:after="120"/>
    </w:pPr>
    <w:rPr>
      <w:rFonts w:ascii="Avenir LT Std 45 Book" w:hAnsi="Avenir LT Std 45 Book"/>
      <w:szCs w:val="16"/>
    </w:rPr>
  </w:style>
  <w:style w:type="character" w:customStyle="1" w:styleId="BodyText3Char">
    <w:name w:val="Body Text 3 Char"/>
    <w:basedOn w:val="DefaultParagraphFont"/>
    <w:link w:val="BodyText3"/>
    <w:rsid w:val="00807465"/>
    <w:rPr>
      <w:rFonts w:ascii="Avenir LT Std 45 Book" w:hAnsi="Avenir LT Std 45 Book"/>
      <w:sz w:val="22"/>
      <w:szCs w:val="16"/>
    </w:rPr>
  </w:style>
  <w:style w:type="character" w:customStyle="1" w:styleId="StyleBold">
    <w:name w:val="Style Bold"/>
    <w:basedOn w:val="DefaultParagraphFont"/>
    <w:uiPriority w:val="9"/>
    <w:qFormat/>
    <w:rsid w:val="00807465"/>
    <w:rPr>
      <w:b/>
      <w:bCs/>
    </w:rPr>
  </w:style>
  <w:style w:type="character" w:customStyle="1" w:styleId="body-text">
    <w:name w:val="body-text"/>
    <w:basedOn w:val="DefaultParagraphFont"/>
    <w:rsid w:val="00807465"/>
  </w:style>
  <w:style w:type="paragraph" w:customStyle="1" w:styleId="StyleStyle411ptBoldBorderSinglesolidlineAuto0">
    <w:name w:val="Style Style4 + 11 pt Bold Border: : (Single solid line Auto  0...."/>
    <w:basedOn w:val="Normal"/>
    <w:link w:val="StyleStyle411ptBoldBorderSinglesolidlineAuto0Char"/>
    <w:qFormat/>
    <w:rsid w:val="00807465"/>
    <w:rPr>
      <w:rFonts w:ascii="Avenir LT Std 45 Book" w:eastAsia="Times New Roman"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07465"/>
    <w:rPr>
      <w:rFonts w:ascii="Avenir LT Std 45 Book" w:eastAsia="Times New Roman" w:hAnsi="Avenir LT Std 45 Book"/>
      <w:b/>
      <w:bCs/>
      <w:sz w:val="22"/>
      <w:u w:val="single"/>
      <w:bdr w:val="single" w:sz="4" w:space="0" w:color="auto"/>
    </w:rPr>
  </w:style>
  <w:style w:type="character" w:customStyle="1" w:styleId="globalcontentbody">
    <w:name w:val="globalcontentbody"/>
    <w:basedOn w:val="DefaultParagraphFont"/>
    <w:rsid w:val="00807465"/>
  </w:style>
  <w:style w:type="paragraph" w:customStyle="1" w:styleId="StyleStyle112pt">
    <w:name w:val="Style Style1 + 12 pt"/>
    <w:basedOn w:val="Normal"/>
    <w:link w:val="StyleStyle112ptChar"/>
    <w:qFormat/>
    <w:rsid w:val="00807465"/>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807465"/>
    <w:rPr>
      <w:rFonts w:ascii="Avenir LT Std 45 Book" w:eastAsia="SimSun" w:hAnsi="Avenir LT Std 45 Book"/>
      <w:sz w:val="22"/>
      <w:u w:val="single"/>
      <w:lang w:eastAsia="zh-CN"/>
    </w:rPr>
  </w:style>
  <w:style w:type="paragraph" w:customStyle="1" w:styleId="MinimizedText">
    <w:name w:val="Minimized Text"/>
    <w:basedOn w:val="Normal"/>
    <w:link w:val="MinimizedTextChar"/>
    <w:qFormat/>
    <w:rsid w:val="00807465"/>
    <w:rPr>
      <w:rFonts w:ascii="Avenir LT Std 45 Book" w:eastAsia="Times New Roman" w:hAnsi="Avenir LT Std 45 Book"/>
    </w:rPr>
  </w:style>
  <w:style w:type="character" w:customStyle="1" w:styleId="MinimizedTextChar">
    <w:name w:val="Minimized Text Char"/>
    <w:basedOn w:val="DefaultParagraphFont"/>
    <w:link w:val="MinimizedText"/>
    <w:rsid w:val="00807465"/>
    <w:rPr>
      <w:rFonts w:ascii="Avenir LT Std 45 Book" w:eastAsia="Times New Roman" w:hAnsi="Avenir LT Std 45 Book"/>
      <w:sz w:val="22"/>
    </w:rPr>
  </w:style>
  <w:style w:type="character" w:customStyle="1" w:styleId="term1">
    <w:name w:val="term1"/>
    <w:basedOn w:val="DefaultParagraphFont"/>
    <w:rsid w:val="00807465"/>
    <w:rPr>
      <w:b/>
      <w:bCs/>
    </w:rPr>
  </w:style>
  <w:style w:type="character" w:customStyle="1" w:styleId="Styleterm111ptUnderline">
    <w:name w:val="Style term1 + 11 pt Underline"/>
    <w:basedOn w:val="term1"/>
    <w:rsid w:val="00807465"/>
    <w:rPr>
      <w:b/>
      <w:bCs/>
      <w:sz w:val="20"/>
      <w:u w:val="single"/>
    </w:rPr>
  </w:style>
  <w:style w:type="paragraph" w:customStyle="1" w:styleId="StyleMinimizedTextArialNarrow10pt">
    <w:name w:val="Style Minimized Text + Arial Narrow 10 pt"/>
    <w:basedOn w:val="MinimizedText"/>
    <w:link w:val="StyleMinimizedTextArialNarrow10ptChar"/>
    <w:qFormat/>
    <w:rsid w:val="00807465"/>
  </w:style>
  <w:style w:type="character" w:customStyle="1" w:styleId="StyleMinimizedTextArialNarrow10ptChar">
    <w:name w:val="Style Minimized Text + Arial Narrow 10 pt Char"/>
    <w:basedOn w:val="MinimizedTextChar"/>
    <w:link w:val="StyleMinimizedTextArialNarrow10pt"/>
    <w:rsid w:val="00807465"/>
    <w:rPr>
      <w:rFonts w:ascii="Avenir LT Std 45 Book" w:eastAsia="Times New Roman" w:hAnsi="Avenir LT Std 45 Book"/>
      <w:sz w:val="22"/>
    </w:rPr>
  </w:style>
  <w:style w:type="character" w:customStyle="1" w:styleId="Styleunderline11ptBold">
    <w:name w:val="Style underline + 11 pt Bold"/>
    <w:basedOn w:val="underline"/>
    <w:rsid w:val="00807465"/>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807465"/>
    <w:rPr>
      <w:rFonts w:ascii="Avenir LT Std 45 Book" w:eastAsia="Times New Roman"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07465"/>
    <w:rPr>
      <w:rFonts w:ascii="Avenir LT Std 45 Book" w:eastAsia="Times New Roman" w:hAnsi="Avenir LT Std 45 Book"/>
      <w:sz w:val="22"/>
      <w:u w:val="single"/>
      <w:bdr w:val="single" w:sz="4" w:space="0" w:color="auto"/>
    </w:rPr>
  </w:style>
  <w:style w:type="character" w:customStyle="1" w:styleId="Style9pt">
    <w:name w:val="Style 9 pt"/>
    <w:basedOn w:val="DefaultParagraphFont"/>
    <w:rsid w:val="00807465"/>
    <w:rPr>
      <w:rFonts w:ascii="Times New Roman" w:hAnsi="Times New Roman"/>
      <w:sz w:val="20"/>
    </w:rPr>
  </w:style>
  <w:style w:type="paragraph" w:customStyle="1" w:styleId="StyleStyle49pt3">
    <w:name w:val="Style Style4 + 9 pt3"/>
    <w:basedOn w:val="Style4"/>
    <w:link w:val="StyleStyle49pt3Char"/>
    <w:qFormat/>
    <w:rsid w:val="00807465"/>
    <w:rPr>
      <w:rFonts w:ascii="Avenir LT Std 45 Book" w:hAnsi="Avenir LT Std 45 Book"/>
    </w:rPr>
  </w:style>
  <w:style w:type="character" w:customStyle="1" w:styleId="StyleStyle49pt3Char">
    <w:name w:val="Style Style4 + 9 pt3 Char"/>
    <w:basedOn w:val="Style4Char"/>
    <w:link w:val="StyleStyle49pt3"/>
    <w:rsid w:val="00807465"/>
    <w:rPr>
      <w:rFonts w:ascii="Avenir LT Std 45 Book" w:eastAsia="Times New Roman" w:hAnsi="Avenir LT Std 45 Book"/>
      <w:sz w:val="22"/>
      <w:u w:val="single"/>
    </w:rPr>
  </w:style>
  <w:style w:type="paragraph" w:customStyle="1" w:styleId="StyleStyle4Bold">
    <w:name w:val="Style Style4 + Bold"/>
    <w:basedOn w:val="Style4"/>
    <w:link w:val="StyleStyle4BoldChar"/>
    <w:qFormat/>
    <w:rsid w:val="00807465"/>
    <w:rPr>
      <w:rFonts w:ascii="Avenir LT Std 45 Book" w:hAnsi="Avenir LT Std 45 Book"/>
      <w:b/>
      <w:bCs/>
    </w:rPr>
  </w:style>
  <w:style w:type="character" w:customStyle="1" w:styleId="StyleStyle4BoldChar">
    <w:name w:val="Style Style4 + Bold Char"/>
    <w:basedOn w:val="Style4Char"/>
    <w:link w:val="StyleStyle4Bold"/>
    <w:rsid w:val="00807465"/>
    <w:rPr>
      <w:rFonts w:ascii="Avenir LT Std 45 Book" w:eastAsia="Times New Roman" w:hAnsi="Avenir LT Std 45 Book"/>
      <w:b/>
      <w:bCs/>
      <w:sz w:val="22"/>
      <w:u w:val="single"/>
    </w:rPr>
  </w:style>
  <w:style w:type="character" w:customStyle="1" w:styleId="CharChar11">
    <w:name w:val="Char Char11"/>
    <w:basedOn w:val="DefaultParagraphFont"/>
    <w:rsid w:val="00807465"/>
    <w:rPr>
      <w:rFonts w:cs="Arial"/>
      <w:bCs/>
      <w:szCs w:val="26"/>
      <w:u w:val="single"/>
      <w:lang w:val="en-US" w:eastAsia="en-US" w:bidi="ar-SA"/>
    </w:rPr>
  </w:style>
  <w:style w:type="character" w:customStyle="1" w:styleId="authorbio">
    <w:name w:val="authorbio"/>
    <w:basedOn w:val="DefaultParagraphFont"/>
    <w:rsid w:val="00807465"/>
  </w:style>
  <w:style w:type="character" w:customStyle="1" w:styleId="a">
    <w:name w:val="a"/>
    <w:basedOn w:val="DefaultParagraphFont"/>
    <w:rsid w:val="00807465"/>
  </w:style>
  <w:style w:type="character" w:customStyle="1" w:styleId="StyleStyleUnderline411pt">
    <w:name w:val="Style Style Underline4 + 11 pt"/>
    <w:basedOn w:val="DefaultParagraphFont"/>
    <w:rsid w:val="00807465"/>
    <w:rPr>
      <w:sz w:val="20"/>
      <w:u w:val="single"/>
    </w:rPr>
  </w:style>
  <w:style w:type="character" w:customStyle="1" w:styleId="StyleStyleUnderline411ptBold">
    <w:name w:val="Style Style Underline4 + 11 pt Bold"/>
    <w:basedOn w:val="DefaultParagraphFont"/>
    <w:rsid w:val="00807465"/>
    <w:rPr>
      <w:b/>
      <w:bCs/>
      <w:sz w:val="20"/>
      <w:u w:val="single"/>
    </w:rPr>
  </w:style>
  <w:style w:type="character" w:customStyle="1" w:styleId="StyleStyleUnderline311pt">
    <w:name w:val="Style Style Underline3 + 11 pt"/>
    <w:basedOn w:val="DefaultParagraphFont"/>
    <w:rsid w:val="00807465"/>
    <w:rPr>
      <w:sz w:val="20"/>
      <w:u w:val="single"/>
    </w:rPr>
  </w:style>
  <w:style w:type="character" w:customStyle="1" w:styleId="StyleStyleUnderline311ptBold">
    <w:name w:val="Style Style Underline3 + 11 pt Bold"/>
    <w:basedOn w:val="DefaultParagraphFont"/>
    <w:rsid w:val="00807465"/>
    <w:rPr>
      <w:b/>
      <w:bCs/>
      <w:sz w:val="20"/>
      <w:u w:val="single"/>
    </w:rPr>
  </w:style>
  <w:style w:type="character" w:customStyle="1" w:styleId="StyleUnderline3">
    <w:name w:val="Style Underline3"/>
    <w:basedOn w:val="DefaultParagraphFont"/>
    <w:rsid w:val="00807465"/>
    <w:rPr>
      <w:u w:val="single"/>
    </w:rPr>
  </w:style>
  <w:style w:type="paragraph" w:customStyle="1" w:styleId="StyleStyle111ptBorderSinglesolidlineAuto05ptL">
    <w:name w:val="Style Style1 + 11 pt Border: : (Single solid line Auto  0.5 pt L..."/>
    <w:link w:val="StyleStyle111ptBorderSinglesolidlineAuto05ptLChar"/>
    <w:qFormat/>
    <w:rsid w:val="00807465"/>
    <w:pPr>
      <w:spacing w:after="160" w:line="259" w:lineRule="auto"/>
    </w:pPr>
    <w:rPr>
      <w:rFonts w:ascii="Times New Roman" w:eastAsia="SimSun" w:hAnsi="Times New Roman" w:cs="Times New Roman"/>
      <w:color w:val="000000"/>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07465"/>
    <w:rPr>
      <w:rFonts w:ascii="Times New Roman" w:eastAsia="SimSun" w:hAnsi="Times New Roman" w:cs="Times New Roman"/>
      <w:color w:val="000000"/>
      <w:sz w:val="20"/>
      <w:szCs w:val="24"/>
      <w:u w:val="single"/>
      <w:bdr w:val="single" w:sz="4" w:space="0" w:color="auto"/>
      <w:lang w:eastAsia="zh-CN"/>
    </w:rPr>
  </w:style>
  <w:style w:type="character" w:customStyle="1" w:styleId="StyleUnderline4">
    <w:name w:val="Style Underline4"/>
    <w:basedOn w:val="DefaultParagraphFont"/>
    <w:rsid w:val="00807465"/>
    <w:rPr>
      <w:u w:val="single"/>
    </w:rPr>
  </w:style>
  <w:style w:type="paragraph" w:customStyle="1" w:styleId="Circled">
    <w:name w:val="Circled"/>
    <w:link w:val="CircledChar"/>
    <w:qFormat/>
    <w:rsid w:val="00807465"/>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07465"/>
    <w:rPr>
      <w:rFonts w:ascii="Times New Roman" w:eastAsia="MS Mincho" w:hAnsi="Times New Roman" w:cs="Times New Roman"/>
      <w:b/>
      <w:sz w:val="24"/>
      <w:szCs w:val="20"/>
      <w:u w:val="single"/>
      <w:lang w:eastAsia="ja-JP"/>
    </w:rPr>
  </w:style>
  <w:style w:type="character" w:customStyle="1" w:styleId="base">
    <w:name w:val="base"/>
    <w:basedOn w:val="DefaultParagraphFont"/>
    <w:rsid w:val="00807465"/>
  </w:style>
  <w:style w:type="character" w:customStyle="1" w:styleId="part-of-speech">
    <w:name w:val="part-of-speech"/>
    <w:basedOn w:val="DefaultParagraphFont"/>
    <w:rsid w:val="00807465"/>
  </w:style>
  <w:style w:type="character" w:customStyle="1" w:styleId="sep">
    <w:name w:val="sep"/>
    <w:basedOn w:val="DefaultParagraphFont"/>
    <w:rsid w:val="00807465"/>
  </w:style>
  <w:style w:type="character" w:customStyle="1" w:styleId="pron">
    <w:name w:val="pron"/>
    <w:basedOn w:val="DefaultParagraphFont"/>
    <w:rsid w:val="00807465"/>
  </w:style>
  <w:style w:type="paragraph" w:customStyle="1" w:styleId="StyleStyle4LatinTimesNewRomanAsianSimSun">
    <w:name w:val="Style Style4 + (Latin) Times New Roman (Asian) SimSun"/>
    <w:basedOn w:val="Normal"/>
    <w:link w:val="StyleStyle4LatinTimesNewRomanAsianSimSunChar"/>
    <w:qFormat/>
    <w:rsid w:val="00807465"/>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807465"/>
    <w:rPr>
      <w:rFonts w:ascii="Avenir LT Std 45 Book" w:eastAsia="SimSun" w:hAnsi="Avenir LT Std 45 Book"/>
      <w:sz w:val="22"/>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07465"/>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07465"/>
    <w:rPr>
      <w:rFonts w:ascii="Avenir LT Std 45 Book" w:eastAsia="SimSun" w:hAnsi="Avenir LT Std 45 Book"/>
      <w:b/>
      <w:bCs/>
      <w:sz w:val="22"/>
      <w:u w:val="single"/>
    </w:rPr>
  </w:style>
  <w:style w:type="character" w:customStyle="1" w:styleId="CharChar3">
    <w:name w:val="Char Char3"/>
    <w:aliases w:val="Heading 2 Char2 Char Char Char Char1,Heading 2 Char Char Char1 Char1,Head"/>
    <w:basedOn w:val="DefaultParagraphFont"/>
    <w:qFormat/>
    <w:rsid w:val="00807465"/>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807465"/>
    <w:rPr>
      <w:bCs/>
      <w:szCs w:val="26"/>
      <w:u w:val="single"/>
    </w:rPr>
  </w:style>
  <w:style w:type="paragraph" w:styleId="Subtitle">
    <w:name w:val="Subtitle"/>
    <w:aliases w:val="Underlined card text"/>
    <w:basedOn w:val="Normal"/>
    <w:next w:val="Normal"/>
    <w:link w:val="SubtitleChar"/>
    <w:uiPriority w:val="11"/>
    <w:qFormat/>
    <w:rsid w:val="00807465"/>
    <w:pPr>
      <w:spacing w:after="60"/>
      <w:outlineLvl w:val="1"/>
    </w:pPr>
    <w:rPr>
      <w:rFonts w:asciiTheme="minorHAnsi" w:hAnsiTheme="minorHAnsi"/>
      <w:bCs/>
      <w:sz w:val="24"/>
      <w:szCs w:val="26"/>
      <w:u w:val="single"/>
    </w:rPr>
  </w:style>
  <w:style w:type="character" w:customStyle="1" w:styleId="SubtitleChar1">
    <w:name w:val="Subtitle Char1"/>
    <w:aliases w:val="Underlined card text Char1"/>
    <w:basedOn w:val="DefaultParagraphFont"/>
    <w:uiPriority w:val="11"/>
    <w:rsid w:val="00807465"/>
    <w:rPr>
      <w:color w:val="5A5A5A" w:themeColor="text1" w:themeTint="A5"/>
      <w:spacing w:val="15"/>
      <w:sz w:val="22"/>
      <w:szCs w:val="22"/>
    </w:rPr>
  </w:style>
  <w:style w:type="paragraph" w:customStyle="1" w:styleId="StyleStyle411pt1">
    <w:name w:val="Style Style4 + 11 pt1"/>
    <w:basedOn w:val="Style4"/>
    <w:link w:val="StyleStyle411pt1Char"/>
    <w:qFormat/>
    <w:rsid w:val="00807465"/>
    <w:rPr>
      <w:rFonts w:ascii="Avenir LT Std 45 Book" w:hAnsi="Avenir LT Std 45 Book"/>
    </w:rPr>
  </w:style>
  <w:style w:type="character" w:customStyle="1" w:styleId="StyleStyle411pt1Char">
    <w:name w:val="Style Style4 + 11 pt1 Char"/>
    <w:basedOn w:val="Style4Char"/>
    <w:link w:val="StyleStyle411pt1"/>
    <w:rsid w:val="00807465"/>
    <w:rPr>
      <w:rFonts w:ascii="Avenir LT Std 45 Book" w:eastAsia="Times New Roman" w:hAnsi="Avenir LT Std 45 Book"/>
      <w:sz w:val="22"/>
      <w:u w:val="single"/>
    </w:rPr>
  </w:style>
  <w:style w:type="character" w:customStyle="1" w:styleId="BoldandUnderlineCharChar2">
    <w:name w:val="Bold and Underline Char Char2"/>
    <w:basedOn w:val="DefaultParagraphFont"/>
    <w:rsid w:val="00807465"/>
    <w:rPr>
      <w:b/>
      <w:u w:val="single"/>
      <w:lang w:val="en-US" w:eastAsia="en-US" w:bidi="ar-SA"/>
    </w:rPr>
  </w:style>
  <w:style w:type="character" w:customStyle="1" w:styleId="StyleUnderlineCharChar111pt">
    <w:name w:val="Style Underline Char Char1 + 11 pt"/>
    <w:basedOn w:val="DefaultParagraphFont"/>
    <w:rsid w:val="0080746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07465"/>
    <w:pPr>
      <w:spacing w:after="200" w:line="276" w:lineRule="auto"/>
    </w:pPr>
    <w:rPr>
      <w:rFonts w:ascii="Arial" w:eastAsia="Times New Roman" w:hAnsi="Arial" w:cs="Times New Roman"/>
      <w:b/>
      <w:bCs/>
      <w:sz w:val="22"/>
      <w:szCs w:val="20"/>
      <w:u w:val="single"/>
    </w:rPr>
  </w:style>
  <w:style w:type="character" w:customStyle="1" w:styleId="StyleBoldandUnderlineChar11ptChar">
    <w:name w:val="Style Bold and Underline Char + 11 pt Char"/>
    <w:basedOn w:val="BoldandUnderlineCharChar2"/>
    <w:link w:val="StyleBoldandUnderlineChar11pt"/>
    <w:rsid w:val="00807465"/>
    <w:rPr>
      <w:rFonts w:ascii="Arial" w:eastAsia="Times New Roman" w:hAnsi="Arial" w:cs="Times New Roman"/>
      <w:b/>
      <w:bCs/>
      <w:sz w:val="22"/>
      <w:szCs w:val="20"/>
      <w:u w:val="single"/>
      <w:lang w:val="en-US" w:eastAsia="en-US" w:bidi="ar-SA"/>
    </w:rPr>
  </w:style>
  <w:style w:type="character" w:customStyle="1" w:styleId="Style9ptUnderline">
    <w:name w:val="Style 9 pt Underline"/>
    <w:basedOn w:val="DefaultParagraphFont"/>
    <w:rsid w:val="00807465"/>
    <w:rPr>
      <w:sz w:val="22"/>
      <w:u w:val="single"/>
    </w:rPr>
  </w:style>
  <w:style w:type="paragraph" w:customStyle="1" w:styleId="StyleMinimizedTextArialNarrow9pt">
    <w:name w:val="Style Minimized Text + Arial Narrow 9 pt"/>
    <w:basedOn w:val="Normal"/>
    <w:link w:val="StyleMinimizedTextArialNarrow9ptChar"/>
    <w:qFormat/>
    <w:rsid w:val="00807465"/>
    <w:rPr>
      <w:rFonts w:ascii="Avenir LT Std 45 Book" w:eastAsia="Times New Roman" w:hAnsi="Avenir LT Std 45 Book"/>
    </w:rPr>
  </w:style>
  <w:style w:type="character" w:customStyle="1" w:styleId="StyleMinimizedTextArialNarrow9ptChar">
    <w:name w:val="Style Minimized Text + Arial Narrow 9 pt Char"/>
    <w:basedOn w:val="DefaultParagraphFont"/>
    <w:link w:val="StyleMinimizedTextArialNarrow9pt"/>
    <w:rsid w:val="00807465"/>
    <w:rPr>
      <w:rFonts w:ascii="Avenir LT Std 45 Book" w:eastAsia="Times New Roman" w:hAnsi="Avenir LT Std 45 Book"/>
      <w:sz w:val="22"/>
    </w:rPr>
  </w:style>
  <w:style w:type="paragraph" w:customStyle="1" w:styleId="StyleBoldandUnderlineChar11ptNotBold">
    <w:name w:val="Style Bold and Underline Char + 11 pt Not Bold"/>
    <w:link w:val="StyleBoldandUnderlineChar11ptNotBoldChar"/>
    <w:qFormat/>
    <w:rsid w:val="00807465"/>
    <w:pPr>
      <w:spacing w:after="200" w:line="276" w:lineRule="auto"/>
    </w:pPr>
    <w:rPr>
      <w:rFonts w:ascii="Arial" w:eastAsia="Times New Roman" w:hAnsi="Arial" w:cs="Times New Roman"/>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07465"/>
    <w:rPr>
      <w:rFonts w:ascii="Arial" w:eastAsia="Times New Roman" w:hAnsi="Arial" w:cs="Times New Roman"/>
      <w:b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0746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07465"/>
    <w:pPr>
      <w:spacing w:after="160" w:line="259" w:lineRule="auto"/>
    </w:pPr>
    <w:rPr>
      <w:rFonts w:ascii="Times New Roman" w:eastAsia="SimSun" w:hAnsi="Times New Roman" w:cs="Times New Roman"/>
      <w:b/>
      <w:bCs/>
      <w:color w:val="000000"/>
      <w:sz w:val="20"/>
      <w:u w:val="single"/>
      <w:lang w:eastAsia="zh-CN"/>
    </w:rPr>
  </w:style>
  <w:style w:type="character" w:customStyle="1" w:styleId="StyleStyle1BoldChar">
    <w:name w:val="Style Style1 + Bold Char"/>
    <w:basedOn w:val="Style1Char"/>
    <w:link w:val="StyleStyle1Bold"/>
    <w:rsid w:val="00807465"/>
    <w:rPr>
      <w:rFonts w:ascii="Times New Roman" w:eastAsia="SimSun" w:hAnsi="Times New Roman" w:cs="Times New Roman"/>
      <w:b/>
      <w:bCs/>
      <w:color w:val="000000"/>
      <w:sz w:val="20"/>
      <w:szCs w:val="24"/>
      <w:u w:val="single"/>
      <w:lang w:eastAsia="zh-CN"/>
    </w:rPr>
  </w:style>
  <w:style w:type="character" w:customStyle="1" w:styleId="StyleUnderlineChar9pt">
    <w:name w:val="Style Underline Char + 9 pt"/>
    <w:basedOn w:val="DefaultParagraphFont"/>
    <w:rsid w:val="00807465"/>
    <w:rPr>
      <w:b w:val="0"/>
      <w:bCs/>
      <w:sz w:val="20"/>
      <w:u w:val="single"/>
      <w:lang w:val="en-US" w:eastAsia="en-US" w:bidi="ar-SA"/>
    </w:rPr>
  </w:style>
  <w:style w:type="character" w:customStyle="1" w:styleId="Styleunderline9pt">
    <w:name w:val="Style underline + 9 pt"/>
    <w:basedOn w:val="underline"/>
    <w:rsid w:val="00807465"/>
    <w:rPr>
      <w:rFonts w:ascii="Times New Roman" w:hAnsi="Times New Roman" w:cs="Times New Roman"/>
      <w:b/>
      <w:sz w:val="20"/>
      <w:u w:val="single"/>
    </w:rPr>
  </w:style>
  <w:style w:type="character" w:customStyle="1" w:styleId="StyleTimesNewRoman9pt">
    <w:name w:val="Style Times New Roman 9 pt"/>
    <w:basedOn w:val="DefaultParagraphFont"/>
    <w:rsid w:val="00807465"/>
    <w:rPr>
      <w:rFonts w:ascii="Times New Roman" w:hAnsi="Times New Roman"/>
      <w:sz w:val="20"/>
    </w:rPr>
  </w:style>
  <w:style w:type="character" w:customStyle="1" w:styleId="Styleunderline9pt1">
    <w:name w:val="Style underline + 9 pt1"/>
    <w:basedOn w:val="underline"/>
    <w:rsid w:val="00807465"/>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807465"/>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IntenseEmphasis"/>
    <w:link w:val="StyleUnderlineChar11pt2"/>
    <w:rsid w:val="00807465"/>
    <w:rPr>
      <w:rFonts w:ascii="Times New Roman" w:eastAsia="Times New Roman" w:hAnsi="Times New Roman" w:cs="Times New Roman"/>
      <w:bCs w:val="0"/>
      <w:sz w:val="20"/>
      <w:szCs w:val="20"/>
      <w:u w:val="single"/>
      <w:lang w:eastAsia="ja-JP"/>
    </w:rPr>
  </w:style>
  <w:style w:type="character" w:customStyle="1" w:styleId="StyleBoldandUnderlineCharChar11pt">
    <w:name w:val="Style Bold and Underline Char Char + 11 pt"/>
    <w:basedOn w:val="DefaultParagraphFont"/>
    <w:rsid w:val="00807465"/>
    <w:rPr>
      <w:b/>
      <w:bCs/>
      <w:noProof w:val="0"/>
      <w:sz w:val="20"/>
      <w:u w:val="single"/>
      <w:lang w:val="en-US" w:eastAsia="en-US" w:bidi="ar-SA"/>
    </w:rPr>
  </w:style>
  <w:style w:type="character" w:customStyle="1" w:styleId="Hyperlink23">
    <w:name w:val="Hyperlink23"/>
    <w:basedOn w:val="DefaultParagraphFont"/>
    <w:rsid w:val="00807465"/>
    <w:rPr>
      <w:color w:val="3300CC"/>
      <w:u w:val="single"/>
    </w:rPr>
  </w:style>
  <w:style w:type="paragraph" w:customStyle="1" w:styleId="cardCharChar">
    <w:name w:val="card Char Char"/>
    <w:basedOn w:val="Normal"/>
    <w:qFormat/>
    <w:rsid w:val="00807465"/>
    <w:pPr>
      <w:ind w:left="288" w:right="288"/>
    </w:pPr>
    <w:rPr>
      <w:rFonts w:ascii="Avenir LT Std 45 Book" w:eastAsia="Times New Roman" w:hAnsi="Avenir LT Std 45 Book"/>
      <w:szCs w:val="20"/>
    </w:rPr>
  </w:style>
  <w:style w:type="character" w:customStyle="1" w:styleId="StyleunderlineArialNarrow9ptBold">
    <w:name w:val="Style underline + Arial Narrow 9 pt Bold"/>
    <w:basedOn w:val="underline"/>
    <w:rsid w:val="0080746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07465"/>
  </w:style>
  <w:style w:type="character" w:customStyle="1" w:styleId="StylecardCharCharArialNarrow9ptChar">
    <w:name w:val="Style card Char Char + Arial Narrow 9 pt Char"/>
    <w:link w:val="StylecardCharCharArialNarrow9pt"/>
    <w:rsid w:val="00807465"/>
    <w:rPr>
      <w:rFonts w:ascii="Avenir LT Std 45 Book" w:eastAsia="Times New Roman" w:hAnsi="Avenir LT Std 45 Book"/>
      <w:sz w:val="22"/>
      <w:szCs w:val="20"/>
    </w:rPr>
  </w:style>
  <w:style w:type="character" w:customStyle="1" w:styleId="CardTextChar10">
    <w:name w:val="Card Text Char1"/>
    <w:basedOn w:val="DefaultParagraphFont"/>
    <w:rsid w:val="0080746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07465"/>
    <w:pPr>
      <w:spacing w:after="200" w:line="276" w:lineRule="auto"/>
    </w:pPr>
    <w:rPr>
      <w:rFonts w:ascii="Times New Roman" w:eastAsia="Times New Roman" w:hAnsi="Times New Roman" w:cs="Times New Roman"/>
      <w:sz w:val="20"/>
    </w:rPr>
  </w:style>
  <w:style w:type="character" w:customStyle="1" w:styleId="StyleCardTextArialNarrow9ptChar">
    <w:name w:val="Style Card Text + Arial Narrow 9 pt Char"/>
    <w:basedOn w:val="CardTextChar10"/>
    <w:link w:val="StyleCardTextArialNarrow9pt"/>
    <w:rsid w:val="0080746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0746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80746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80746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07465"/>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rsid w:val="00807465"/>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07465"/>
    <w:rPr>
      <w:rFonts w:ascii="Avenir LT Std 45 Book" w:eastAsia="Times New Roman" w:hAnsi="Avenir LT Std 45 Book"/>
    </w:rPr>
  </w:style>
  <w:style w:type="character" w:customStyle="1" w:styleId="TextsmallChar">
    <w:name w:val="Textsmall Char"/>
    <w:basedOn w:val="DefaultParagraphFont"/>
    <w:link w:val="Textsmall"/>
    <w:rsid w:val="00807465"/>
    <w:rPr>
      <w:rFonts w:ascii="Avenir LT Std 45 Book" w:eastAsia="Times New Roman" w:hAnsi="Avenir LT Std 45 Book"/>
      <w:sz w:val="22"/>
    </w:rPr>
  </w:style>
  <w:style w:type="character" w:customStyle="1" w:styleId="CharChar111">
    <w:name w:val="Char Char111"/>
    <w:basedOn w:val="DefaultParagraphFont"/>
    <w:rsid w:val="00807465"/>
    <w:rPr>
      <w:rFonts w:cs="Arial"/>
      <w:bCs/>
      <w:szCs w:val="26"/>
      <w:u w:val="single"/>
      <w:lang w:val="en-US" w:eastAsia="en-US" w:bidi="ar-SA"/>
    </w:rPr>
  </w:style>
  <w:style w:type="character" w:customStyle="1" w:styleId="UnderlineBold">
    <w:name w:val="Underline + Bold"/>
    <w:uiPriority w:val="1"/>
    <w:qFormat/>
    <w:rsid w:val="00807465"/>
    <w:rPr>
      <w:b/>
      <w:sz w:val="20"/>
      <w:u w:val="single"/>
    </w:rPr>
  </w:style>
  <w:style w:type="paragraph" w:customStyle="1" w:styleId="cardtextsmall">
    <w:name w:val="card text small"/>
    <w:basedOn w:val="Normal"/>
    <w:uiPriority w:val="99"/>
    <w:qFormat/>
    <w:rsid w:val="00807465"/>
    <w:rPr>
      <w:rFonts w:ascii="Avenir LT Std 45 Book" w:eastAsia="Times New Roman" w:hAnsi="Avenir LT Std 45 Book"/>
    </w:rPr>
  </w:style>
  <w:style w:type="character" w:customStyle="1" w:styleId="AUnterdline">
    <w:name w:val="AUnterdline"/>
    <w:qFormat/>
    <w:rsid w:val="0080746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07465"/>
    <w:rPr>
      <w:rFonts w:ascii="Times New Roman" w:hAnsi="Times New Roman"/>
      <w:b/>
      <w:bCs/>
      <w:sz w:val="20"/>
      <w:u w:val="single"/>
      <w:bdr w:val="single" w:sz="4" w:space="0" w:color="auto"/>
    </w:rPr>
  </w:style>
  <w:style w:type="character" w:customStyle="1" w:styleId="highlightedsearchterm">
    <w:name w:val="highlightedsearchterm"/>
    <w:rsid w:val="00807465"/>
  </w:style>
  <w:style w:type="character" w:customStyle="1" w:styleId="StyleUnderline1">
    <w:name w:val="Style Underline1"/>
    <w:basedOn w:val="DefaultParagraphFont"/>
    <w:rsid w:val="00807465"/>
    <w:rPr>
      <w:rFonts w:ascii="Times New Roman" w:hAnsi="Times New Roman"/>
      <w:sz w:val="20"/>
      <w:u w:val="single"/>
    </w:rPr>
  </w:style>
  <w:style w:type="paragraph" w:customStyle="1" w:styleId="CardIndented">
    <w:name w:val="Card (Indented)"/>
    <w:basedOn w:val="Normal"/>
    <w:link w:val="CardIndentedChar"/>
    <w:qFormat/>
    <w:rsid w:val="00807465"/>
    <w:pPr>
      <w:ind w:left="288"/>
    </w:pPr>
    <w:rPr>
      <w:rFonts w:ascii="Avenir LT Std 45 Book" w:hAnsi="Avenir LT Std 45 Book"/>
    </w:rPr>
  </w:style>
  <w:style w:type="paragraph" w:customStyle="1" w:styleId="StyleStyle49pt10">
    <w:name w:val="Style Style4 + 9 pt10"/>
    <w:basedOn w:val="Style4"/>
    <w:link w:val="StyleStyle49pt10Char"/>
    <w:qFormat/>
    <w:rsid w:val="00807465"/>
    <w:rPr>
      <w:rFonts w:ascii="Avenir LT Std 45 Book" w:hAnsi="Avenir LT Std 45 Book"/>
    </w:rPr>
  </w:style>
  <w:style w:type="character" w:customStyle="1" w:styleId="StyleStyle49pt10Char">
    <w:name w:val="Style Style4 + 9 pt10 Char"/>
    <w:basedOn w:val="Style4Char"/>
    <w:link w:val="StyleStyle49pt10"/>
    <w:rsid w:val="00807465"/>
    <w:rPr>
      <w:rFonts w:ascii="Avenir LT Std 45 Book" w:eastAsia="Times New Roman" w:hAnsi="Avenir LT Std 45 Book"/>
      <w:sz w:val="22"/>
      <w:u w:val="single"/>
    </w:rPr>
  </w:style>
  <w:style w:type="paragraph" w:customStyle="1" w:styleId="StyleStyle49ptBold7">
    <w:name w:val="Style Style4 + 9 pt Bold7"/>
    <w:basedOn w:val="Style4"/>
    <w:link w:val="StyleStyle49ptBold7Char"/>
    <w:qFormat/>
    <w:rsid w:val="00807465"/>
    <w:rPr>
      <w:rFonts w:ascii="Avenir LT Std 45 Book" w:hAnsi="Avenir LT Std 45 Book"/>
      <w:b/>
      <w:bCs/>
    </w:rPr>
  </w:style>
  <w:style w:type="character" w:customStyle="1" w:styleId="StyleStyle49ptBold7Char">
    <w:name w:val="Style Style4 + 9 pt Bold7 Char"/>
    <w:link w:val="StyleStyle49ptBold7"/>
    <w:rsid w:val="00807465"/>
    <w:rPr>
      <w:rFonts w:ascii="Avenir LT Std 45 Book" w:eastAsia="Times New Roman" w:hAnsi="Avenir LT Std 45 Book"/>
      <w:b/>
      <w:bCs/>
      <w:sz w:val="22"/>
      <w:u w:val="single"/>
    </w:rPr>
  </w:style>
  <w:style w:type="character" w:customStyle="1" w:styleId="NormalUnderlineChar">
    <w:name w:val="Normal Underline Char"/>
    <w:rsid w:val="00807465"/>
    <w:rPr>
      <w:rFonts w:ascii="Avenir LT Std 45 Book" w:eastAsia="Times New Roman" w:hAnsi="Avenir LT Std 45 Book"/>
      <w:u w:val="single"/>
    </w:rPr>
  </w:style>
  <w:style w:type="character" w:customStyle="1" w:styleId="DontRead">
    <w:name w:val="Don't Read"/>
    <w:qFormat/>
    <w:rsid w:val="00807465"/>
    <w:rPr>
      <w:rFonts w:ascii="Times New Roman" w:hAnsi="Times New Roman"/>
      <w:sz w:val="16"/>
    </w:rPr>
  </w:style>
  <w:style w:type="paragraph" w:customStyle="1" w:styleId="Underlinestyle">
    <w:name w:val="Underline style"/>
    <w:basedOn w:val="Normal"/>
    <w:uiPriority w:val="99"/>
    <w:qFormat/>
    <w:rsid w:val="00807465"/>
    <w:rPr>
      <w:rFonts w:ascii="Avenir LT Std 45 Book" w:eastAsia="Times New Roman" w:hAnsi="Avenir LT Std 45 Book"/>
      <w:u w:val="single"/>
    </w:rPr>
  </w:style>
  <w:style w:type="character" w:customStyle="1" w:styleId="Style11ptUnderline3">
    <w:name w:val="Style 11 pt Underline3"/>
    <w:rsid w:val="00807465"/>
    <w:rPr>
      <w:sz w:val="20"/>
      <w:u w:val="single"/>
    </w:rPr>
  </w:style>
  <w:style w:type="character" w:customStyle="1" w:styleId="27">
    <w:name w:val="27"/>
    <w:rsid w:val="00807465"/>
    <w:rPr>
      <w:rFonts w:cs="Arial"/>
      <w:bCs/>
      <w:sz w:val="20"/>
      <w:u w:val="single"/>
      <w:lang w:val="en-US" w:eastAsia="en-US" w:bidi="ar-SA"/>
    </w:rPr>
  </w:style>
  <w:style w:type="character" w:customStyle="1" w:styleId="2">
    <w:name w:val="2"/>
    <w:rsid w:val="00807465"/>
    <w:rPr>
      <w:rFonts w:cs="Arial"/>
      <w:bCs/>
      <w:sz w:val="20"/>
      <w:u w:val="single"/>
      <w:lang w:val="en-US" w:eastAsia="en-US" w:bidi="ar-SA"/>
    </w:rPr>
  </w:style>
  <w:style w:type="character" w:customStyle="1" w:styleId="Style9ptUnderline11">
    <w:name w:val="Style 9 pt Underline11"/>
    <w:basedOn w:val="DefaultParagraphFont"/>
    <w:rsid w:val="00807465"/>
    <w:rPr>
      <w:sz w:val="20"/>
      <w:u w:val="single"/>
    </w:rPr>
  </w:style>
  <w:style w:type="character" w:customStyle="1" w:styleId="Style9ptBoldUnderline5">
    <w:name w:val="Style 9 pt Bold Underline5"/>
    <w:basedOn w:val="DefaultParagraphFont"/>
    <w:rsid w:val="00807465"/>
    <w:rPr>
      <w:b/>
      <w:bCs/>
      <w:sz w:val="20"/>
      <w:u w:val="single"/>
    </w:rPr>
  </w:style>
  <w:style w:type="character" w:customStyle="1" w:styleId="CharChar114">
    <w:name w:val="Char Char114"/>
    <w:basedOn w:val="DefaultParagraphFont"/>
    <w:rsid w:val="00807465"/>
    <w:rPr>
      <w:rFonts w:cs="Arial"/>
      <w:bCs/>
      <w:szCs w:val="26"/>
      <w:u w:val="single"/>
      <w:lang w:val="en-US" w:eastAsia="en-US" w:bidi="ar-SA"/>
    </w:rPr>
  </w:style>
  <w:style w:type="character" w:customStyle="1" w:styleId="CharChar113">
    <w:name w:val="Char Char113"/>
    <w:basedOn w:val="DefaultParagraphFont"/>
    <w:rsid w:val="00807465"/>
    <w:rPr>
      <w:rFonts w:cs="Arial"/>
      <w:bCs/>
      <w:szCs w:val="26"/>
      <w:u w:val="single"/>
      <w:lang w:val="en-US" w:eastAsia="en-US" w:bidi="ar-SA"/>
    </w:rPr>
  </w:style>
  <w:style w:type="character" w:customStyle="1" w:styleId="CharChar112">
    <w:name w:val="Char Char112"/>
    <w:basedOn w:val="DefaultParagraphFont"/>
    <w:rsid w:val="00807465"/>
    <w:rPr>
      <w:rFonts w:cs="Arial"/>
      <w:bCs/>
      <w:szCs w:val="26"/>
      <w:u w:val="single"/>
      <w:lang w:val="en-US" w:eastAsia="en-US" w:bidi="ar-SA"/>
    </w:rPr>
  </w:style>
  <w:style w:type="character" w:customStyle="1" w:styleId="ssl0">
    <w:name w:val="ss_l0"/>
    <w:basedOn w:val="DefaultParagraphFont"/>
    <w:rsid w:val="00807465"/>
  </w:style>
  <w:style w:type="paragraph" w:customStyle="1" w:styleId="WW-Default1">
    <w:name w:val="WW-Default1"/>
    <w:basedOn w:val="Normal"/>
    <w:uiPriority w:val="99"/>
    <w:qFormat/>
    <w:rsid w:val="00807465"/>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807465"/>
    <w:pPr>
      <w:spacing w:after="160"/>
    </w:pPr>
  </w:style>
  <w:style w:type="character" w:customStyle="1" w:styleId="zoomme">
    <w:name w:val="zoomme"/>
    <w:basedOn w:val="DefaultParagraphFont"/>
    <w:rsid w:val="00807465"/>
  </w:style>
  <w:style w:type="character" w:customStyle="1" w:styleId="Date1">
    <w:name w:val="Date1"/>
    <w:basedOn w:val="DefaultParagraphFont"/>
    <w:rsid w:val="00807465"/>
  </w:style>
  <w:style w:type="character" w:customStyle="1" w:styleId="classauthor">
    <w:name w:val="class=&quot;author&quot;"/>
    <w:basedOn w:val="DefaultParagraphFont"/>
    <w:rsid w:val="00807465"/>
  </w:style>
  <w:style w:type="paragraph" w:customStyle="1" w:styleId="CardStyle">
    <w:name w:val="Card Style"/>
    <w:basedOn w:val="Normal"/>
    <w:link w:val="CardStyleChar"/>
    <w:qFormat/>
    <w:rsid w:val="00807465"/>
    <w:rPr>
      <w:rFonts w:ascii="Avenir LT Std 45 Book" w:eastAsia="Times New Roman" w:hAnsi="Avenir LT Std 45 Book"/>
    </w:rPr>
  </w:style>
  <w:style w:type="character" w:customStyle="1" w:styleId="texto1">
    <w:name w:val="texto1"/>
    <w:rsid w:val="00807465"/>
  </w:style>
  <w:style w:type="character" w:customStyle="1" w:styleId="apple-style-span">
    <w:name w:val="apple-style-span"/>
    <w:rsid w:val="00807465"/>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07465"/>
    <w:pPr>
      <w:keepLines w:val="0"/>
      <w:pageBreakBefore w:val="0"/>
      <w:spacing w:before="240" w:after="60"/>
      <w:jc w:val="left"/>
    </w:pPr>
    <w:rPr>
      <w:rFonts w:eastAsia="Times New Roman" w:cs="Arial"/>
      <w:bCs w:val="0"/>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07465"/>
    <w:rPr>
      <w:rFonts w:ascii="Calibri" w:eastAsia="Times New Roman" w:hAnsi="Calibri" w:cs="Arial"/>
      <w:b/>
      <w:szCs w:val="28"/>
    </w:rPr>
  </w:style>
  <w:style w:type="paragraph" w:customStyle="1" w:styleId="Style23">
    <w:name w:val="Style23"/>
    <w:basedOn w:val="Normal"/>
    <w:uiPriority w:val="99"/>
    <w:qFormat/>
    <w:rsid w:val="00807465"/>
    <w:pPr>
      <w:widowControl w:val="0"/>
      <w:autoSpaceDE w:val="0"/>
      <w:autoSpaceDN w:val="0"/>
      <w:adjustRightInd w:val="0"/>
      <w:spacing w:line="209" w:lineRule="exact"/>
    </w:pPr>
    <w:rPr>
      <w:rFonts w:ascii="Avenir LT Std 45 Book" w:eastAsia="SimSun" w:hAnsi="Avenir LT Std 45 Book"/>
    </w:rPr>
  </w:style>
  <w:style w:type="character" w:customStyle="1" w:styleId="gray">
    <w:name w:val="gray"/>
    <w:basedOn w:val="DefaultParagraphFont"/>
    <w:rsid w:val="00807465"/>
  </w:style>
  <w:style w:type="paragraph" w:customStyle="1" w:styleId="Tagtemplate">
    <w:name w:val="Tagtemplate"/>
    <w:basedOn w:val="Normal"/>
    <w:link w:val="TagtemplateChar"/>
    <w:autoRedefine/>
    <w:qFormat/>
    <w:rsid w:val="00807465"/>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807465"/>
    <w:rPr>
      <w:rFonts w:ascii="Avenir LT Std 45 Book" w:eastAsia="Calibri" w:hAnsi="Avenir LT Std 45 Book"/>
      <w:b/>
      <w:sz w:val="22"/>
    </w:rPr>
  </w:style>
  <w:style w:type="character" w:customStyle="1" w:styleId="Styleunderline11ptBorderSinglesolidlineAuto05p">
    <w:name w:val="Style underline + 11 pt Border: : (Single solid line Auto  0.5 p..."/>
    <w:rsid w:val="00807465"/>
    <w:rPr>
      <w:sz w:val="20"/>
      <w:u w:val="single"/>
      <w:bdr w:val="single" w:sz="4" w:space="0" w:color="auto"/>
    </w:rPr>
  </w:style>
  <w:style w:type="paragraph" w:customStyle="1" w:styleId="Citation-FirstLine">
    <w:name w:val="Citation - First Line"/>
    <w:basedOn w:val="Normal"/>
    <w:next w:val="Normal"/>
    <w:autoRedefine/>
    <w:uiPriority w:val="99"/>
    <w:qFormat/>
    <w:rsid w:val="00807465"/>
    <w:pPr>
      <w:spacing w:line="240" w:lineRule="atLeast"/>
      <w:jc w:val="both"/>
    </w:pPr>
    <w:rPr>
      <w:rFonts w:ascii="Book Antiqua" w:eastAsia="Times New Roman" w:hAnsi="Book Antiqua"/>
    </w:rPr>
  </w:style>
  <w:style w:type="character" w:customStyle="1" w:styleId="CardText-Underlined">
    <w:name w:val="Card Text - Underlined"/>
    <w:rsid w:val="00807465"/>
    <w:rPr>
      <w:b/>
      <w:sz w:val="20"/>
      <w:u w:val="single"/>
    </w:rPr>
  </w:style>
  <w:style w:type="paragraph" w:customStyle="1" w:styleId="Citation-Complete">
    <w:name w:val="Citation - Complete"/>
    <w:basedOn w:val="Normal"/>
    <w:next w:val="Normal"/>
    <w:link w:val="Citation-CompleteChar"/>
    <w:autoRedefine/>
    <w:qFormat/>
    <w:rsid w:val="00807465"/>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07465"/>
    <w:rPr>
      <w:rFonts w:ascii="Book Antiqua" w:eastAsia="Times New Roman" w:hAnsi="Book Antiqua"/>
      <w:sz w:val="22"/>
    </w:rPr>
  </w:style>
  <w:style w:type="character" w:customStyle="1" w:styleId="MicroTextChar">
    <w:name w:val="MicroText Char"/>
    <w:link w:val="MicroText"/>
    <w:rsid w:val="00807465"/>
    <w:rPr>
      <w:rFonts w:ascii="Arial Narrow" w:hAnsi="Arial Narrow"/>
      <w:sz w:val="12"/>
    </w:rPr>
  </w:style>
  <w:style w:type="paragraph" w:customStyle="1" w:styleId="TagCite0">
    <w:name w:val="Tag/Cite"/>
    <w:basedOn w:val="Normal"/>
    <w:uiPriority w:val="99"/>
    <w:qFormat/>
    <w:rsid w:val="00807465"/>
    <w:rPr>
      <w:rFonts w:ascii="Avenir LT Std 45 Book" w:eastAsia="Times New Roman" w:hAnsi="Avenir LT Std 45 Book"/>
      <w:b/>
    </w:rPr>
  </w:style>
  <w:style w:type="character" w:customStyle="1" w:styleId="Style11ptItalicUnderline">
    <w:name w:val="Style 11 pt Italic Underline"/>
    <w:basedOn w:val="DefaultParagraphFont"/>
    <w:rsid w:val="00807465"/>
    <w:rPr>
      <w:i/>
      <w:iCs/>
      <w:sz w:val="20"/>
      <w:u w:val="single"/>
    </w:rPr>
  </w:style>
  <w:style w:type="character" w:customStyle="1" w:styleId="Style11ptItalic">
    <w:name w:val="Style 11 pt Italic"/>
    <w:basedOn w:val="DefaultParagraphFont"/>
    <w:rsid w:val="00807465"/>
    <w:rPr>
      <w:rFonts w:ascii="Times New Roman" w:hAnsi="Times New Roman"/>
      <w:i/>
      <w:iCs/>
      <w:sz w:val="20"/>
    </w:rPr>
  </w:style>
  <w:style w:type="character" w:customStyle="1" w:styleId="BoldandUnderlineChar">
    <w:name w:val="Bold and Underline Char"/>
    <w:basedOn w:val="DefaultParagraphFont"/>
    <w:link w:val="BoldandUnderline"/>
    <w:locked/>
    <w:rsid w:val="00807465"/>
    <w:rPr>
      <w:b/>
      <w:u w:val="single"/>
    </w:rPr>
  </w:style>
  <w:style w:type="paragraph" w:customStyle="1" w:styleId="BoldandUnderline">
    <w:name w:val="Bold and Underline"/>
    <w:basedOn w:val="Normal"/>
    <w:link w:val="BoldandUnderlineChar"/>
    <w:qFormat/>
    <w:rsid w:val="00807465"/>
    <w:rPr>
      <w:rFonts w:asciiTheme="minorHAnsi" w:hAnsiTheme="minorHAnsi"/>
      <w:b/>
      <w:sz w:val="24"/>
      <w:u w:val="single"/>
    </w:rPr>
  </w:style>
  <w:style w:type="character" w:customStyle="1" w:styleId="hdr">
    <w:name w:val="hdr"/>
    <w:basedOn w:val="DefaultParagraphFont"/>
    <w:rsid w:val="00807465"/>
  </w:style>
  <w:style w:type="paragraph" w:customStyle="1" w:styleId="StyleStyle49ptBold3">
    <w:name w:val="Style Style4 + 9 pt Bold3"/>
    <w:basedOn w:val="Style4"/>
    <w:link w:val="StyleStyle49ptBold3Char"/>
    <w:qFormat/>
    <w:rsid w:val="00807465"/>
    <w:rPr>
      <w:rFonts w:ascii="Avenir LT Std 45 Book" w:hAnsi="Avenir LT Std 45 Book"/>
      <w:b/>
      <w:bCs/>
    </w:rPr>
  </w:style>
  <w:style w:type="character" w:customStyle="1" w:styleId="StyleStyle49ptBold3Char">
    <w:name w:val="Style Style4 + 9 pt Bold3 Char"/>
    <w:basedOn w:val="Style4Char"/>
    <w:link w:val="StyleStyle49ptBold3"/>
    <w:rsid w:val="00807465"/>
    <w:rPr>
      <w:rFonts w:ascii="Avenir LT Std 45 Book" w:eastAsia="Times New Roman" w:hAnsi="Avenir LT Std 45 Book"/>
      <w:b/>
      <w:bCs/>
      <w:sz w:val="22"/>
      <w:u w:val="single"/>
    </w:rPr>
  </w:style>
  <w:style w:type="character" w:customStyle="1" w:styleId="Style9ptUnderline6">
    <w:name w:val="Style 9 pt Underline6"/>
    <w:basedOn w:val="DefaultParagraphFont"/>
    <w:rsid w:val="00807465"/>
    <w:rPr>
      <w:sz w:val="20"/>
      <w:u w:val="single"/>
    </w:rPr>
  </w:style>
  <w:style w:type="character" w:customStyle="1" w:styleId="ct-with-fmlt">
    <w:name w:val="ct-with-fmlt"/>
    <w:basedOn w:val="DefaultParagraphFont"/>
    <w:rsid w:val="00807465"/>
  </w:style>
  <w:style w:type="paragraph" w:customStyle="1" w:styleId="TagText">
    <w:name w:val="TagText"/>
    <w:basedOn w:val="Normal"/>
    <w:uiPriority w:val="99"/>
    <w:qFormat/>
    <w:rsid w:val="00807465"/>
    <w:rPr>
      <w:rFonts w:ascii="Avenir LT Std 45 Book" w:hAnsi="Avenir LT Std 45 Book"/>
      <w:b/>
    </w:rPr>
  </w:style>
  <w:style w:type="paragraph" w:customStyle="1" w:styleId="StyleStyle49pt">
    <w:name w:val="Style Style4 + 9 pt"/>
    <w:basedOn w:val="Normal"/>
    <w:link w:val="StyleStyle49ptChar"/>
    <w:qFormat/>
    <w:rsid w:val="00807465"/>
    <w:rPr>
      <w:rFonts w:ascii="Avenir LT Std 45 Book" w:eastAsia="Times New Roman" w:hAnsi="Avenir LT Std 45 Book"/>
      <w:u w:val="single"/>
    </w:rPr>
  </w:style>
  <w:style w:type="character" w:customStyle="1" w:styleId="StyleStyle49ptChar">
    <w:name w:val="Style Style4 + 9 pt Char"/>
    <w:basedOn w:val="DefaultParagraphFont"/>
    <w:link w:val="StyleStyle49pt"/>
    <w:rsid w:val="00807465"/>
    <w:rPr>
      <w:rFonts w:ascii="Avenir LT Std 45 Book" w:eastAsia="Times New Roman" w:hAnsi="Avenir LT Std 45 Book"/>
      <w:sz w:val="22"/>
      <w:u w:val="single"/>
    </w:rPr>
  </w:style>
  <w:style w:type="paragraph" w:customStyle="1" w:styleId="StyleStyle49ptBold">
    <w:name w:val="Style Style4 + 9 pt Bold"/>
    <w:basedOn w:val="Normal"/>
    <w:link w:val="StyleStyle49ptBoldChar"/>
    <w:qFormat/>
    <w:rsid w:val="00807465"/>
    <w:rPr>
      <w:rFonts w:ascii="Avenir LT Std 45 Book" w:eastAsia="Times New Roman" w:hAnsi="Avenir LT Std 45 Book"/>
      <w:b/>
      <w:bCs/>
      <w:u w:val="single"/>
    </w:rPr>
  </w:style>
  <w:style w:type="character" w:customStyle="1" w:styleId="StyleStyle49ptBoldChar">
    <w:name w:val="Style Style4 + 9 pt Bold Char"/>
    <w:basedOn w:val="DefaultParagraphFont"/>
    <w:link w:val="StyleStyle49ptBold"/>
    <w:rsid w:val="00807465"/>
    <w:rPr>
      <w:rFonts w:ascii="Avenir LT Std 45 Book" w:eastAsia="Times New Roman" w:hAnsi="Avenir LT Std 45 Book"/>
      <w:b/>
      <w:bCs/>
      <w:sz w:val="22"/>
      <w:u w:val="single"/>
    </w:rPr>
  </w:style>
  <w:style w:type="paragraph" w:customStyle="1" w:styleId="StyleStyle49ptBoldItalic">
    <w:name w:val="Style Style4 + 9 pt Bold Italic"/>
    <w:basedOn w:val="Normal"/>
    <w:link w:val="StyleStyle49ptBoldItalicChar"/>
    <w:qFormat/>
    <w:rsid w:val="00807465"/>
    <w:rPr>
      <w:rFonts w:ascii="Avenir LT Std 45 Book" w:eastAsia="Times New Roman" w:hAnsi="Avenir LT Std 45 Book"/>
      <w:b/>
      <w:bCs/>
      <w:i/>
      <w:iCs/>
      <w:u w:val="single"/>
    </w:rPr>
  </w:style>
  <w:style w:type="character" w:customStyle="1" w:styleId="StyleStyle49ptBoldItalicChar">
    <w:name w:val="Style Style4 + 9 pt Bold Italic Char"/>
    <w:basedOn w:val="DefaultParagraphFont"/>
    <w:link w:val="StyleStyle49ptBoldItalic"/>
    <w:rsid w:val="00807465"/>
    <w:rPr>
      <w:rFonts w:ascii="Avenir LT Std 45 Book" w:eastAsia="Times New Roman" w:hAnsi="Avenir LT Std 45 Book"/>
      <w:b/>
      <w:bCs/>
      <w:i/>
      <w:iCs/>
      <w:sz w:val="22"/>
      <w:u w:val="single"/>
    </w:rPr>
  </w:style>
  <w:style w:type="paragraph" w:customStyle="1" w:styleId="StyleUnderlined11ptBold">
    <w:name w:val="Style Underlined + 11 pt Bold"/>
    <w:link w:val="StyleUnderlined11ptBoldChar"/>
    <w:qFormat/>
    <w:rsid w:val="00807465"/>
    <w:pPr>
      <w:spacing w:after="200" w:line="276" w:lineRule="auto"/>
    </w:pPr>
    <w:rPr>
      <w:rFonts w:ascii="Arial" w:eastAsia="Times New Roman" w:hAnsi="Arial" w:cs="Arial"/>
      <w:b/>
      <w:bCs/>
      <w:sz w:val="22"/>
      <w:u w:val="single"/>
    </w:rPr>
  </w:style>
  <w:style w:type="character" w:customStyle="1" w:styleId="StyleUnderlined11ptBoldChar">
    <w:name w:val="Style Underlined + 11 pt Bold Char"/>
    <w:basedOn w:val="DefaultParagraphFont"/>
    <w:link w:val="StyleUnderlined11ptBold"/>
    <w:rsid w:val="00807465"/>
    <w:rPr>
      <w:rFonts w:ascii="Arial" w:eastAsia="Times New Roman" w:hAnsi="Arial" w:cs="Arial"/>
      <w:b/>
      <w:bCs/>
      <w:sz w:val="22"/>
      <w:u w:val="single"/>
    </w:rPr>
  </w:style>
  <w:style w:type="paragraph" w:customStyle="1" w:styleId="StyleUnderlined11pt">
    <w:name w:val="Style Underlined + 11 pt"/>
    <w:link w:val="StyleUnderlined11ptChar"/>
    <w:qFormat/>
    <w:rsid w:val="00807465"/>
    <w:pPr>
      <w:spacing w:after="200" w:line="276" w:lineRule="auto"/>
    </w:pPr>
    <w:rPr>
      <w:rFonts w:ascii="Arial" w:eastAsia="Times New Roman" w:hAnsi="Arial" w:cs="Arial"/>
      <w:sz w:val="22"/>
      <w:u w:val="single"/>
    </w:rPr>
  </w:style>
  <w:style w:type="character" w:customStyle="1" w:styleId="StyleUnderlined11ptChar">
    <w:name w:val="Style Underlined + 11 pt Char"/>
    <w:basedOn w:val="DefaultParagraphFont"/>
    <w:link w:val="StyleUnderlined11pt"/>
    <w:rsid w:val="00807465"/>
    <w:rPr>
      <w:rFonts w:ascii="Arial" w:eastAsia="Times New Roman" w:hAnsi="Arial" w:cs="Arial"/>
      <w:sz w:val="22"/>
      <w:u w:val="single"/>
    </w:rPr>
  </w:style>
  <w:style w:type="character" w:customStyle="1" w:styleId="newscontent">
    <w:name w:val="newscontent"/>
    <w:rsid w:val="00807465"/>
  </w:style>
  <w:style w:type="character" w:customStyle="1" w:styleId="StyleUnderlinePatternClearYellow">
    <w:name w:val="Style Underline Pattern: Clear (Yellow)"/>
    <w:basedOn w:val="DefaultParagraphFont"/>
    <w:rsid w:val="00807465"/>
    <w:rPr>
      <w:u w:val="single"/>
      <w:shd w:val="clear" w:color="auto" w:fill="00FF00"/>
    </w:rPr>
  </w:style>
  <w:style w:type="paragraph" w:customStyle="1" w:styleId="StyleUnderlineChar11pt3">
    <w:name w:val="Style Underline Char + 11 pt3"/>
    <w:link w:val="StyleUnderlineChar11pt3Char"/>
    <w:qFormat/>
    <w:rsid w:val="00807465"/>
    <w:pPr>
      <w:spacing w:after="160" w:line="259" w:lineRule="auto"/>
    </w:pPr>
    <w:rPr>
      <w:rFonts w:ascii="Arial Narrow" w:eastAsia="Times New Roman" w:hAnsi="Arial Narrow" w:cs="Arial"/>
      <w:sz w:val="20"/>
      <w:u w:val="single"/>
    </w:rPr>
  </w:style>
  <w:style w:type="character" w:customStyle="1" w:styleId="StyleUnderlineChar11pt3Char">
    <w:name w:val="Style Underline Char + 11 pt3 Char"/>
    <w:basedOn w:val="IntenseEmphasis"/>
    <w:link w:val="StyleUnderlineChar11pt3"/>
    <w:rsid w:val="00807465"/>
    <w:rPr>
      <w:rFonts w:ascii="Arial Narrow" w:eastAsia="Times New Roman" w:hAnsi="Arial Narrow" w:cs="Arial"/>
      <w:bCs w:val="0"/>
      <w:sz w:val="20"/>
      <w:u w:val="single"/>
    </w:rPr>
  </w:style>
  <w:style w:type="character" w:customStyle="1" w:styleId="StyleBoldUnderline1">
    <w:name w:val="Style Bold Underline1"/>
    <w:basedOn w:val="DefaultParagraphFont"/>
    <w:rsid w:val="00807465"/>
    <w:rPr>
      <w:b w:val="0"/>
      <w:bCs/>
      <w:u w:val="single"/>
    </w:rPr>
  </w:style>
  <w:style w:type="character" w:customStyle="1" w:styleId="date-display-single">
    <w:name w:val="date-display-single"/>
    <w:basedOn w:val="DefaultParagraphFont"/>
    <w:rsid w:val="00807465"/>
  </w:style>
  <w:style w:type="character" w:customStyle="1" w:styleId="BodyTextChar1">
    <w:name w:val="Body Text Char1"/>
    <w:aliases w:val="Very Small Text Char1,BT Char1"/>
    <w:basedOn w:val="DefaultParagraphFont"/>
    <w:qFormat/>
    <w:rsid w:val="00807465"/>
    <w:rPr>
      <w:rFonts w:ascii="Times New Roman" w:hAnsi="Times New Roman" w:cs="Times New Roman"/>
      <w:sz w:val="20"/>
    </w:rPr>
  </w:style>
  <w:style w:type="paragraph" w:customStyle="1" w:styleId="Cite2">
    <w:name w:val="Cite 2"/>
    <w:basedOn w:val="Normal"/>
    <w:uiPriority w:val="99"/>
    <w:qFormat/>
    <w:rsid w:val="00807465"/>
    <w:rPr>
      <w:rFonts w:ascii="Avenir LT Std 45 Book" w:eastAsia="MS Mincho" w:hAnsi="Avenir LT Std 45 Book"/>
      <w:b/>
      <w:u w:val="single"/>
    </w:rPr>
  </w:style>
  <w:style w:type="character" w:customStyle="1" w:styleId="StyleunderlineBold">
    <w:name w:val="Style underline + Bold"/>
    <w:basedOn w:val="underline"/>
    <w:rsid w:val="00807465"/>
    <w:rPr>
      <w:rFonts w:ascii="Times New Roman" w:hAnsi="Times New Roman" w:cs="Times New Roman"/>
      <w:bCs/>
      <w:sz w:val="20"/>
      <w:u w:val="single"/>
    </w:rPr>
  </w:style>
  <w:style w:type="paragraph" w:customStyle="1" w:styleId="cards0">
    <w:name w:val="cards"/>
    <w:basedOn w:val="Heading3"/>
    <w:uiPriority w:val="99"/>
    <w:qFormat/>
    <w:rsid w:val="00807465"/>
    <w:pPr>
      <w:keepNext w:val="0"/>
      <w:keepLines w:val="0"/>
      <w:pageBreakBefore w:val="0"/>
      <w:autoSpaceDE w:val="0"/>
      <w:autoSpaceDN w:val="0"/>
      <w:adjustRightInd w:val="0"/>
      <w:spacing w:before="0" w:after="160"/>
      <w:jc w:val="left"/>
    </w:pPr>
    <w:rPr>
      <w:rFonts w:asciiTheme="minorHAnsi" w:eastAsia="Times New Roman" w:hAnsiTheme="minorHAnsi" w:cs="Times New Roman"/>
      <w:sz w:val="20"/>
      <w:szCs w:val="22"/>
      <w:u w:val="none"/>
    </w:rPr>
  </w:style>
  <w:style w:type="character" w:customStyle="1" w:styleId="Style10ptUnderline">
    <w:name w:val="Style 10 pt Underline"/>
    <w:basedOn w:val="DefaultParagraphFont"/>
    <w:rsid w:val="00807465"/>
    <w:rPr>
      <w:sz w:val="20"/>
      <w:u w:val="single"/>
    </w:rPr>
  </w:style>
  <w:style w:type="character" w:customStyle="1" w:styleId="slug-pub-date">
    <w:name w:val="slug-pub-date"/>
    <w:basedOn w:val="DefaultParagraphFont"/>
    <w:rsid w:val="00807465"/>
  </w:style>
  <w:style w:type="character" w:customStyle="1" w:styleId="slug-vol">
    <w:name w:val="slug-vol"/>
    <w:basedOn w:val="DefaultParagraphFont"/>
    <w:rsid w:val="00807465"/>
  </w:style>
  <w:style w:type="character" w:customStyle="1" w:styleId="slug-issue">
    <w:name w:val="slug-issue"/>
    <w:basedOn w:val="DefaultParagraphFont"/>
    <w:rsid w:val="00807465"/>
  </w:style>
  <w:style w:type="character" w:customStyle="1" w:styleId="slug-pages">
    <w:name w:val="slug-pages"/>
    <w:basedOn w:val="DefaultParagraphFont"/>
    <w:rsid w:val="0080746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07465"/>
    <w:rPr>
      <w:b/>
      <w:bCs/>
      <w:strike w:val="0"/>
      <w:dstrike w:val="0"/>
      <w:sz w:val="24"/>
      <w:u w:val="none"/>
      <w:effect w:val="none"/>
    </w:rPr>
  </w:style>
  <w:style w:type="paragraph" w:customStyle="1" w:styleId="Tag2">
    <w:name w:val="Tag2"/>
    <w:basedOn w:val="Normal"/>
    <w:autoRedefine/>
    <w:qFormat/>
    <w:rsid w:val="00807465"/>
    <w:pPr>
      <w:spacing w:before="120"/>
    </w:pPr>
    <w:rPr>
      <w:rFonts w:ascii="Avenir LT Std 45 Book" w:hAnsi="Avenir LT Std 45 Book"/>
      <w:b/>
      <w:sz w:val="26"/>
    </w:rPr>
  </w:style>
  <w:style w:type="character" w:customStyle="1" w:styleId="tagchar">
    <w:name w:val="tagchar"/>
    <w:basedOn w:val="DefaultParagraphFont"/>
    <w:rsid w:val="00807465"/>
  </w:style>
  <w:style w:type="paragraph" w:customStyle="1" w:styleId="NormalText">
    <w:name w:val="Normal Text"/>
    <w:basedOn w:val="Normal"/>
    <w:link w:val="NormalTextChar"/>
    <w:autoRedefine/>
    <w:qFormat/>
    <w:rsid w:val="00807465"/>
    <w:pPr>
      <w:jc w:val="both"/>
    </w:pPr>
    <w:rPr>
      <w:rFonts w:ascii="Avenir LT Std 45 Book" w:eastAsia="Times New Roman" w:hAnsi="Avenir LT Std 45 Book"/>
      <w:szCs w:val="26"/>
    </w:rPr>
  </w:style>
  <w:style w:type="character" w:customStyle="1" w:styleId="pmterms11">
    <w:name w:val="pmterms11"/>
    <w:basedOn w:val="DefaultParagraphFont"/>
    <w:rsid w:val="00807465"/>
    <w:rPr>
      <w:b/>
      <w:bCs/>
      <w:i w:val="0"/>
      <w:iCs w:val="0"/>
      <w:color w:val="000000"/>
    </w:rPr>
  </w:style>
  <w:style w:type="character" w:customStyle="1" w:styleId="StyleUnderlineChar9ptBold">
    <w:name w:val="Style Underline Char + 9 pt Bold"/>
    <w:basedOn w:val="DefaultParagraphFont"/>
    <w:rsid w:val="00807465"/>
    <w:rPr>
      <w:rFonts w:ascii="Times New Roman" w:hAnsi="Times New Roman"/>
      <w:b/>
      <w:bCs/>
      <w:sz w:val="20"/>
      <w:u w:val="single"/>
      <w:lang w:val="en-US" w:eastAsia="en-US" w:bidi="ar-SA"/>
    </w:rPr>
  </w:style>
  <w:style w:type="character" w:customStyle="1" w:styleId="Style8pt">
    <w:name w:val="Style 8 pt"/>
    <w:basedOn w:val="DefaultParagraphFont"/>
    <w:rsid w:val="00807465"/>
    <w:rPr>
      <w:sz w:val="20"/>
    </w:rPr>
  </w:style>
  <w:style w:type="character" w:customStyle="1" w:styleId="UnderlineChar5Char">
    <w:name w:val="Underline Char5 Char"/>
    <w:basedOn w:val="DefaultParagraphFont"/>
    <w:rsid w:val="00807465"/>
    <w:rPr>
      <w:szCs w:val="24"/>
      <w:u w:val="single"/>
      <w:lang w:val="en-US" w:eastAsia="en-US" w:bidi="ar-SA"/>
    </w:rPr>
  </w:style>
  <w:style w:type="character" w:customStyle="1" w:styleId="BoldandUnderlineChar2Char1">
    <w:name w:val="Bold and Underline Char2 Char1"/>
    <w:basedOn w:val="DefaultParagraphFont"/>
    <w:rsid w:val="0080746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0746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07465"/>
    <w:rPr>
      <w:szCs w:val="24"/>
      <w:u w:val="single"/>
      <w:lang w:val="en-US" w:eastAsia="en-US" w:bidi="ar-SA"/>
    </w:rPr>
  </w:style>
  <w:style w:type="paragraph" w:customStyle="1" w:styleId="Language">
    <w:name w:val="Language"/>
    <w:basedOn w:val="Normal"/>
    <w:link w:val="LanguageChar"/>
    <w:qFormat/>
    <w:rsid w:val="00807465"/>
    <w:rPr>
      <w:rFonts w:ascii="Avenir LT Std 45 Book" w:eastAsia="Times New Roman" w:hAnsi="Avenir LT Std 45 Book"/>
      <w:strike/>
      <w:szCs w:val="20"/>
    </w:rPr>
  </w:style>
  <w:style w:type="character" w:customStyle="1" w:styleId="LanguageChar">
    <w:name w:val="Language Char"/>
    <w:basedOn w:val="DefaultParagraphFont"/>
    <w:link w:val="Language"/>
    <w:rsid w:val="00807465"/>
    <w:rPr>
      <w:rFonts w:ascii="Avenir LT Std 45 Book" w:eastAsia="Times New Roman" w:hAnsi="Avenir LT Std 45 Book"/>
      <w:strike/>
      <w:sz w:val="22"/>
      <w:szCs w:val="20"/>
    </w:rPr>
  </w:style>
  <w:style w:type="paragraph" w:customStyle="1" w:styleId="UnderlineChar3">
    <w:name w:val="Underline Char3"/>
    <w:basedOn w:val="Normal"/>
    <w:link w:val="UnderlineChar3Char"/>
    <w:qFormat/>
    <w:rsid w:val="00807465"/>
    <w:rPr>
      <w:rFonts w:ascii="Avenir LT Std 45 Book" w:eastAsia="Times New Roman" w:hAnsi="Avenir LT Std 45 Book"/>
      <w:u w:val="single"/>
    </w:rPr>
  </w:style>
  <w:style w:type="character" w:customStyle="1" w:styleId="UnderlineChar3Char">
    <w:name w:val="Underline Char3 Char"/>
    <w:basedOn w:val="DefaultParagraphFont"/>
    <w:link w:val="UnderlineChar3"/>
    <w:rsid w:val="00807465"/>
    <w:rPr>
      <w:rFonts w:ascii="Avenir LT Std 45 Book" w:eastAsia="Times New Roman" w:hAnsi="Avenir LT Std 45 Book"/>
      <w:sz w:val="22"/>
      <w:u w:val="single"/>
    </w:rPr>
  </w:style>
  <w:style w:type="paragraph" w:customStyle="1" w:styleId="BoldandUnderlineChar3Char">
    <w:name w:val="Bold and Underline Char3 Char"/>
    <w:basedOn w:val="Normal"/>
    <w:link w:val="BoldandUnderlineChar3CharChar"/>
    <w:qFormat/>
    <w:rsid w:val="00807465"/>
    <w:rPr>
      <w:rFonts w:ascii="Avenir LT Std 45 Book" w:eastAsia="Times New Roman" w:hAnsi="Avenir LT Std 45 Book"/>
      <w:b/>
      <w:u w:val="single"/>
    </w:rPr>
  </w:style>
  <w:style w:type="character" w:customStyle="1" w:styleId="BoldandUnderlineChar3CharChar">
    <w:name w:val="Bold and Underline Char3 Char Char"/>
    <w:basedOn w:val="DefaultParagraphFont"/>
    <w:link w:val="BoldandUnderlineChar3Char"/>
    <w:rsid w:val="00807465"/>
    <w:rPr>
      <w:rFonts w:ascii="Avenir LT Std 45 Book" w:eastAsia="Times New Roman" w:hAnsi="Avenir LT Std 45 Book"/>
      <w:b/>
      <w:sz w:val="22"/>
      <w:u w:val="single"/>
    </w:rPr>
  </w:style>
  <w:style w:type="character" w:customStyle="1" w:styleId="UnderlineChar1">
    <w:name w:val="Underline Char1"/>
    <w:aliases w:val="Cards + Font: 12 pt Char1"/>
    <w:basedOn w:val="DefaultParagraphFont"/>
    <w:rsid w:val="00807465"/>
    <w:rPr>
      <w:szCs w:val="24"/>
      <w:u w:val="single"/>
      <w:lang w:val="en-US" w:eastAsia="en-US" w:bidi="ar-SA"/>
    </w:rPr>
  </w:style>
  <w:style w:type="character" w:customStyle="1" w:styleId="BoldandUnderlineChar1Char2Char">
    <w:name w:val="Bold and Underline Char1 Char2 Char"/>
    <w:basedOn w:val="DefaultParagraphFont"/>
    <w:rsid w:val="00807465"/>
    <w:rPr>
      <w:b/>
      <w:szCs w:val="24"/>
      <w:u w:val="single"/>
      <w:lang w:val="en-US" w:eastAsia="en-US" w:bidi="ar-SA"/>
    </w:rPr>
  </w:style>
  <w:style w:type="character" w:customStyle="1" w:styleId="SmalltextChar">
    <w:name w:val="Small text Char"/>
    <w:aliases w:val="Quote1 Char1,Quote111 Char1,Quote21 Char1,Quote3 Char1,Quote4 Char1"/>
    <w:link w:val="Smalltext"/>
    <w:rsid w:val="00807465"/>
    <w:rPr>
      <w:rFonts w:ascii="Avenir LT Std 45 Book" w:eastAsia="Times New Roman" w:hAnsi="Avenir LT Std 45 Book"/>
      <w:sz w:val="22"/>
    </w:rPr>
  </w:style>
  <w:style w:type="paragraph" w:customStyle="1" w:styleId="HotRoute">
    <w:name w:val="Hot Route"/>
    <w:basedOn w:val="Normal"/>
    <w:link w:val="HotRouteChar0"/>
    <w:qFormat/>
    <w:rsid w:val="00807465"/>
    <w:pPr>
      <w:ind w:left="144"/>
    </w:pPr>
    <w:rPr>
      <w:rFonts w:ascii="Avenir LT Std 45 Book" w:eastAsia="Times New Roman" w:hAnsi="Avenir LT Std 45 Book"/>
    </w:rPr>
  </w:style>
  <w:style w:type="paragraph" w:customStyle="1" w:styleId="Cardstyle0">
    <w:name w:val="Cardstyle"/>
    <w:basedOn w:val="Normal"/>
    <w:next w:val="Normal"/>
    <w:uiPriority w:val="99"/>
    <w:qFormat/>
    <w:rsid w:val="00807465"/>
    <w:rPr>
      <w:rFonts w:ascii="Avenir LT Std 45 Book" w:eastAsia="Times New Roman" w:hAnsi="Avenir LT Std 45 Book"/>
    </w:rPr>
  </w:style>
  <w:style w:type="character" w:customStyle="1" w:styleId="Style12ptBoldUnderline1">
    <w:name w:val="Style 12 pt Bold Underline1"/>
    <w:basedOn w:val="DefaultParagraphFont"/>
    <w:rsid w:val="00807465"/>
    <w:rPr>
      <w:b/>
      <w:bCs/>
      <w:sz w:val="24"/>
      <w:u w:val="single"/>
    </w:rPr>
  </w:style>
  <w:style w:type="character" w:customStyle="1" w:styleId="StyleEmphasisArial12ptBoldNotItalic">
    <w:name w:val="Style Emphasis + Arial 12 pt Bold Not Italic"/>
    <w:basedOn w:val="Emphasis"/>
    <w:rsid w:val="00807465"/>
    <w:rPr>
      <w:rFonts w:ascii="Arial" w:hAnsi="Arial" w:cs="Times New Roman"/>
      <w:b w:val="0"/>
      <w:bCs/>
      <w:i/>
      <w:iCs/>
      <w:sz w:val="24"/>
      <w:u w:val="single"/>
      <w:bdr w:val="single" w:sz="8" w:space="0" w:color="auto"/>
    </w:rPr>
  </w:style>
  <w:style w:type="character" w:customStyle="1" w:styleId="DebateHighlighted">
    <w:name w:val="Debate Highlighted"/>
    <w:qFormat/>
    <w:rsid w:val="0080746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07465"/>
    <w:rPr>
      <w:rFonts w:ascii="SimSun" w:eastAsia="SimSun" w:hAnsi="SimSun"/>
      <w:sz w:val="15"/>
      <w:lang w:eastAsia="zh-CN"/>
    </w:rPr>
  </w:style>
  <w:style w:type="paragraph" w:customStyle="1" w:styleId="UnreadText">
    <w:name w:val="Unread Text"/>
    <w:basedOn w:val="Normal"/>
    <w:next w:val="Normal"/>
    <w:link w:val="UnreadTextChar"/>
    <w:autoRedefine/>
    <w:qFormat/>
    <w:rsid w:val="00807465"/>
    <w:pPr>
      <w:ind w:left="360"/>
    </w:pPr>
    <w:rPr>
      <w:rFonts w:ascii="SimSun" w:eastAsia="SimSun" w:hAnsi="SimSun"/>
      <w:sz w:val="15"/>
      <w:lang w:eastAsia="zh-CN"/>
    </w:rPr>
  </w:style>
  <w:style w:type="character" w:customStyle="1" w:styleId="CardsHighlight">
    <w:name w:val="Cards Highlight"/>
    <w:basedOn w:val="DefaultParagraphFont"/>
    <w:uiPriority w:val="1"/>
    <w:qFormat/>
    <w:rsid w:val="0080746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07465"/>
    <w:rPr>
      <w:rFonts w:ascii="Times New Roman" w:hAnsi="Times New Roman"/>
      <w:sz w:val="20"/>
      <w:u w:val="single"/>
      <w:bdr w:val="none" w:sz="0" w:space="0" w:color="auto"/>
      <w:shd w:val="clear" w:color="auto" w:fill="C0C0C0"/>
    </w:rPr>
  </w:style>
  <w:style w:type="character" w:customStyle="1" w:styleId="smallChar">
    <w:name w:val="small Char"/>
    <w:rsid w:val="00807465"/>
    <w:rPr>
      <w:rFonts w:ascii="Calibri" w:eastAsia="Calibri" w:hAnsi="Calibri" w:cs="Calibri"/>
      <w:sz w:val="16"/>
      <w:szCs w:val="20"/>
      <w:lang w:val="x-none" w:eastAsia="x-none"/>
    </w:rPr>
  </w:style>
  <w:style w:type="paragraph" w:customStyle="1" w:styleId="HotRoute0">
    <w:name w:val="Hot Route!"/>
    <w:basedOn w:val="Normal"/>
    <w:uiPriority w:val="99"/>
    <w:qFormat/>
    <w:rsid w:val="00807465"/>
    <w:pPr>
      <w:ind w:left="144"/>
    </w:pPr>
    <w:rPr>
      <w:rFonts w:ascii="Avenir LT Std 45 Book" w:eastAsia="Times New Roman" w:hAnsi="Avenir LT Std 45 Book"/>
      <w:lang w:val="x-none" w:eastAsia="x-none"/>
    </w:rPr>
  </w:style>
  <w:style w:type="character" w:customStyle="1" w:styleId="BodyTextIndent3Char1">
    <w:name w:val="Body Text Indent 3 Char1"/>
    <w:basedOn w:val="DefaultParagraphFont"/>
    <w:uiPriority w:val="99"/>
    <w:rsid w:val="00807465"/>
    <w:rPr>
      <w:rFonts w:ascii="Times New Roman" w:hAnsi="Times New Roman" w:cs="Times New Roman"/>
      <w:sz w:val="16"/>
      <w:szCs w:val="16"/>
    </w:rPr>
  </w:style>
  <w:style w:type="character" w:customStyle="1" w:styleId="BodyText2Char1">
    <w:name w:val="Body Text 2 Char1"/>
    <w:basedOn w:val="DefaultParagraphFont"/>
    <w:uiPriority w:val="99"/>
    <w:rsid w:val="00807465"/>
    <w:rPr>
      <w:rFonts w:ascii="Times New Roman" w:hAnsi="Times New Roman" w:cs="Times New Roman"/>
      <w:sz w:val="20"/>
    </w:rPr>
  </w:style>
  <w:style w:type="character" w:customStyle="1" w:styleId="Heading2Char1CharCharCharCharCharC">
    <w:name w:val="Heading 2 Char1 Char Char Char Char Char C"/>
    <w:rsid w:val="00807465"/>
    <w:rPr>
      <w:rFonts w:cs="Arial"/>
      <w:b/>
      <w:bCs/>
      <w:iCs/>
      <w:sz w:val="24"/>
      <w:szCs w:val="28"/>
      <w:lang w:val="en-US" w:eastAsia="en-US" w:bidi="ar-SA"/>
    </w:rPr>
  </w:style>
  <w:style w:type="character" w:customStyle="1" w:styleId="underline1">
    <w:name w:val="underline1"/>
    <w:basedOn w:val="DefaultParagraphFont"/>
    <w:rsid w:val="00807465"/>
    <w:rPr>
      <w:u w:val="single"/>
    </w:rPr>
  </w:style>
  <w:style w:type="character" w:customStyle="1" w:styleId="author0">
    <w:name w:val="author"/>
    <w:basedOn w:val="DefaultParagraphFont"/>
    <w:rsid w:val="00807465"/>
    <w:rPr>
      <w:rFonts w:ascii="Times New Roman" w:hAnsi="Times New Roman"/>
      <w:b/>
      <w:sz w:val="24"/>
    </w:rPr>
  </w:style>
  <w:style w:type="character" w:customStyle="1" w:styleId="FontStyle291">
    <w:name w:val="Font Style291"/>
    <w:basedOn w:val="DefaultParagraphFont"/>
    <w:uiPriority w:val="99"/>
    <w:rsid w:val="0080746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0746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07465"/>
    <w:rPr>
      <w:rFonts w:ascii="Avenir LT Std 45 Book" w:eastAsia="Times New Roman"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807465"/>
    <w:rPr>
      <w:rFonts w:ascii="Avenir LT Std 45 Book" w:eastAsia="Times New Roman" w:hAnsi="Avenir LT Std 45 Book"/>
      <w:sz w:val="22"/>
    </w:rPr>
  </w:style>
  <w:style w:type="paragraph" w:customStyle="1" w:styleId="Cards1">
    <w:name w:val="Cards1"/>
    <w:basedOn w:val="Normal"/>
    <w:link w:val="Cards1Char"/>
    <w:qFormat/>
    <w:rsid w:val="00807465"/>
    <w:pPr>
      <w:ind w:left="288"/>
    </w:pPr>
    <w:rPr>
      <w:rFonts w:ascii="Avenir LT Std 45 Book" w:eastAsia="Times New Roman" w:hAnsi="Avenir LT Std 45 Book"/>
      <w:u w:val="single"/>
    </w:rPr>
  </w:style>
  <w:style w:type="character" w:customStyle="1" w:styleId="Cards1Char">
    <w:name w:val="Cards1 Char"/>
    <w:basedOn w:val="DefaultParagraphFont"/>
    <w:link w:val="Cards1"/>
    <w:rsid w:val="00807465"/>
    <w:rPr>
      <w:rFonts w:ascii="Avenir LT Std 45 Book" w:eastAsia="Times New Roman" w:hAnsi="Avenir LT Std 45 Book"/>
      <w:sz w:val="22"/>
      <w:u w:val="single"/>
    </w:rPr>
  </w:style>
  <w:style w:type="paragraph" w:customStyle="1" w:styleId="StyleCardTextTimesNewRoman11ptUnderline">
    <w:name w:val="Style Card Text + Times New Roman 11 pt Underline"/>
    <w:link w:val="StyleCardTextTimesNewRoman11ptUnderlineChar"/>
    <w:qFormat/>
    <w:rsid w:val="00807465"/>
    <w:pPr>
      <w:spacing w:after="200" w:line="276" w:lineRule="auto"/>
      <w:contextualSpacing/>
    </w:pPr>
    <w:rPr>
      <w:rFonts w:ascii="Arial" w:eastAsia="Calibri" w:hAnsi="Arial" w:cs="Arial"/>
      <w:sz w:val="22"/>
      <w:szCs w:val="22"/>
      <w:u w:val="single"/>
    </w:rPr>
  </w:style>
  <w:style w:type="character" w:customStyle="1" w:styleId="StyleCardTextTimesNewRoman11ptUnderlineChar">
    <w:name w:val="Style Card Text + Times New Roman 11 pt Underline Char"/>
    <w:link w:val="StyleCardTextTimesNewRoman11ptUnderline"/>
    <w:rsid w:val="00807465"/>
    <w:rPr>
      <w:rFonts w:ascii="Arial" w:eastAsia="Calibri" w:hAnsi="Arial" w:cs="Arial"/>
      <w:sz w:val="22"/>
      <w:szCs w:val="22"/>
      <w:u w:val="single"/>
    </w:rPr>
  </w:style>
  <w:style w:type="character" w:customStyle="1" w:styleId="EmphasizeThis">
    <w:name w:val="EmphasizeThis"/>
    <w:rsid w:val="00807465"/>
    <w:rPr>
      <w:rFonts w:ascii="Georgia" w:hAnsi="Georgia"/>
      <w:b/>
      <w:iCs/>
      <w:sz w:val="24"/>
      <w:u w:val="thick"/>
    </w:rPr>
  </w:style>
  <w:style w:type="paragraph" w:customStyle="1" w:styleId="Stylecard8pt">
    <w:name w:val="Style card + 8 pt"/>
    <w:basedOn w:val="Normal"/>
    <w:link w:val="Stylecard8ptChar"/>
    <w:qFormat/>
    <w:rsid w:val="00807465"/>
    <w:pPr>
      <w:ind w:left="288" w:right="288"/>
    </w:pPr>
    <w:rPr>
      <w:rFonts w:cs="Times New Roman"/>
      <w:color w:val="000000"/>
      <w:u w:val="single"/>
      <w:lang w:eastAsia="ar-SA"/>
    </w:rPr>
  </w:style>
  <w:style w:type="character" w:customStyle="1" w:styleId="Stylecard8ptChar">
    <w:name w:val="Style card + 8 pt Char"/>
    <w:basedOn w:val="DefaultParagraphFont"/>
    <w:link w:val="Stylecard8pt"/>
    <w:rsid w:val="00807465"/>
    <w:rPr>
      <w:rFonts w:ascii="Calibri" w:hAnsi="Calibri" w:cs="Times New Roman"/>
      <w:color w:val="000000"/>
      <w:sz w:val="22"/>
      <w:u w:val="single"/>
      <w:lang w:eastAsia="ar-SA"/>
    </w:rPr>
  </w:style>
  <w:style w:type="character" w:customStyle="1" w:styleId="bhl">
    <w:name w:val="bhl"/>
    <w:basedOn w:val="DefaultParagraphFont"/>
    <w:rsid w:val="00807465"/>
  </w:style>
  <w:style w:type="paragraph" w:customStyle="1" w:styleId="TagGA11">
    <w:name w:val="Tag GA 11"/>
    <w:basedOn w:val="TOC1"/>
    <w:uiPriority w:val="99"/>
    <w:qFormat/>
    <w:rsid w:val="00807465"/>
    <w:pPr>
      <w:spacing w:before="0" w:after="160"/>
    </w:pPr>
    <w:rPr>
      <w:rFonts w:ascii="Georgia" w:eastAsia="Calibri" w:hAnsi="Georgia"/>
      <w:u w:val="none"/>
      <w:lang w:bidi="ar-SA"/>
    </w:rPr>
  </w:style>
  <w:style w:type="paragraph" w:customStyle="1" w:styleId="CiteCard">
    <w:name w:val="Cite/Card"/>
    <w:basedOn w:val="TOC2"/>
    <w:uiPriority w:val="99"/>
    <w:qFormat/>
    <w:rsid w:val="00807465"/>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07465"/>
    <w:rPr>
      <w:rFonts w:ascii="Georgia" w:eastAsia="Times New Roman" w:hAnsi="Georgia" w:hint="default"/>
      <w:sz w:val="22"/>
      <w:u w:val="single"/>
      <w:lang w:eastAsia="zh-CN"/>
    </w:rPr>
  </w:style>
  <w:style w:type="character" w:customStyle="1" w:styleId="addmd">
    <w:name w:val="addmd"/>
    <w:basedOn w:val="DefaultParagraphFont"/>
    <w:rsid w:val="00807465"/>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qFormat/>
    <w:rsid w:val="00807465"/>
    <w:rPr>
      <w:rFonts w:ascii="Arial" w:hAnsi="Arial"/>
      <w:b/>
      <w:sz w:val="26"/>
    </w:rPr>
  </w:style>
  <w:style w:type="paragraph" w:styleId="FootnoteText">
    <w:name w:val="footnote text"/>
    <w:basedOn w:val="Normal"/>
    <w:link w:val="FootnoteTextChar"/>
    <w:unhideWhenUsed/>
    <w:qFormat/>
    <w:rsid w:val="00807465"/>
    <w:rPr>
      <w:rFonts w:eastAsia="Calibri"/>
      <w:szCs w:val="20"/>
      <w:lang w:eastAsia="zh-CN"/>
    </w:rPr>
  </w:style>
  <w:style w:type="character" w:customStyle="1" w:styleId="FootnoteTextChar">
    <w:name w:val="Footnote Text Char"/>
    <w:basedOn w:val="DefaultParagraphFont"/>
    <w:link w:val="FootnoteText"/>
    <w:rsid w:val="00807465"/>
    <w:rPr>
      <w:rFonts w:ascii="Calibri" w:eastAsia="Calibri" w:hAnsi="Calibri"/>
      <w:sz w:val="22"/>
      <w:szCs w:val="20"/>
      <w:lang w:eastAsia="zh-CN"/>
    </w:rPr>
  </w:style>
  <w:style w:type="character" w:customStyle="1" w:styleId="UnderlinedTextCharChar">
    <w:name w:val="Underlined Text Char Char"/>
    <w:basedOn w:val="DefaultParagraphFont"/>
    <w:rsid w:val="00807465"/>
    <w:rPr>
      <w:rFonts w:cs="Arial"/>
      <w:bCs/>
      <w:noProof w:val="0"/>
      <w:szCs w:val="26"/>
      <w:u w:val="single"/>
      <w:lang w:val="en-US" w:eastAsia="en-US" w:bidi="ar-SA"/>
    </w:rPr>
  </w:style>
  <w:style w:type="character" w:customStyle="1" w:styleId="StyleTimesNewRoman12ptBold">
    <w:name w:val="Style Times New Roman 12 pt Bold"/>
    <w:rsid w:val="00807465"/>
    <w:rPr>
      <w:b/>
      <w:bCs/>
      <w:sz w:val="24"/>
    </w:rPr>
  </w:style>
  <w:style w:type="character" w:customStyle="1" w:styleId="BoldUnderlining">
    <w:name w:val="Bold Underlining"/>
    <w:rsid w:val="00807465"/>
    <w:rPr>
      <w:u w:val="single"/>
    </w:rPr>
  </w:style>
  <w:style w:type="character" w:customStyle="1" w:styleId="Intemphasis">
    <w:name w:val="Intemphasis"/>
    <w:uiPriority w:val="1"/>
    <w:qFormat/>
    <w:rsid w:val="00807465"/>
    <w:rPr>
      <w:rFonts w:ascii="Cambria" w:hAnsi="Cambria"/>
      <w:b/>
      <w:sz w:val="20"/>
      <w:u w:val="single"/>
      <w:bdr w:val="single" w:sz="4" w:space="0" w:color="auto"/>
      <w:shd w:val="pct25" w:color="auto" w:fill="auto"/>
    </w:rPr>
  </w:style>
  <w:style w:type="paragraph" w:customStyle="1" w:styleId="cardtext3">
    <w:name w:val="cardtext"/>
    <w:basedOn w:val="Normal"/>
    <w:link w:val="cardtextChar2"/>
    <w:qFormat/>
    <w:rsid w:val="00807465"/>
    <w:pPr>
      <w:ind w:left="288" w:right="288"/>
    </w:pPr>
    <w:rPr>
      <w:rFonts w:ascii="Avenir LT Std 45 Book" w:hAnsi="Avenir LT Std 45 Book"/>
      <w:szCs w:val="16"/>
    </w:rPr>
  </w:style>
  <w:style w:type="character" w:customStyle="1" w:styleId="cardtextChar2">
    <w:name w:val="cardtext Char"/>
    <w:basedOn w:val="DefaultParagraphFont"/>
    <w:link w:val="cardtext3"/>
    <w:rsid w:val="00807465"/>
    <w:rPr>
      <w:rFonts w:ascii="Avenir LT Std 45 Book" w:hAnsi="Avenir LT Std 45 Book"/>
      <w:sz w:val="22"/>
      <w:szCs w:val="16"/>
    </w:rPr>
  </w:style>
  <w:style w:type="character" w:customStyle="1" w:styleId="BoldUnderlineChar1">
    <w:name w:val="BoldUnderline Char1"/>
    <w:rsid w:val="0080746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07465"/>
    <w:pPr>
      <w:spacing w:after="200"/>
    </w:pPr>
    <w:rPr>
      <w:rFonts w:ascii="Avenir LT Std 45 Book" w:eastAsia="Calibri" w:hAnsi="Avenir LT Std 45 Book"/>
      <w:u w:val="single"/>
    </w:rPr>
  </w:style>
  <w:style w:type="character" w:customStyle="1" w:styleId="UnderlinedCardTextChar">
    <w:name w:val="Underlined Card Text Char"/>
    <w:link w:val="UnderlinedCardText"/>
    <w:rsid w:val="00807465"/>
    <w:rPr>
      <w:rFonts w:ascii="Avenir LT Std 45 Book" w:eastAsia="Calibri" w:hAnsi="Avenir LT Std 45 Book"/>
      <w:sz w:val="22"/>
      <w:u w:val="single"/>
    </w:rPr>
  </w:style>
  <w:style w:type="character" w:customStyle="1" w:styleId="Hyperlink6">
    <w:name w:val="Hyperlink6"/>
    <w:basedOn w:val="DefaultParagraphFont"/>
    <w:rsid w:val="00807465"/>
    <w:rPr>
      <w:color w:val="3300CC"/>
      <w:u w:val="single"/>
    </w:rPr>
  </w:style>
  <w:style w:type="paragraph" w:customStyle="1" w:styleId="Tag12">
    <w:name w:val="Tag12"/>
    <w:basedOn w:val="Normal"/>
    <w:uiPriority w:val="99"/>
    <w:qFormat/>
    <w:rsid w:val="00807465"/>
    <w:rPr>
      <w:rFonts w:ascii="Avenir LT Std 45 Book" w:eastAsia="Cambria" w:hAnsi="Avenir LT Std 45 Book"/>
      <w:b/>
    </w:rPr>
  </w:style>
  <w:style w:type="paragraph" w:customStyle="1" w:styleId="Shrink8">
    <w:name w:val="Shrink8"/>
    <w:basedOn w:val="Normal"/>
    <w:uiPriority w:val="99"/>
    <w:qFormat/>
    <w:rsid w:val="00807465"/>
    <w:rPr>
      <w:rFonts w:ascii="Avenir LT Std 45 Book" w:eastAsia="Cambria" w:hAnsi="Avenir LT Std 45 Book"/>
    </w:rPr>
  </w:style>
  <w:style w:type="character" w:customStyle="1" w:styleId="highlight2">
    <w:name w:val="highlight2"/>
    <w:rsid w:val="00807465"/>
    <w:rPr>
      <w:rFonts w:ascii="Arial" w:hAnsi="Arial"/>
      <w:b/>
      <w:sz w:val="19"/>
      <w:u w:val="thick"/>
      <w:bdr w:val="none" w:sz="0" w:space="0" w:color="auto"/>
      <w:shd w:val="clear" w:color="auto" w:fill="auto"/>
    </w:rPr>
  </w:style>
  <w:style w:type="character" w:customStyle="1" w:styleId="citation">
    <w:name w:val="citation"/>
    <w:basedOn w:val="DefaultParagraphFont"/>
    <w:rsid w:val="00807465"/>
  </w:style>
  <w:style w:type="paragraph" w:customStyle="1" w:styleId="UnderlineText">
    <w:name w:val="Underline Text"/>
    <w:basedOn w:val="Normal"/>
    <w:link w:val="UnderlineTextChar"/>
    <w:qFormat/>
    <w:rsid w:val="00807465"/>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807465"/>
    <w:rPr>
      <w:rFonts w:ascii="Avenir LT Std 45 Book" w:eastAsia="Times New Roman" w:hAnsi="Avenir LT Std 45 Book"/>
      <w:sz w:val="22"/>
      <w:u w:val="single"/>
    </w:rPr>
  </w:style>
  <w:style w:type="character" w:customStyle="1" w:styleId="il">
    <w:name w:val="il"/>
    <w:basedOn w:val="DefaultParagraphFont"/>
    <w:rsid w:val="00807465"/>
  </w:style>
  <w:style w:type="character" w:customStyle="1" w:styleId="commentstext">
    <w:name w:val="comments_text"/>
    <w:uiPriority w:val="99"/>
    <w:rsid w:val="00807465"/>
    <w:rPr>
      <w:rFonts w:cs="Times New Roman"/>
    </w:rPr>
  </w:style>
  <w:style w:type="paragraph" w:customStyle="1" w:styleId="Heading42">
    <w:name w:val="Heading 42"/>
    <w:basedOn w:val="Normal"/>
    <w:uiPriority w:val="99"/>
    <w:qFormat/>
    <w:rsid w:val="00807465"/>
    <w:rPr>
      <w:rFonts w:ascii="Avenir LT Std 45 Book" w:eastAsia="Times New Roman" w:hAnsi="Avenir LT Std 45 Book"/>
    </w:rPr>
  </w:style>
  <w:style w:type="paragraph" w:customStyle="1" w:styleId="DebateNormal">
    <w:name w:val="DebateNormal"/>
    <w:basedOn w:val="Normal"/>
    <w:link w:val="DebateNormalChar"/>
    <w:qFormat/>
    <w:rsid w:val="00807465"/>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807465"/>
    <w:rPr>
      <w:rFonts w:ascii="Avenir LT Std 45 Book" w:eastAsia="Calibri" w:hAnsi="Avenir LT Std 45 Book"/>
      <w:sz w:val="22"/>
      <w:szCs w:val="20"/>
    </w:rPr>
  </w:style>
  <w:style w:type="paragraph" w:customStyle="1" w:styleId="DebateEmphasis">
    <w:name w:val="DebateEmphasis"/>
    <w:basedOn w:val="Normal"/>
    <w:link w:val="DebateEmphasisChar"/>
    <w:qFormat/>
    <w:rsid w:val="00807465"/>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807465"/>
    <w:rPr>
      <w:rFonts w:ascii="Avenir LT Std 45 Book" w:eastAsia="Calibri" w:hAnsi="Avenir LT Std 45 Book"/>
      <w:b/>
      <w:sz w:val="22"/>
      <w:szCs w:val="20"/>
      <w:u w:val="single"/>
    </w:rPr>
  </w:style>
  <w:style w:type="paragraph" w:customStyle="1" w:styleId="NormalCite">
    <w:name w:val="NormalCite"/>
    <w:link w:val="NormalCiteChar"/>
    <w:qFormat/>
    <w:rsid w:val="00807465"/>
    <w:rPr>
      <w:rFonts w:ascii="Times New Roman" w:eastAsiaTheme="minorHAnsi" w:hAnsi="Times New Roman" w:cs="Times New Roman"/>
      <w:sz w:val="18"/>
      <w:szCs w:val="22"/>
    </w:rPr>
  </w:style>
  <w:style w:type="character" w:customStyle="1" w:styleId="NormalCiteChar">
    <w:name w:val="NormalCite Char"/>
    <w:basedOn w:val="DefaultParagraphFont"/>
    <w:link w:val="NormalCite"/>
    <w:rsid w:val="00807465"/>
    <w:rPr>
      <w:rFonts w:ascii="Times New Roman" w:eastAsiaTheme="minorHAnsi" w:hAnsi="Times New Roman" w:cs="Times New Roman"/>
      <w:sz w:val="18"/>
      <w:szCs w:val="22"/>
    </w:rPr>
  </w:style>
  <w:style w:type="character" w:customStyle="1" w:styleId="articletext">
    <w:name w:val="articletext"/>
    <w:basedOn w:val="DefaultParagraphFont"/>
    <w:rsid w:val="00807465"/>
  </w:style>
  <w:style w:type="character" w:customStyle="1" w:styleId="grey10">
    <w:name w:val="grey10"/>
    <w:basedOn w:val="DefaultParagraphFont"/>
    <w:rsid w:val="00807465"/>
  </w:style>
  <w:style w:type="character" w:customStyle="1" w:styleId="navy13bd">
    <w:name w:val="navy13bd"/>
    <w:basedOn w:val="DefaultParagraphFont"/>
    <w:rsid w:val="00807465"/>
  </w:style>
  <w:style w:type="character" w:customStyle="1" w:styleId="Style9ptUnderline2">
    <w:name w:val="Style 9 pt Underline2"/>
    <w:basedOn w:val="DefaultParagraphFont"/>
    <w:rsid w:val="00807465"/>
    <w:rPr>
      <w:sz w:val="20"/>
      <w:u w:val="single"/>
    </w:rPr>
  </w:style>
  <w:style w:type="character" w:customStyle="1" w:styleId="Style9ptBoldUnderline1">
    <w:name w:val="Style 9 pt Bold Underline1"/>
    <w:basedOn w:val="DefaultParagraphFont"/>
    <w:rsid w:val="00807465"/>
    <w:rPr>
      <w:b/>
      <w:bCs/>
      <w:sz w:val="20"/>
      <w:u w:val="single"/>
    </w:rPr>
  </w:style>
  <w:style w:type="character" w:customStyle="1" w:styleId="TagsCharChar">
    <w:name w:val="Tags Char Char"/>
    <w:basedOn w:val="DefaultParagraphFont"/>
    <w:rsid w:val="00807465"/>
    <w:rPr>
      <w:rFonts w:eastAsia="SimSun"/>
      <w:b/>
      <w:sz w:val="24"/>
      <w:lang w:val="en-US" w:eastAsia="zh-CN" w:bidi="ar-SA"/>
    </w:rPr>
  </w:style>
  <w:style w:type="paragraph" w:customStyle="1" w:styleId="Small">
    <w:name w:val="Small"/>
    <w:basedOn w:val="Normal"/>
    <w:qFormat/>
    <w:rsid w:val="00807465"/>
    <w:rPr>
      <w:rFonts w:ascii="Times" w:eastAsia="Times New Roman" w:hAnsi="Times"/>
    </w:rPr>
  </w:style>
  <w:style w:type="paragraph" w:customStyle="1" w:styleId="CARD">
    <w:name w:val="CARD"/>
    <w:basedOn w:val="Normal"/>
    <w:link w:val="CARDChar0"/>
    <w:qFormat/>
    <w:rsid w:val="00807465"/>
    <w:rPr>
      <w:rFonts w:ascii="Avenir LT Std 45 Book" w:eastAsia="Times New Roman" w:hAnsi="Avenir LT Std 45 Book"/>
      <w:u w:val="single"/>
    </w:rPr>
  </w:style>
  <w:style w:type="character" w:customStyle="1" w:styleId="CARDChar0">
    <w:name w:val="CARD Char"/>
    <w:basedOn w:val="DefaultParagraphFont"/>
    <w:link w:val="CARD"/>
    <w:rsid w:val="00807465"/>
    <w:rPr>
      <w:rFonts w:ascii="Avenir LT Std 45 Book" w:eastAsia="Times New Roman" w:hAnsi="Avenir LT Std 45 Book"/>
      <w:sz w:val="22"/>
      <w:u w:val="single"/>
    </w:rPr>
  </w:style>
  <w:style w:type="paragraph" w:customStyle="1" w:styleId="Normal2">
    <w:name w:val="Normal2"/>
    <w:basedOn w:val="Normal"/>
    <w:uiPriority w:val="99"/>
    <w:qFormat/>
    <w:rsid w:val="00807465"/>
    <w:rPr>
      <w:rFonts w:ascii="Avenir LT Std 45 Book" w:eastAsia="Times New Roman" w:hAnsi="Avenir LT Std 45 Book"/>
    </w:rPr>
  </w:style>
  <w:style w:type="character" w:customStyle="1" w:styleId="Style11ptThickunderline">
    <w:name w:val="Style 11 pt Thick underline"/>
    <w:rsid w:val="00807465"/>
    <w:rPr>
      <w:rFonts w:ascii="Times New Roman" w:hAnsi="Times New Roman"/>
      <w:sz w:val="20"/>
      <w:u w:val="single"/>
    </w:rPr>
  </w:style>
  <w:style w:type="character" w:customStyle="1" w:styleId="Style11ptBoldThickunderline">
    <w:name w:val="Style 11 pt Bold Thick underline"/>
    <w:rsid w:val="00807465"/>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07465"/>
    <w:rPr>
      <w:vertAlign w:val="superscript"/>
    </w:rPr>
  </w:style>
  <w:style w:type="character" w:customStyle="1" w:styleId="CharChar5">
    <w:name w:val="Char Char5"/>
    <w:rsid w:val="0080746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07465"/>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807465"/>
    <w:rPr>
      <w:rFonts w:ascii="Avenir LT Std 45 Book" w:eastAsia="Times New Roman" w:hAnsi="Avenir LT Std 45 Book"/>
      <w:sz w:val="22"/>
      <w:szCs w:val="20"/>
      <w:u w:val="thick"/>
    </w:rPr>
  </w:style>
  <w:style w:type="paragraph" w:customStyle="1" w:styleId="StyleUnderlineBoldIndent11pt">
    <w:name w:val="Style Underline + Bold Indent + 11 pt"/>
    <w:basedOn w:val="UnderlineBoldIndent"/>
    <w:link w:val="StyleUnderlineBoldIndent11ptChar"/>
    <w:qFormat/>
    <w:rsid w:val="00807465"/>
    <w:rPr>
      <w:u w:val="single"/>
    </w:rPr>
  </w:style>
  <w:style w:type="character" w:customStyle="1" w:styleId="StyleUnderlineBoldIndent11ptChar">
    <w:name w:val="Style Underline + Bold Indent + 11 pt Char"/>
    <w:link w:val="StyleUnderlineBoldIndent11pt"/>
    <w:rsid w:val="00807465"/>
    <w:rPr>
      <w:rFonts w:ascii="Avenir LT Std 45 Book" w:eastAsia="Times New Roman" w:hAnsi="Avenir LT Std 45 Book"/>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807465"/>
    <w:rPr>
      <w:b/>
      <w:bCs/>
      <w:u w:val="single"/>
    </w:rPr>
  </w:style>
  <w:style w:type="character" w:customStyle="1" w:styleId="StyleUnderlineBoldIndent11ptBoldChar">
    <w:name w:val="Style Underline + Bold Indent + 11 pt Bold Char"/>
    <w:link w:val="StyleUnderlineBoldIndent11ptBold"/>
    <w:rsid w:val="00807465"/>
    <w:rPr>
      <w:rFonts w:ascii="Avenir LT Std 45 Book" w:eastAsia="Times New Roman" w:hAnsi="Avenir LT Std 45 Book"/>
      <w:b/>
      <w:bCs/>
      <w:sz w:val="22"/>
      <w:szCs w:val="20"/>
      <w:u w:val="single"/>
    </w:rPr>
  </w:style>
  <w:style w:type="paragraph" w:customStyle="1" w:styleId="Normal20pt">
    <w:name w:val="Normal  + 20 pt"/>
    <w:basedOn w:val="Normal"/>
    <w:uiPriority w:val="6"/>
    <w:qFormat/>
    <w:rsid w:val="00807465"/>
    <w:rPr>
      <w:rFonts w:ascii="Avenir LT Std 45 Book" w:hAnsi="Avenir LT Std 45 Book"/>
      <w:bCs/>
      <w:u w:val="single"/>
    </w:rPr>
  </w:style>
  <w:style w:type="character" w:customStyle="1" w:styleId="StyleStyle4CharTimesNewRoman11pt">
    <w:name w:val="Style Style4 Char + Times New Roman 11 pt"/>
    <w:basedOn w:val="DefaultParagraphFont"/>
    <w:rsid w:val="00807465"/>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author-credentials">
    <w:name w:val="author-credentials"/>
    <w:basedOn w:val="Normal"/>
    <w:uiPriority w:val="99"/>
    <w:qFormat/>
    <w:rsid w:val="00807465"/>
    <w:pPr>
      <w:spacing w:before="100" w:beforeAutospacing="1" w:after="100" w:afterAutospacing="1"/>
    </w:pPr>
    <w:rPr>
      <w:rFonts w:ascii="Avenir LT Std 45 Book" w:eastAsia="Times New Roman" w:hAnsi="Avenir LT Std 45 Book"/>
    </w:rPr>
  </w:style>
  <w:style w:type="character" w:customStyle="1" w:styleId="HTMLPreformattedChar1">
    <w:name w:val="HTML Preformatted Char1"/>
    <w:basedOn w:val="DefaultParagraphFont"/>
    <w:uiPriority w:val="99"/>
    <w:rsid w:val="00807465"/>
    <w:rPr>
      <w:rFonts w:ascii="Consolas" w:hAnsi="Consolas" w:cs="Consolas"/>
      <w:sz w:val="20"/>
      <w:szCs w:val="20"/>
    </w:rPr>
  </w:style>
  <w:style w:type="character" w:customStyle="1" w:styleId="StyleStyle4CharTimesNewRoman11ptBold">
    <w:name w:val="Style Style4 Char + Times New Roman 11 pt Bold"/>
    <w:basedOn w:val="DefaultParagraphFont"/>
    <w:rsid w:val="0080746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07465"/>
    <w:rPr>
      <w:rFonts w:ascii="Times New Roman" w:hAnsi="Times New Roman"/>
      <w:i/>
      <w:iCs/>
      <w:sz w:val="20"/>
      <w:szCs w:val="24"/>
      <w:u w:val="single"/>
      <w:lang w:val="en-US" w:eastAsia="en-US" w:bidi="ar-SA"/>
    </w:rPr>
  </w:style>
  <w:style w:type="character" w:customStyle="1" w:styleId="headline">
    <w:name w:val="headline"/>
    <w:basedOn w:val="DefaultParagraphFont"/>
    <w:rsid w:val="00807465"/>
  </w:style>
  <w:style w:type="character" w:customStyle="1" w:styleId="CharChar4">
    <w:name w:val="Char Char4"/>
    <w:basedOn w:val="DefaultParagraphFont"/>
    <w:rsid w:val="00807465"/>
    <w:rPr>
      <w:rFonts w:cs="Arial"/>
      <w:b/>
      <w:bCs/>
      <w:iCs/>
      <w:szCs w:val="28"/>
      <w:lang w:val="en-US" w:eastAsia="en-US" w:bidi="ar-SA"/>
    </w:rPr>
  </w:style>
  <w:style w:type="character" w:customStyle="1" w:styleId="yshortcuts">
    <w:name w:val="yshortcuts"/>
    <w:basedOn w:val="DefaultParagraphFont"/>
    <w:rsid w:val="00807465"/>
  </w:style>
  <w:style w:type="character" w:customStyle="1" w:styleId="HotRouteChar0">
    <w:name w:val="Hot Route Char"/>
    <w:link w:val="HotRoute"/>
    <w:rsid w:val="00807465"/>
    <w:rPr>
      <w:rFonts w:ascii="Avenir LT Std 45 Book" w:eastAsia="Times New Roman" w:hAnsi="Avenir LT Std 45 Book"/>
      <w:sz w:val="22"/>
    </w:rPr>
  </w:style>
  <w:style w:type="paragraph" w:styleId="PlainText">
    <w:name w:val="Plain Text"/>
    <w:basedOn w:val="Normal"/>
    <w:link w:val="PlainTextChar"/>
    <w:rsid w:val="00807465"/>
    <w:rPr>
      <w:rFonts w:ascii="Courier New" w:eastAsia="Times New Roman" w:hAnsi="Courier New" w:cs="Courier New"/>
      <w:szCs w:val="20"/>
    </w:rPr>
  </w:style>
  <w:style w:type="character" w:customStyle="1" w:styleId="PlainTextChar">
    <w:name w:val="Plain Text Char"/>
    <w:basedOn w:val="DefaultParagraphFont"/>
    <w:link w:val="PlainText"/>
    <w:rsid w:val="00807465"/>
    <w:rPr>
      <w:rFonts w:ascii="Courier New" w:eastAsia="Times New Roman" w:hAnsi="Courier New" w:cs="Courier New"/>
      <w:sz w:val="22"/>
      <w:szCs w:val="20"/>
    </w:rPr>
  </w:style>
  <w:style w:type="character" w:customStyle="1" w:styleId="senselabelstart">
    <w:name w:val="sense_label start"/>
    <w:basedOn w:val="DefaultParagraphFont"/>
    <w:rsid w:val="00807465"/>
  </w:style>
  <w:style w:type="character" w:customStyle="1" w:styleId="sensecontent">
    <w:name w:val="sense_content"/>
    <w:basedOn w:val="DefaultParagraphFont"/>
    <w:rsid w:val="00807465"/>
  </w:style>
  <w:style w:type="character" w:customStyle="1" w:styleId="vi">
    <w:name w:val="vi"/>
    <w:basedOn w:val="DefaultParagraphFont"/>
    <w:rsid w:val="00807465"/>
  </w:style>
  <w:style w:type="character" w:customStyle="1" w:styleId="italic">
    <w:name w:val="italic"/>
    <w:basedOn w:val="DefaultParagraphFont"/>
    <w:rsid w:val="00807465"/>
  </w:style>
  <w:style w:type="paragraph" w:customStyle="1" w:styleId="Microtext0">
    <w:name w:val="Microtext"/>
    <w:basedOn w:val="Normal"/>
    <w:next w:val="Normal"/>
    <w:link w:val="MicrotextChar0"/>
    <w:qFormat/>
    <w:rsid w:val="00807465"/>
    <w:rPr>
      <w:rFonts w:ascii="Avenir LT Std 45 Book" w:hAnsi="Avenir LT Std 45 Book"/>
      <w:sz w:val="12"/>
    </w:rPr>
  </w:style>
  <w:style w:type="character" w:customStyle="1" w:styleId="MicrotextChar0">
    <w:name w:val="Microtext Char"/>
    <w:link w:val="Microtext0"/>
    <w:rsid w:val="00807465"/>
    <w:rPr>
      <w:rFonts w:ascii="Avenir LT Std 45 Book" w:hAnsi="Avenir LT Std 45 Book"/>
      <w:sz w:val="12"/>
    </w:rPr>
  </w:style>
  <w:style w:type="paragraph" w:customStyle="1" w:styleId="Style6">
    <w:name w:val="Style6"/>
    <w:basedOn w:val="Normal"/>
    <w:link w:val="Style6Char"/>
    <w:autoRedefine/>
    <w:qFormat/>
    <w:rsid w:val="00807465"/>
    <w:rPr>
      <w:rFonts w:ascii="Avenir LT Std 45 Book" w:hAnsi="Avenir LT Std 45 Book"/>
      <w:b/>
    </w:rPr>
  </w:style>
  <w:style w:type="character" w:customStyle="1" w:styleId="Style6Char">
    <w:name w:val="Style6 Char"/>
    <w:basedOn w:val="DefaultParagraphFont"/>
    <w:link w:val="Style6"/>
    <w:rsid w:val="00807465"/>
    <w:rPr>
      <w:rFonts w:ascii="Avenir LT Std 45 Book" w:hAnsi="Avenir LT Std 45 Book"/>
      <w:b/>
      <w:sz w:val="22"/>
    </w:rPr>
  </w:style>
  <w:style w:type="paragraph" w:customStyle="1" w:styleId="Style11">
    <w:name w:val="Style11"/>
    <w:basedOn w:val="Normal"/>
    <w:link w:val="Style11Char"/>
    <w:qFormat/>
    <w:rsid w:val="00807465"/>
    <w:rPr>
      <w:rFonts w:ascii="Avenir LT Std 45 Book" w:eastAsia="Times New Roman" w:hAnsi="Avenir LT Std 45 Book"/>
      <w:b/>
      <w:szCs w:val="20"/>
      <w:u w:val="thick"/>
    </w:rPr>
  </w:style>
  <w:style w:type="paragraph" w:customStyle="1" w:styleId="Style12">
    <w:name w:val="Style12"/>
    <w:basedOn w:val="Normal"/>
    <w:link w:val="Style12Char"/>
    <w:qFormat/>
    <w:rsid w:val="00807465"/>
    <w:rPr>
      <w:rFonts w:ascii="Avenir LT Std 45 Book" w:eastAsia="Times New Roman" w:hAnsi="Avenir LT Std 45 Book"/>
      <w:b/>
      <w:u w:val="thick"/>
    </w:rPr>
  </w:style>
  <w:style w:type="character" w:customStyle="1" w:styleId="Style11Char">
    <w:name w:val="Style11 Char"/>
    <w:basedOn w:val="DefaultParagraphFont"/>
    <w:link w:val="Style11"/>
    <w:rsid w:val="00807465"/>
    <w:rPr>
      <w:rFonts w:ascii="Avenir LT Std 45 Book" w:eastAsia="Times New Roman" w:hAnsi="Avenir LT Std 45 Book"/>
      <w:b/>
      <w:sz w:val="22"/>
      <w:szCs w:val="20"/>
      <w:u w:val="thick"/>
    </w:rPr>
  </w:style>
  <w:style w:type="character" w:customStyle="1" w:styleId="Style12Char">
    <w:name w:val="Style12 Char"/>
    <w:basedOn w:val="DefaultParagraphFont"/>
    <w:link w:val="Style12"/>
    <w:rsid w:val="00807465"/>
    <w:rPr>
      <w:rFonts w:ascii="Avenir LT Std 45 Book" w:eastAsia="Times New Roman" w:hAnsi="Avenir LT Std 45 Book"/>
      <w:b/>
      <w:sz w:val="22"/>
      <w:u w:val="thick"/>
    </w:rPr>
  </w:style>
  <w:style w:type="character" w:customStyle="1" w:styleId="caps-label">
    <w:name w:val="caps-label"/>
    <w:basedOn w:val="DefaultParagraphFont"/>
    <w:rsid w:val="00807465"/>
  </w:style>
  <w:style w:type="character" w:customStyle="1" w:styleId="wikiexternallink">
    <w:name w:val="wikiexternallink"/>
    <w:basedOn w:val="DefaultParagraphFont"/>
    <w:rsid w:val="00807465"/>
  </w:style>
  <w:style w:type="character" w:customStyle="1" w:styleId="wikigeneratedlinkcontent">
    <w:name w:val="wikigeneratedlinkcontent"/>
    <w:basedOn w:val="DefaultParagraphFont"/>
    <w:rsid w:val="00807465"/>
  </w:style>
  <w:style w:type="character" w:customStyle="1" w:styleId="ShrinkChar">
    <w:name w:val="Shrink Char"/>
    <w:link w:val="Shrink"/>
    <w:locked/>
    <w:rsid w:val="00807465"/>
    <w:rPr>
      <w:rFonts w:ascii="Garamond" w:eastAsia="Times New Roman" w:hAnsi="Garamond"/>
      <w:sz w:val="12"/>
    </w:rPr>
  </w:style>
  <w:style w:type="paragraph" w:customStyle="1" w:styleId="Shrink">
    <w:name w:val="Shrink"/>
    <w:link w:val="ShrinkChar"/>
    <w:qFormat/>
    <w:rsid w:val="00807465"/>
    <w:pPr>
      <w:ind w:left="288" w:right="288"/>
    </w:pPr>
    <w:rPr>
      <w:rFonts w:ascii="Garamond" w:eastAsia="Times New Roman" w:hAnsi="Garamond"/>
      <w:sz w:val="12"/>
    </w:rPr>
  </w:style>
  <w:style w:type="character" w:customStyle="1" w:styleId="aqj">
    <w:name w:val="aqj"/>
    <w:basedOn w:val="DefaultParagraphFont"/>
    <w:rsid w:val="00807465"/>
  </w:style>
  <w:style w:type="character" w:customStyle="1" w:styleId="StyleStyleBoldUnderlineIntenseEmphasisUnderlineapple-style-s">
    <w:name w:val="Style Style Bold UnderlineIntense EmphasisUnderlineapple-style-s..."/>
    <w:basedOn w:val="DefaultParagraphFont"/>
    <w:rsid w:val="00807465"/>
    <w:rPr>
      <w:b w:val="0"/>
      <w:bCs w:val="0"/>
      <w:sz w:val="22"/>
      <w:u w:val="single"/>
      <w:bdr w:val="none" w:sz="0" w:space="0" w:color="auto"/>
    </w:rPr>
  </w:style>
  <w:style w:type="paragraph" w:customStyle="1" w:styleId="blocktitle0">
    <w:name w:val="block title"/>
    <w:basedOn w:val="Normal"/>
    <w:link w:val="blocktitleChar0"/>
    <w:autoRedefine/>
    <w:qFormat/>
    <w:rsid w:val="00807465"/>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807465"/>
    <w:rPr>
      <w:rFonts w:ascii="Times New Roman" w:hAnsi="Times New Roman"/>
      <w:sz w:val="20"/>
      <w:bdr w:val="single" w:sz="6" w:space="0" w:color="auto"/>
    </w:rPr>
  </w:style>
  <w:style w:type="character" w:customStyle="1" w:styleId="UnderlineCard">
    <w:name w:val="Underline Card"/>
    <w:uiPriority w:val="6"/>
    <w:qFormat/>
    <w:rsid w:val="00807465"/>
    <w:rPr>
      <w:rFonts w:ascii="Arial" w:hAnsi="Arial"/>
      <w:b w:val="0"/>
      <w:bCs/>
      <w:sz w:val="20"/>
      <w:u w:val="single"/>
    </w:rPr>
  </w:style>
  <w:style w:type="character" w:customStyle="1" w:styleId="story-author">
    <w:name w:val="story-author"/>
    <w:basedOn w:val="DefaultParagraphFont"/>
    <w:rsid w:val="00807465"/>
  </w:style>
  <w:style w:type="paragraph" w:customStyle="1" w:styleId="type">
    <w:name w:val="type"/>
    <w:basedOn w:val="Normal"/>
    <w:qFormat/>
    <w:rsid w:val="00807465"/>
    <w:pPr>
      <w:spacing w:before="100" w:beforeAutospacing="1" w:after="100" w:afterAutospacing="1"/>
    </w:pPr>
    <w:rPr>
      <w:rFonts w:ascii="Avenir LT Std 45 Book" w:eastAsia="Times New Roman" w:hAnsi="Avenir LT Std 45 Book"/>
    </w:rPr>
  </w:style>
  <w:style w:type="character" w:customStyle="1" w:styleId="institution">
    <w:name w:val="institution"/>
    <w:basedOn w:val="DefaultParagraphFont"/>
    <w:rsid w:val="00807465"/>
  </w:style>
  <w:style w:type="character" w:customStyle="1" w:styleId="abodyblack3">
    <w:name w:val="abodyblack3"/>
    <w:basedOn w:val="DefaultParagraphFont"/>
    <w:rsid w:val="00807465"/>
  </w:style>
  <w:style w:type="paragraph" w:customStyle="1" w:styleId="UnderlineChar2CharChar">
    <w:name w:val="Underline Char2 Char Char"/>
    <w:basedOn w:val="Normal"/>
    <w:link w:val="UnderlineChar2CharCharChar"/>
    <w:qFormat/>
    <w:rsid w:val="00807465"/>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807465"/>
    <w:rPr>
      <w:rFonts w:ascii="Avenir LT Std 45 Book" w:eastAsia="MS Mincho" w:hAnsi="Avenir LT Std 45 Book"/>
      <w:sz w:val="22"/>
      <w:szCs w:val="20"/>
      <w:u w:val="single"/>
    </w:rPr>
  </w:style>
  <w:style w:type="character" w:customStyle="1" w:styleId="CharacterStyle1">
    <w:name w:val="Character Style 1"/>
    <w:rsid w:val="00807465"/>
    <w:rPr>
      <w:sz w:val="20"/>
      <w:szCs w:val="20"/>
    </w:rPr>
  </w:style>
  <w:style w:type="character" w:customStyle="1" w:styleId="FontStyle177">
    <w:name w:val="Font Style177"/>
    <w:basedOn w:val="DefaultParagraphFont"/>
    <w:uiPriority w:val="99"/>
    <w:rsid w:val="00807465"/>
    <w:rPr>
      <w:rFonts w:ascii="Times New Roman" w:hAnsi="Times New Roman" w:cs="Times New Roman"/>
      <w:sz w:val="20"/>
      <w:szCs w:val="20"/>
    </w:rPr>
  </w:style>
  <w:style w:type="character" w:customStyle="1" w:styleId="FontStyle173">
    <w:name w:val="Font Style173"/>
    <w:basedOn w:val="DefaultParagraphFont"/>
    <w:uiPriority w:val="99"/>
    <w:rsid w:val="00807465"/>
    <w:rPr>
      <w:rFonts w:ascii="Times New Roman" w:hAnsi="Times New Roman" w:cs="Times New Roman"/>
      <w:sz w:val="14"/>
      <w:szCs w:val="14"/>
    </w:rPr>
  </w:style>
  <w:style w:type="character" w:customStyle="1" w:styleId="FontStyle151">
    <w:name w:val="Font Style151"/>
    <w:basedOn w:val="DefaultParagraphFont"/>
    <w:uiPriority w:val="99"/>
    <w:rsid w:val="00807465"/>
    <w:rPr>
      <w:rFonts w:ascii="Arial Narrow" w:hAnsi="Arial Narrow" w:cs="Arial Narrow"/>
      <w:b/>
      <w:bCs/>
      <w:sz w:val="12"/>
      <w:szCs w:val="12"/>
    </w:rPr>
  </w:style>
  <w:style w:type="character" w:customStyle="1" w:styleId="FontStyle156">
    <w:name w:val="Font Style156"/>
    <w:basedOn w:val="DefaultParagraphFont"/>
    <w:uiPriority w:val="99"/>
    <w:rsid w:val="00807465"/>
    <w:rPr>
      <w:rFonts w:ascii="Arial Narrow" w:hAnsi="Arial Narrow" w:cs="Arial Narrow"/>
      <w:sz w:val="8"/>
      <w:szCs w:val="8"/>
    </w:rPr>
  </w:style>
  <w:style w:type="character" w:customStyle="1" w:styleId="FontStyle160">
    <w:name w:val="Font Style160"/>
    <w:basedOn w:val="DefaultParagraphFont"/>
    <w:uiPriority w:val="99"/>
    <w:rsid w:val="00807465"/>
    <w:rPr>
      <w:rFonts w:ascii="Times New Roman" w:hAnsi="Times New Roman" w:cs="Times New Roman"/>
      <w:b/>
      <w:bCs/>
      <w:sz w:val="20"/>
      <w:szCs w:val="20"/>
    </w:rPr>
  </w:style>
  <w:style w:type="character" w:customStyle="1" w:styleId="FontStyle178">
    <w:name w:val="Font Style178"/>
    <w:basedOn w:val="DefaultParagraphFont"/>
    <w:uiPriority w:val="99"/>
    <w:rsid w:val="00807465"/>
    <w:rPr>
      <w:rFonts w:ascii="Times New Roman" w:hAnsi="Times New Roman" w:cs="Times New Roman"/>
      <w:sz w:val="18"/>
      <w:szCs w:val="18"/>
    </w:rPr>
  </w:style>
  <w:style w:type="paragraph" w:customStyle="1" w:styleId="Style14">
    <w:name w:val="Style14"/>
    <w:basedOn w:val="Normal"/>
    <w:uiPriority w:val="99"/>
    <w:qFormat/>
    <w:rsid w:val="00807465"/>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16">
    <w:name w:val="Style16"/>
    <w:basedOn w:val="Normal"/>
    <w:uiPriority w:val="99"/>
    <w:qFormat/>
    <w:rsid w:val="00807465"/>
    <w:pPr>
      <w:widowControl w:val="0"/>
      <w:autoSpaceDE w:val="0"/>
      <w:autoSpaceDN w:val="0"/>
      <w:adjustRightInd w:val="0"/>
      <w:spacing w:line="163" w:lineRule="exact"/>
    </w:pPr>
    <w:rPr>
      <w:rFonts w:ascii="Avenir LT Std 45 Book" w:eastAsia="Times New Roman" w:hAnsi="Avenir LT Std 45 Book"/>
    </w:rPr>
  </w:style>
  <w:style w:type="character" w:customStyle="1" w:styleId="FontStyle168">
    <w:name w:val="Font Style168"/>
    <w:basedOn w:val="DefaultParagraphFont"/>
    <w:uiPriority w:val="99"/>
    <w:rsid w:val="00807465"/>
    <w:rPr>
      <w:rFonts w:ascii="Times New Roman" w:hAnsi="Times New Roman" w:cs="Times New Roman"/>
      <w:sz w:val="12"/>
      <w:szCs w:val="12"/>
    </w:rPr>
  </w:style>
  <w:style w:type="paragraph" w:customStyle="1" w:styleId="Style9">
    <w:name w:val="Style9"/>
    <w:basedOn w:val="Normal"/>
    <w:uiPriority w:val="99"/>
    <w:qFormat/>
    <w:rsid w:val="00807465"/>
    <w:pPr>
      <w:widowControl w:val="0"/>
      <w:autoSpaceDE w:val="0"/>
      <w:autoSpaceDN w:val="0"/>
      <w:adjustRightInd w:val="0"/>
      <w:spacing w:line="134" w:lineRule="exact"/>
      <w:jc w:val="both"/>
    </w:pPr>
    <w:rPr>
      <w:rFonts w:ascii="Avenir LT Std 45 Book" w:eastAsia="Times New Roman" w:hAnsi="Avenir LT Std 45 Book"/>
    </w:rPr>
  </w:style>
  <w:style w:type="paragraph" w:customStyle="1" w:styleId="Style44">
    <w:name w:val="Style44"/>
    <w:basedOn w:val="Normal"/>
    <w:uiPriority w:val="99"/>
    <w:qFormat/>
    <w:rsid w:val="00807465"/>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19">
    <w:name w:val="Style19"/>
    <w:basedOn w:val="Normal"/>
    <w:uiPriority w:val="99"/>
    <w:qFormat/>
    <w:rsid w:val="00807465"/>
    <w:pPr>
      <w:widowControl w:val="0"/>
      <w:autoSpaceDE w:val="0"/>
      <w:autoSpaceDN w:val="0"/>
      <w:adjustRightInd w:val="0"/>
      <w:spacing w:line="206" w:lineRule="exact"/>
    </w:pPr>
    <w:rPr>
      <w:rFonts w:ascii="Avenir LT Std 45 Book" w:eastAsia="Times New Roman" w:hAnsi="Avenir LT Std 45 Book"/>
    </w:rPr>
  </w:style>
  <w:style w:type="character" w:customStyle="1" w:styleId="FontStyle176">
    <w:name w:val="Font Style176"/>
    <w:basedOn w:val="DefaultParagraphFont"/>
    <w:uiPriority w:val="99"/>
    <w:rsid w:val="00807465"/>
    <w:rPr>
      <w:rFonts w:ascii="Times New Roman" w:hAnsi="Times New Roman" w:cs="Times New Roman"/>
      <w:sz w:val="16"/>
      <w:szCs w:val="16"/>
    </w:rPr>
  </w:style>
  <w:style w:type="character" w:customStyle="1" w:styleId="f">
    <w:name w:val="f"/>
    <w:basedOn w:val="DefaultParagraphFont"/>
    <w:rsid w:val="0080746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807465"/>
    <w:rPr>
      <w:b/>
      <w:sz w:val="24"/>
    </w:rPr>
  </w:style>
  <w:style w:type="paragraph" w:customStyle="1" w:styleId="CardsFont6ptChar">
    <w:name w:val="Cards + Font: 6 pt Char"/>
    <w:basedOn w:val="Normal"/>
    <w:link w:val="CardsFont6ptCharChar"/>
    <w:qFormat/>
    <w:rsid w:val="00807465"/>
    <w:pPr>
      <w:autoSpaceDE w:val="0"/>
      <w:autoSpaceDN w:val="0"/>
      <w:adjustRightInd w:val="0"/>
      <w:ind w:left="432" w:right="432"/>
      <w:jc w:val="both"/>
    </w:pPr>
    <w:rPr>
      <w:rFonts w:ascii="Avenir LT Std 45 Book" w:eastAsia="Times New Roman" w:hAnsi="Avenir LT Std 45 Book"/>
      <w:sz w:val="12"/>
    </w:rPr>
  </w:style>
  <w:style w:type="character" w:customStyle="1" w:styleId="CardsFont6ptCharChar">
    <w:name w:val="Cards + Font: 6 pt Char Char"/>
    <w:link w:val="CardsFont6ptChar"/>
    <w:rsid w:val="00807465"/>
    <w:rPr>
      <w:rFonts w:ascii="Avenir LT Std 45 Book" w:eastAsia="Times New Roman" w:hAnsi="Avenir LT Std 45 Book"/>
      <w:sz w:val="12"/>
    </w:rPr>
  </w:style>
  <w:style w:type="character" w:customStyle="1" w:styleId="FontStyle172">
    <w:name w:val="Font Style172"/>
    <w:basedOn w:val="DefaultParagraphFont"/>
    <w:uiPriority w:val="99"/>
    <w:rsid w:val="00807465"/>
    <w:rPr>
      <w:rFonts w:ascii="Times New Roman" w:hAnsi="Times New Roman" w:cs="Times New Roman"/>
      <w:b/>
      <w:bCs/>
      <w:sz w:val="16"/>
      <w:szCs w:val="16"/>
    </w:rPr>
  </w:style>
  <w:style w:type="paragraph" w:customStyle="1" w:styleId="Style18">
    <w:name w:val="Style18"/>
    <w:basedOn w:val="Normal"/>
    <w:uiPriority w:val="99"/>
    <w:qFormat/>
    <w:rsid w:val="00807465"/>
    <w:pPr>
      <w:widowControl w:val="0"/>
      <w:autoSpaceDE w:val="0"/>
      <w:autoSpaceDN w:val="0"/>
      <w:adjustRightInd w:val="0"/>
      <w:spacing w:line="269" w:lineRule="exact"/>
    </w:pPr>
    <w:rPr>
      <w:rFonts w:ascii="Avenir LT Std 45 Book" w:eastAsia="Times New Roman" w:hAnsi="Avenir LT Std 45 Book"/>
    </w:rPr>
  </w:style>
  <w:style w:type="character" w:customStyle="1" w:styleId="FontStyle171">
    <w:name w:val="Font Style171"/>
    <w:basedOn w:val="DefaultParagraphFont"/>
    <w:uiPriority w:val="99"/>
    <w:rsid w:val="00807465"/>
    <w:rPr>
      <w:rFonts w:ascii="Times New Roman" w:hAnsi="Times New Roman" w:cs="Times New Roman"/>
      <w:i/>
      <w:iCs/>
      <w:sz w:val="16"/>
      <w:szCs w:val="16"/>
    </w:rPr>
  </w:style>
  <w:style w:type="character" w:customStyle="1" w:styleId="FontStyle162">
    <w:name w:val="Font Style162"/>
    <w:basedOn w:val="DefaultParagraphFont"/>
    <w:uiPriority w:val="99"/>
    <w:rsid w:val="00807465"/>
    <w:rPr>
      <w:rFonts w:ascii="Times New Roman" w:hAnsi="Times New Roman" w:cs="Times New Roman"/>
      <w:b/>
      <w:bCs/>
      <w:sz w:val="18"/>
      <w:szCs w:val="18"/>
    </w:rPr>
  </w:style>
  <w:style w:type="character" w:customStyle="1" w:styleId="FontStyle167">
    <w:name w:val="Font Style167"/>
    <w:basedOn w:val="DefaultParagraphFont"/>
    <w:uiPriority w:val="99"/>
    <w:rsid w:val="00807465"/>
    <w:rPr>
      <w:rFonts w:ascii="Times New Roman" w:hAnsi="Times New Roman" w:cs="Times New Roman"/>
      <w:sz w:val="10"/>
      <w:szCs w:val="10"/>
    </w:rPr>
  </w:style>
  <w:style w:type="character" w:customStyle="1" w:styleId="FontStyle174">
    <w:name w:val="Font Style174"/>
    <w:basedOn w:val="DefaultParagraphFont"/>
    <w:uiPriority w:val="99"/>
    <w:rsid w:val="00807465"/>
    <w:rPr>
      <w:rFonts w:ascii="Arial Narrow" w:hAnsi="Arial Narrow" w:cs="Arial Narrow"/>
      <w:b/>
      <w:bCs/>
      <w:sz w:val="18"/>
      <w:szCs w:val="18"/>
    </w:rPr>
  </w:style>
  <w:style w:type="paragraph" w:customStyle="1" w:styleId="Style47">
    <w:name w:val="Style47"/>
    <w:basedOn w:val="Normal"/>
    <w:uiPriority w:val="99"/>
    <w:qFormat/>
    <w:rsid w:val="00807465"/>
    <w:pPr>
      <w:widowControl w:val="0"/>
      <w:autoSpaceDE w:val="0"/>
      <w:autoSpaceDN w:val="0"/>
      <w:adjustRightInd w:val="0"/>
      <w:spacing w:line="490" w:lineRule="exact"/>
    </w:pPr>
    <w:rPr>
      <w:rFonts w:ascii="Avenir LT Std 45 Book" w:eastAsia="Times New Roman" w:hAnsi="Avenir LT Std 45 Book"/>
    </w:rPr>
  </w:style>
  <w:style w:type="character" w:customStyle="1" w:styleId="FontStyle169">
    <w:name w:val="Font Style169"/>
    <w:basedOn w:val="DefaultParagraphFont"/>
    <w:uiPriority w:val="99"/>
    <w:rsid w:val="00807465"/>
    <w:rPr>
      <w:rFonts w:ascii="Times New Roman" w:hAnsi="Times New Roman" w:cs="Times New Roman"/>
      <w:sz w:val="12"/>
      <w:szCs w:val="12"/>
    </w:rPr>
  </w:style>
  <w:style w:type="paragraph" w:customStyle="1" w:styleId="Style24">
    <w:name w:val="Style24"/>
    <w:basedOn w:val="Normal"/>
    <w:uiPriority w:val="99"/>
    <w:qFormat/>
    <w:rsid w:val="00807465"/>
    <w:pPr>
      <w:widowControl w:val="0"/>
      <w:autoSpaceDE w:val="0"/>
      <w:autoSpaceDN w:val="0"/>
      <w:adjustRightInd w:val="0"/>
      <w:spacing w:line="276" w:lineRule="exact"/>
    </w:pPr>
    <w:rPr>
      <w:rFonts w:ascii="Avenir LT Std 45 Book" w:eastAsia="Times New Roman" w:hAnsi="Avenir LT Std 45 Book"/>
    </w:rPr>
  </w:style>
  <w:style w:type="paragraph" w:customStyle="1" w:styleId="Style99">
    <w:name w:val="Style99"/>
    <w:basedOn w:val="Normal"/>
    <w:uiPriority w:val="99"/>
    <w:qFormat/>
    <w:rsid w:val="00807465"/>
    <w:pPr>
      <w:widowControl w:val="0"/>
      <w:autoSpaceDE w:val="0"/>
      <w:autoSpaceDN w:val="0"/>
      <w:adjustRightInd w:val="0"/>
      <w:spacing w:line="182" w:lineRule="exact"/>
      <w:jc w:val="both"/>
    </w:pPr>
    <w:rPr>
      <w:rFonts w:ascii="Avenir LT Std 45 Book" w:eastAsia="Times New Roman" w:hAnsi="Avenir LT Std 45 Book"/>
    </w:rPr>
  </w:style>
  <w:style w:type="paragraph" w:customStyle="1" w:styleId="Style26">
    <w:name w:val="Style26"/>
    <w:basedOn w:val="Normal"/>
    <w:uiPriority w:val="99"/>
    <w:qFormat/>
    <w:rsid w:val="00807465"/>
    <w:pPr>
      <w:widowControl w:val="0"/>
      <w:autoSpaceDE w:val="0"/>
      <w:autoSpaceDN w:val="0"/>
      <w:adjustRightInd w:val="0"/>
      <w:spacing w:line="278" w:lineRule="exact"/>
      <w:jc w:val="both"/>
    </w:pPr>
    <w:rPr>
      <w:rFonts w:ascii="Avenir LT Std 45 Book" w:eastAsia="Times New Roman" w:hAnsi="Avenir LT Std 45 Book"/>
    </w:rPr>
  </w:style>
  <w:style w:type="character" w:customStyle="1" w:styleId="FontStyle139">
    <w:name w:val="Font Style139"/>
    <w:basedOn w:val="DefaultParagraphFont"/>
    <w:uiPriority w:val="99"/>
    <w:rsid w:val="00807465"/>
    <w:rPr>
      <w:rFonts w:ascii="Times New Roman" w:hAnsi="Times New Roman" w:cs="Times New Roman"/>
      <w:b/>
      <w:bCs/>
      <w:sz w:val="18"/>
      <w:szCs w:val="18"/>
    </w:rPr>
  </w:style>
  <w:style w:type="paragraph" w:customStyle="1" w:styleId="Style21">
    <w:name w:val="Style21"/>
    <w:basedOn w:val="Normal"/>
    <w:uiPriority w:val="99"/>
    <w:qFormat/>
    <w:rsid w:val="00807465"/>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50">
    <w:name w:val="Style50"/>
    <w:basedOn w:val="Normal"/>
    <w:uiPriority w:val="99"/>
    <w:qFormat/>
    <w:rsid w:val="00807465"/>
    <w:pPr>
      <w:widowControl w:val="0"/>
      <w:autoSpaceDE w:val="0"/>
      <w:autoSpaceDN w:val="0"/>
      <w:adjustRightInd w:val="0"/>
      <w:spacing w:line="198" w:lineRule="exact"/>
    </w:pPr>
    <w:rPr>
      <w:rFonts w:ascii="Avenir LT Std 45 Book" w:eastAsia="Times New Roman" w:hAnsi="Avenir LT Std 45 Book"/>
    </w:rPr>
  </w:style>
  <w:style w:type="character" w:customStyle="1" w:styleId="FootnoteTextChar1">
    <w:name w:val="Footnote Text Char1"/>
    <w:basedOn w:val="DefaultParagraphFont"/>
    <w:uiPriority w:val="99"/>
    <w:rsid w:val="00807465"/>
    <w:rPr>
      <w:rFonts w:ascii="Calibri" w:hAnsi="Calibri"/>
      <w:sz w:val="20"/>
      <w:szCs w:val="20"/>
    </w:rPr>
  </w:style>
  <w:style w:type="paragraph" w:customStyle="1" w:styleId="Standard">
    <w:name w:val="Standard"/>
    <w:uiPriority w:val="99"/>
    <w:qFormat/>
    <w:rsid w:val="00807465"/>
    <w:pPr>
      <w:widowControl w:val="0"/>
      <w:suppressAutoHyphens/>
      <w:autoSpaceDN w:val="0"/>
      <w:textAlignment w:val="baseline"/>
    </w:pPr>
    <w:rPr>
      <w:rFonts w:ascii="Times New Roman" w:eastAsia="Lucida Sans Unicode" w:hAnsi="Times New Roman" w:cs="Mangal"/>
      <w:kern w:val="3"/>
      <w:lang w:eastAsia="zh-CN" w:bidi="hi-IN"/>
    </w:rPr>
  </w:style>
  <w:style w:type="character" w:customStyle="1" w:styleId="ssl01">
    <w:name w:val="ss_l01"/>
    <w:rsid w:val="00807465"/>
    <w:rPr>
      <w:color w:val="000000"/>
      <w:sz w:val="32"/>
      <w:szCs w:val="32"/>
    </w:rPr>
  </w:style>
  <w:style w:type="paragraph" w:customStyle="1" w:styleId="Cardnon-underlined">
    <w:name w:val="Card non-underlined"/>
    <w:basedOn w:val="Normal"/>
    <w:link w:val="Cardnon-underlinedChar"/>
    <w:autoRedefine/>
    <w:qFormat/>
    <w:rsid w:val="00807465"/>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807465"/>
    <w:rPr>
      <w:rFonts w:ascii="Avenir LT Std 45 Book" w:eastAsia="Times New Roman" w:hAnsi="Avenir LT Std 45 Book"/>
      <w:sz w:val="22"/>
      <w:szCs w:val="20"/>
    </w:rPr>
  </w:style>
  <w:style w:type="paragraph" w:styleId="TOC3">
    <w:name w:val="toc 3"/>
    <w:basedOn w:val="Normal"/>
    <w:next w:val="Normal"/>
    <w:autoRedefine/>
    <w:uiPriority w:val="39"/>
    <w:qFormat/>
    <w:rsid w:val="00807465"/>
    <w:pPr>
      <w:ind w:left="400"/>
    </w:pPr>
    <w:rPr>
      <w:rFonts w:ascii="Avenir LT Std 45 Book" w:eastAsia="Times New Roman" w:hAnsi="Avenir LT Std 45 Book"/>
      <w:szCs w:val="20"/>
    </w:rPr>
  </w:style>
  <w:style w:type="paragraph" w:styleId="TOC4">
    <w:name w:val="toc 4"/>
    <w:basedOn w:val="Normal"/>
    <w:next w:val="Normal"/>
    <w:autoRedefine/>
    <w:uiPriority w:val="39"/>
    <w:rsid w:val="00807465"/>
    <w:pPr>
      <w:ind w:left="600"/>
    </w:pPr>
    <w:rPr>
      <w:rFonts w:ascii="Avenir LT Std 45 Book" w:eastAsia="Times New Roman" w:hAnsi="Avenir LT Std 45 Book"/>
      <w:szCs w:val="20"/>
    </w:rPr>
  </w:style>
  <w:style w:type="paragraph" w:styleId="TOC5">
    <w:name w:val="toc 5"/>
    <w:basedOn w:val="Normal"/>
    <w:next w:val="Normal"/>
    <w:autoRedefine/>
    <w:uiPriority w:val="39"/>
    <w:rsid w:val="00807465"/>
    <w:pPr>
      <w:ind w:left="800"/>
    </w:pPr>
    <w:rPr>
      <w:rFonts w:ascii="Avenir LT Std 45 Book" w:eastAsia="Times New Roman" w:hAnsi="Avenir LT Std 45 Book"/>
      <w:szCs w:val="20"/>
    </w:rPr>
  </w:style>
  <w:style w:type="paragraph" w:styleId="TOC6">
    <w:name w:val="toc 6"/>
    <w:basedOn w:val="Normal"/>
    <w:next w:val="Normal"/>
    <w:autoRedefine/>
    <w:uiPriority w:val="39"/>
    <w:rsid w:val="00807465"/>
    <w:pPr>
      <w:ind w:left="1000"/>
    </w:pPr>
    <w:rPr>
      <w:rFonts w:ascii="Avenir LT Std 45 Book" w:eastAsia="Times New Roman" w:hAnsi="Avenir LT Std 45 Book"/>
      <w:szCs w:val="20"/>
    </w:rPr>
  </w:style>
  <w:style w:type="paragraph" w:styleId="TOC7">
    <w:name w:val="toc 7"/>
    <w:basedOn w:val="Normal"/>
    <w:next w:val="Normal"/>
    <w:autoRedefine/>
    <w:uiPriority w:val="39"/>
    <w:rsid w:val="00807465"/>
    <w:pPr>
      <w:ind w:left="1200"/>
    </w:pPr>
    <w:rPr>
      <w:rFonts w:ascii="Avenir LT Std 45 Book" w:eastAsia="Times New Roman" w:hAnsi="Avenir LT Std 45 Book"/>
      <w:szCs w:val="20"/>
    </w:rPr>
  </w:style>
  <w:style w:type="paragraph" w:styleId="TOC8">
    <w:name w:val="toc 8"/>
    <w:basedOn w:val="Normal"/>
    <w:next w:val="Normal"/>
    <w:autoRedefine/>
    <w:uiPriority w:val="39"/>
    <w:rsid w:val="00807465"/>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807465"/>
  </w:style>
  <w:style w:type="character" w:styleId="HTMLTypewriter">
    <w:name w:val="HTML Typewriter"/>
    <w:basedOn w:val="DefaultParagraphFont"/>
    <w:unhideWhenUsed/>
    <w:rsid w:val="00807465"/>
    <w:rPr>
      <w:rFonts w:ascii="Courier New" w:eastAsia="Times New Roman" w:hAnsi="Courier New" w:cs="Courier New"/>
      <w:sz w:val="20"/>
      <w:szCs w:val="20"/>
    </w:rPr>
  </w:style>
  <w:style w:type="character" w:customStyle="1" w:styleId="caps">
    <w:name w:val="caps"/>
    <w:basedOn w:val="DefaultParagraphFont"/>
    <w:rsid w:val="00807465"/>
  </w:style>
  <w:style w:type="character" w:customStyle="1" w:styleId="UnderlinesCharChar">
    <w:name w:val="Underlines Char Char"/>
    <w:basedOn w:val="DefaultParagraphFont"/>
    <w:rsid w:val="00807465"/>
    <w:rPr>
      <w:rFonts w:cs="Arial"/>
      <w:b/>
      <w:bCs/>
      <w:noProof w:val="0"/>
      <w:sz w:val="22"/>
      <w:szCs w:val="26"/>
      <w:u w:val="single"/>
      <w:lang w:val="en-US" w:eastAsia="en-US" w:bidi="ar-SA"/>
    </w:rPr>
  </w:style>
  <w:style w:type="paragraph" w:customStyle="1" w:styleId="Carding">
    <w:name w:val="Carding"/>
    <w:basedOn w:val="Normal"/>
    <w:uiPriority w:val="99"/>
    <w:qFormat/>
    <w:rsid w:val="00807465"/>
    <w:rPr>
      <w:rFonts w:ascii="Avenir LT Std 45 Book" w:eastAsia="Times New Roman"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1 Char1 Char1"/>
    <w:basedOn w:val="DefaultParagraphFont"/>
    <w:uiPriority w:val="1"/>
    <w:qFormat/>
    <w:rsid w:val="00807465"/>
    <w:rPr>
      <w:rFonts w:ascii="Arial Narrow" w:hAnsi="Arial Narrow"/>
      <w:b/>
      <w:noProof w:val="0"/>
      <w:sz w:val="22"/>
      <w:szCs w:val="60"/>
      <w:lang w:val="en-US" w:eastAsia="en-US" w:bidi="ar-SA"/>
    </w:rPr>
  </w:style>
  <w:style w:type="character" w:customStyle="1" w:styleId="aunderline">
    <w:name w:val="aunderline"/>
    <w:basedOn w:val="DefaultParagraphFont"/>
    <w:qFormat/>
    <w:rsid w:val="00807465"/>
    <w:rPr>
      <w:rFonts w:ascii="Times New Roman" w:hAnsi="Times New Roman"/>
      <w:sz w:val="20"/>
      <w:szCs w:val="24"/>
      <w:u w:val="thick"/>
    </w:rPr>
  </w:style>
  <w:style w:type="character" w:customStyle="1" w:styleId="tagChar1">
    <w:name w:val="tag Char1"/>
    <w:basedOn w:val="DefaultParagraphFont"/>
    <w:qFormat/>
    <w:rsid w:val="00807465"/>
    <w:rPr>
      <w:b/>
      <w:noProof w:val="0"/>
      <w:sz w:val="24"/>
      <w:lang w:val="en-US" w:eastAsia="en-US" w:bidi="ar-SA"/>
    </w:rPr>
  </w:style>
  <w:style w:type="character" w:customStyle="1" w:styleId="tagChar2">
    <w:name w:val="tag Char2"/>
    <w:aliases w:val="Heading 2 Char1 Char Char Char Char1,Heading 2 Char Char Char Char Char Char1"/>
    <w:basedOn w:val="DefaultParagraphFont"/>
    <w:uiPriority w:val="9"/>
    <w:qFormat/>
    <w:rsid w:val="00807465"/>
    <w:rPr>
      <w:b/>
      <w:noProof w:val="0"/>
      <w:sz w:val="24"/>
      <w:lang w:val="en-US" w:eastAsia="en-US" w:bidi="ar-SA"/>
    </w:rPr>
  </w:style>
  <w:style w:type="character" w:customStyle="1" w:styleId="Taggin-New">
    <w:name w:val="Taggin - New"/>
    <w:basedOn w:val="DefaultParagraphFont"/>
    <w:rsid w:val="00807465"/>
    <w:rPr>
      <w:rFonts w:ascii="Arial Narrow" w:hAnsi="Arial Narrow"/>
      <w:b/>
      <w:sz w:val="22"/>
    </w:rPr>
  </w:style>
  <w:style w:type="character" w:customStyle="1" w:styleId="Boxing-New">
    <w:name w:val="Boxing - New"/>
    <w:basedOn w:val="DefaultParagraphFont"/>
    <w:rsid w:val="00807465"/>
    <w:rPr>
      <w:rFonts w:ascii="Arial Narrow" w:hAnsi="Arial Narrow"/>
      <w:sz w:val="16"/>
      <w:u w:val="none"/>
      <w:bdr w:val="single" w:sz="4" w:space="0" w:color="auto"/>
    </w:rPr>
  </w:style>
  <w:style w:type="character" w:customStyle="1" w:styleId="ilad">
    <w:name w:val="il_ad"/>
    <w:rsid w:val="00807465"/>
  </w:style>
  <w:style w:type="paragraph" w:customStyle="1" w:styleId="CardsHighlighted">
    <w:name w:val="Cards Highlighted"/>
    <w:next w:val="Normal"/>
    <w:link w:val="CardsHighlightedChar"/>
    <w:qFormat/>
    <w:rsid w:val="00807465"/>
    <w:pPr>
      <w:shd w:val="clear" w:color="auto" w:fill="00FFFF"/>
    </w:pPr>
    <w:rPr>
      <w:rFonts w:ascii="Times New Roman" w:eastAsia="Calibri" w:hAnsi="Times New Roman" w:cs="Times New Roman"/>
      <w:szCs w:val="20"/>
      <w:u w:val="single"/>
    </w:rPr>
  </w:style>
  <w:style w:type="character" w:customStyle="1" w:styleId="CardsHighlightedChar">
    <w:name w:val="Cards Highlighted Char"/>
    <w:basedOn w:val="DefaultParagraphFont"/>
    <w:link w:val="CardsHighlighted"/>
    <w:rsid w:val="00807465"/>
    <w:rPr>
      <w:rFonts w:ascii="Times New Roman" w:eastAsia="Calibri" w:hAnsi="Times New Roman" w:cs="Times New Roman"/>
      <w:szCs w:val="20"/>
      <w:u w:val="single"/>
      <w:shd w:val="clear" w:color="auto" w:fill="00FFFF"/>
    </w:rPr>
  </w:style>
  <w:style w:type="character" w:customStyle="1" w:styleId="CardUnderlined">
    <w:name w:val="Card Underlined"/>
    <w:basedOn w:val="DefaultParagraphFont"/>
    <w:rsid w:val="00807465"/>
    <w:rPr>
      <w:rFonts w:ascii="Garamond" w:hAnsi="Garamond"/>
      <w:sz w:val="22"/>
      <w:szCs w:val="24"/>
      <w:u w:val="single"/>
      <w:lang w:val="en-US" w:eastAsia="en-US" w:bidi="ar-SA"/>
    </w:rPr>
  </w:style>
  <w:style w:type="paragraph" w:customStyle="1" w:styleId="Style2">
    <w:name w:val="Style2"/>
    <w:basedOn w:val="Heading4"/>
    <w:uiPriority w:val="99"/>
    <w:qFormat/>
    <w:rsid w:val="00807465"/>
    <w:rPr>
      <w:rFonts w:eastAsia="Times New Roman" w:cs="Times New Roman"/>
      <w:iCs/>
      <w:caps/>
      <w:szCs w:val="20"/>
    </w:rPr>
  </w:style>
  <w:style w:type="character" w:customStyle="1" w:styleId="pagetitle">
    <w:name w:val="pagetitle"/>
    <w:basedOn w:val="DefaultParagraphFont"/>
    <w:rsid w:val="00807465"/>
  </w:style>
  <w:style w:type="paragraph" w:customStyle="1" w:styleId="text">
    <w:name w:val="text"/>
    <w:basedOn w:val="Normal"/>
    <w:uiPriority w:val="99"/>
    <w:qFormat/>
    <w:rsid w:val="00807465"/>
    <w:pPr>
      <w:spacing w:before="100" w:beforeAutospacing="1" w:after="100" w:afterAutospacing="1"/>
    </w:pPr>
    <w:rPr>
      <w:rFonts w:ascii="Avenir LT Std 45 Book" w:eastAsia="Times New Roman" w:hAnsi="Avenir LT Std 45 Book"/>
    </w:rPr>
  </w:style>
  <w:style w:type="character" w:customStyle="1" w:styleId="StyleUnderlineCharChar9ptBold1">
    <w:name w:val="Style Underline Char Char + 9 pt Bold1"/>
    <w:rsid w:val="0080746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07465"/>
    <w:rPr>
      <w:rFonts w:ascii="Times New Roman" w:hAnsi="Times New Roman"/>
      <w:sz w:val="20"/>
      <w:szCs w:val="24"/>
      <w:u w:val="single"/>
      <w:lang w:val="en-US" w:eastAsia="en-US" w:bidi="ar-SA"/>
    </w:rPr>
  </w:style>
  <w:style w:type="character" w:customStyle="1" w:styleId="Style9ptBoldUnderline">
    <w:name w:val="Style 9 pt Bold Underline"/>
    <w:rsid w:val="00807465"/>
    <w:rPr>
      <w:b/>
      <w:bCs/>
      <w:sz w:val="20"/>
      <w:u w:val="single"/>
    </w:rPr>
  </w:style>
  <w:style w:type="paragraph" w:customStyle="1" w:styleId="StyleUnderline9pt0">
    <w:name w:val="Style Underline + 9 pt"/>
    <w:link w:val="StyleUnderline9ptChar"/>
    <w:qFormat/>
    <w:rsid w:val="00807465"/>
    <w:pPr>
      <w:spacing w:after="200" w:line="276" w:lineRule="auto"/>
    </w:pPr>
    <w:rPr>
      <w:rFonts w:ascii="Arial" w:eastAsia="Times New Roman" w:hAnsi="Arial" w:cs="Times New Roman"/>
      <w:sz w:val="22"/>
      <w:szCs w:val="20"/>
      <w:u w:val="single"/>
    </w:rPr>
  </w:style>
  <w:style w:type="character" w:customStyle="1" w:styleId="StyleUnderline9ptChar">
    <w:name w:val="Style Underline + 9 pt Char"/>
    <w:basedOn w:val="DefaultParagraphFont"/>
    <w:link w:val="StyleUnderline9pt0"/>
    <w:rsid w:val="00807465"/>
    <w:rPr>
      <w:rFonts w:ascii="Arial" w:eastAsia="Times New Roman" w:hAnsi="Arial" w:cs="Times New Roman"/>
      <w:sz w:val="22"/>
      <w:szCs w:val="20"/>
      <w:u w:val="single"/>
    </w:rPr>
  </w:style>
  <w:style w:type="character" w:customStyle="1" w:styleId="StyleUnderlineChar1Bold">
    <w:name w:val="Style Underline Char1 + Bold"/>
    <w:rsid w:val="0080746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07465"/>
    <w:pPr>
      <w:widowControl w:val="0"/>
      <w:ind w:left="288" w:right="288"/>
    </w:pPr>
    <w:rPr>
      <w:rFonts w:ascii="Avenir LT Std 45 Book" w:hAnsi="Avenir LT Std 45 Book" w:cs="Times New Roman"/>
      <w:kern w:val="32"/>
      <w:szCs w:val="20"/>
      <w:u w:val="single"/>
      <w:lang w:eastAsia="ar-SA"/>
    </w:rPr>
  </w:style>
  <w:style w:type="character" w:customStyle="1" w:styleId="Stylecard9ptChar">
    <w:name w:val="Style card + 9 pt Char"/>
    <w:basedOn w:val="DefaultParagraphFont"/>
    <w:link w:val="Stylecard9pt"/>
    <w:rsid w:val="00807465"/>
    <w:rPr>
      <w:rFonts w:ascii="Avenir LT Std 45 Book" w:hAnsi="Avenir LT Std 45 Book" w:cs="Times New Roman"/>
      <w:kern w:val="32"/>
      <w:sz w:val="22"/>
      <w:szCs w:val="20"/>
      <w:u w:val="single"/>
      <w:lang w:eastAsia="ar-SA"/>
    </w:rPr>
  </w:style>
  <w:style w:type="character" w:customStyle="1" w:styleId="TagsCharCharChar">
    <w:name w:val="Tags Char Char Char"/>
    <w:basedOn w:val="DefaultParagraphFont"/>
    <w:rsid w:val="0080746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07465"/>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807465"/>
    <w:rPr>
      <w:color w:val="000000"/>
      <w:sz w:val="20"/>
      <w:u w:val="single"/>
    </w:rPr>
  </w:style>
  <w:style w:type="character" w:customStyle="1" w:styleId="Style11ptBlack">
    <w:name w:val="Style 11 pt Black"/>
    <w:basedOn w:val="DefaultParagraphFont"/>
    <w:rsid w:val="00807465"/>
    <w:rPr>
      <w:color w:val="000000"/>
      <w:sz w:val="20"/>
    </w:rPr>
  </w:style>
  <w:style w:type="character" w:customStyle="1" w:styleId="StyleUnderlineCharTimesBold">
    <w:name w:val="Style Underline Char + Times Bold"/>
    <w:basedOn w:val="DefaultParagraphFont"/>
    <w:rsid w:val="00807465"/>
    <w:rPr>
      <w:rFonts w:ascii="Times" w:hAnsi="Times"/>
      <w:b w:val="0"/>
      <w:bCs/>
      <w:sz w:val="20"/>
      <w:u w:val="single"/>
    </w:rPr>
  </w:style>
  <w:style w:type="character" w:customStyle="1" w:styleId="blubigktbiz">
    <w:name w:val="blubigktbiz"/>
    <w:rsid w:val="0080746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07465"/>
  </w:style>
  <w:style w:type="character" w:customStyle="1" w:styleId="StyleevidencetextBorderSinglesolidlineAuto05ptLChar">
    <w:name w:val="Style evidence text + Border: : (Single solid line Auto  0.5 pt L... Char"/>
    <w:link w:val="StyleevidencetextBorderSinglesolidlineAuto05ptL"/>
    <w:rsid w:val="00807465"/>
    <w:rPr>
      <w:rFonts w:ascii="Avenir LT Std 45 Book" w:hAnsi="Avenir LT Std 45 Book"/>
      <w:color w:val="000000"/>
      <w:sz w:val="22"/>
      <w:lang w:val="x-none" w:eastAsia="x-none"/>
    </w:rPr>
  </w:style>
  <w:style w:type="character" w:customStyle="1" w:styleId="Style4CharChar">
    <w:name w:val="Style4 Char Char"/>
    <w:basedOn w:val="DefaultParagraphFont"/>
    <w:rsid w:val="00807465"/>
    <w:rPr>
      <w:rFonts w:ascii="Arial Narrow" w:hAnsi="Arial Narrow"/>
      <w:noProof w:val="0"/>
      <w:szCs w:val="24"/>
      <w:u w:val="single"/>
      <w:lang w:val="en-US" w:eastAsia="en-US" w:bidi="ar-SA"/>
    </w:rPr>
  </w:style>
  <w:style w:type="character" w:customStyle="1" w:styleId="BodyText3Char1">
    <w:name w:val="Body Text 3 Char1"/>
    <w:basedOn w:val="DefaultParagraphFont"/>
    <w:rsid w:val="00807465"/>
    <w:rPr>
      <w:rFonts w:ascii="Times New Roman" w:hAnsi="Times New Roman" w:cs="Times New Roman"/>
      <w:sz w:val="16"/>
      <w:szCs w:val="16"/>
    </w:rPr>
  </w:style>
  <w:style w:type="character" w:customStyle="1" w:styleId="StyleEmphasisArial12ptBold">
    <w:name w:val="Style Emphasis + Arial 12 pt Bold"/>
    <w:rsid w:val="00807465"/>
    <w:rPr>
      <w:rFonts w:ascii="Arial" w:hAnsi="Arial"/>
      <w:b/>
      <w:bCs/>
      <w:i/>
      <w:iCs/>
      <w:sz w:val="24"/>
    </w:rPr>
  </w:style>
  <w:style w:type="character" w:customStyle="1" w:styleId="super">
    <w:name w:val="super"/>
    <w:rsid w:val="00807465"/>
  </w:style>
  <w:style w:type="character" w:customStyle="1" w:styleId="text30">
    <w:name w:val="text30"/>
    <w:rsid w:val="00807465"/>
  </w:style>
  <w:style w:type="character" w:customStyle="1" w:styleId="uppercase">
    <w:name w:val="uppercase"/>
    <w:rsid w:val="00807465"/>
  </w:style>
  <w:style w:type="character" w:customStyle="1" w:styleId="bodytext0">
    <w:name w:val="bodytext"/>
    <w:rsid w:val="00807465"/>
  </w:style>
  <w:style w:type="character" w:customStyle="1" w:styleId="entry-title">
    <w:name w:val="entry-title"/>
    <w:rsid w:val="00807465"/>
  </w:style>
  <w:style w:type="character" w:customStyle="1" w:styleId="BodyTextIndentChar1">
    <w:name w:val="Body Text Indent Char1"/>
    <w:basedOn w:val="DefaultParagraphFont"/>
    <w:uiPriority w:val="99"/>
    <w:rsid w:val="00807465"/>
    <w:rPr>
      <w:rFonts w:ascii="Times New Roman" w:hAnsi="Times New Roman" w:cs="Times New Roman"/>
      <w:sz w:val="20"/>
    </w:rPr>
  </w:style>
  <w:style w:type="character" w:customStyle="1" w:styleId="Style6pt">
    <w:name w:val="Style 6 pt"/>
    <w:basedOn w:val="DefaultParagraphFont"/>
    <w:qFormat/>
    <w:rsid w:val="00807465"/>
    <w:rPr>
      <w:sz w:val="12"/>
    </w:rPr>
  </w:style>
  <w:style w:type="character" w:customStyle="1" w:styleId="CiteCharCharCharCharCharChar">
    <w:name w:val="Cite Char Char Char Char Char Char"/>
    <w:basedOn w:val="DefaultParagraphFont"/>
    <w:link w:val="CiteCharCharCharCharChar"/>
    <w:rsid w:val="00807465"/>
    <w:rPr>
      <w:b/>
      <w:u w:val="single"/>
    </w:rPr>
  </w:style>
  <w:style w:type="character" w:customStyle="1" w:styleId="mainbody1">
    <w:name w:val="mainbody1"/>
    <w:basedOn w:val="DefaultParagraphFont"/>
    <w:rsid w:val="00807465"/>
    <w:rPr>
      <w:rFonts w:ascii="Verdana" w:hAnsi="Verdana" w:hint="default"/>
      <w:color w:val="000000"/>
      <w:sz w:val="22"/>
      <w:szCs w:val="22"/>
    </w:rPr>
  </w:style>
  <w:style w:type="character" w:customStyle="1" w:styleId="ssl4">
    <w:name w:val="ss_l4"/>
    <w:basedOn w:val="DefaultParagraphFont"/>
    <w:rsid w:val="00807465"/>
  </w:style>
  <w:style w:type="paragraph" w:customStyle="1" w:styleId="StyleNormalWeb11ptUnderline">
    <w:name w:val="Style Normal (Web) + 11 pt Underline"/>
    <w:basedOn w:val="NormalWeb"/>
    <w:link w:val="StyleNormalWeb11ptUnderlineChar"/>
    <w:qFormat/>
    <w:rsid w:val="00807465"/>
    <w:rPr>
      <w:rFonts w:ascii="Georgia" w:eastAsia="Calibri" w:hAnsi="Georgia" w:cs="Calibri"/>
      <w:sz w:val="22"/>
      <w:u w:val="single"/>
    </w:rPr>
  </w:style>
  <w:style w:type="character" w:customStyle="1" w:styleId="StyleNormalWeb11ptUnderlineChar">
    <w:name w:val="Style Normal (Web) + 11 pt Underline Char"/>
    <w:basedOn w:val="DefaultParagraphFont"/>
    <w:link w:val="StyleNormalWeb11ptUnderline"/>
    <w:rsid w:val="00807465"/>
    <w:rPr>
      <w:rFonts w:ascii="Georgia" w:eastAsia="Calibri" w:hAnsi="Georgia" w:cs="Calibri"/>
      <w:sz w:val="22"/>
      <w:u w:val="single"/>
    </w:rPr>
  </w:style>
  <w:style w:type="character" w:customStyle="1" w:styleId="cit-first-element">
    <w:name w:val="cit-first-element"/>
    <w:basedOn w:val="DefaultParagraphFont"/>
    <w:rsid w:val="00807465"/>
  </w:style>
  <w:style w:type="character" w:customStyle="1" w:styleId="title1">
    <w:name w:val="title1"/>
    <w:basedOn w:val="DefaultParagraphFont"/>
    <w:rsid w:val="00807465"/>
  </w:style>
  <w:style w:type="character" w:customStyle="1" w:styleId="StyleThickunderline1">
    <w:name w:val="Style Thick underline1"/>
    <w:basedOn w:val="DefaultParagraphFont"/>
    <w:rsid w:val="0080746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807465"/>
    <w:rPr>
      <w:rFonts w:ascii="Georgia" w:hAnsi="Georgia"/>
    </w:rPr>
  </w:style>
  <w:style w:type="character" w:customStyle="1" w:styleId="UnderlineBold0">
    <w:name w:val="Underline Bold"/>
    <w:qFormat/>
    <w:rsid w:val="00807465"/>
    <w:rPr>
      <w:b/>
      <w:sz w:val="20"/>
      <w:u w:val="single"/>
    </w:rPr>
  </w:style>
  <w:style w:type="character" w:customStyle="1" w:styleId="NormalTextChar">
    <w:name w:val="Normal Text Char"/>
    <w:link w:val="NormalText"/>
    <w:rsid w:val="00807465"/>
    <w:rPr>
      <w:rFonts w:ascii="Avenir LT Std 45 Book" w:eastAsia="Times New Roman" w:hAnsi="Avenir LT Std 45 Book"/>
      <w:sz w:val="22"/>
      <w:szCs w:val="26"/>
    </w:rPr>
  </w:style>
  <w:style w:type="paragraph" w:customStyle="1" w:styleId="TableParagraph">
    <w:name w:val="Table Paragraph"/>
    <w:basedOn w:val="Normal"/>
    <w:uiPriority w:val="1"/>
    <w:qFormat/>
    <w:rsid w:val="00807465"/>
    <w:pPr>
      <w:widowControl w:val="0"/>
    </w:pPr>
    <w:rPr>
      <w:rFonts w:ascii="Avenir LT Std 45 Book" w:hAnsi="Avenir LT Std 45 Book"/>
    </w:rPr>
  </w:style>
  <w:style w:type="character" w:customStyle="1" w:styleId="UnderlineChar0">
    <w:name w:val="UnderlineChar"/>
    <w:rsid w:val="00807465"/>
    <w:rPr>
      <w:sz w:val="24"/>
      <w:u w:val="single"/>
      <w:shd w:val="clear" w:color="auto" w:fill="auto"/>
    </w:rPr>
  </w:style>
  <w:style w:type="character" w:customStyle="1" w:styleId="foreground">
    <w:name w:val="foreground"/>
    <w:basedOn w:val="DefaultParagraphFont"/>
    <w:rsid w:val="00807465"/>
  </w:style>
  <w:style w:type="paragraph" w:customStyle="1" w:styleId="StyleCircled11pt">
    <w:name w:val="Style Circled + 11 pt"/>
    <w:basedOn w:val="Normal"/>
    <w:link w:val="StyleCircled11ptChar"/>
    <w:qFormat/>
    <w:rsid w:val="00807465"/>
    <w:rPr>
      <w:rFonts w:ascii="Avenir LT Std 45 Book" w:eastAsia="Times New Roman" w:hAnsi="Avenir LT Std 45 Book"/>
      <w:b/>
      <w:bCs/>
      <w:u w:val="single"/>
    </w:rPr>
  </w:style>
  <w:style w:type="character" w:customStyle="1" w:styleId="StyleCircled11ptChar">
    <w:name w:val="Style Circled + 11 pt Char"/>
    <w:link w:val="StyleCircled11pt"/>
    <w:rsid w:val="00807465"/>
    <w:rPr>
      <w:rFonts w:ascii="Avenir LT Std 45 Book" w:eastAsia="Times New Roman" w:hAnsi="Avenir LT Std 45 Book"/>
      <w:b/>
      <w:bCs/>
      <w:sz w:val="22"/>
      <w:u w:val="single"/>
    </w:rPr>
  </w:style>
  <w:style w:type="paragraph" w:customStyle="1" w:styleId="StyleUnunderlined10ptThickunderline">
    <w:name w:val="Style Ununderlined + 10 pt Thick underline"/>
    <w:basedOn w:val="Normal"/>
    <w:link w:val="StyleUnunderlined10ptThickunderlineChar"/>
    <w:qFormat/>
    <w:rsid w:val="0080746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07465"/>
    <w:rPr>
      <w:rFonts w:ascii="Times" w:eastAsia="Times New Roman" w:hAnsi="Times"/>
      <w:sz w:val="22"/>
      <w:szCs w:val="28"/>
      <w:u w:val="single"/>
    </w:rPr>
  </w:style>
  <w:style w:type="paragraph" w:customStyle="1" w:styleId="cite20">
    <w:name w:val="cite2"/>
    <w:basedOn w:val="Normal"/>
    <w:uiPriority w:val="99"/>
    <w:qFormat/>
    <w:rsid w:val="00807465"/>
    <w:rPr>
      <w:rFonts w:ascii="Avenir LT Std 45 Book" w:eastAsia="Times New Roman" w:hAnsi="Avenir LT Std 45 Book"/>
      <w:color w:val="000000"/>
      <w:szCs w:val="20"/>
    </w:rPr>
  </w:style>
  <w:style w:type="character" w:customStyle="1" w:styleId="postby">
    <w:name w:val="post_by"/>
    <w:basedOn w:val="DefaultParagraphFont"/>
    <w:rsid w:val="00807465"/>
  </w:style>
  <w:style w:type="character" w:customStyle="1" w:styleId="Style11ptBorderSinglesolidlineAuto05ptLinewidth">
    <w:name w:val="Style 11 pt Border: : (Single solid line Auto  0.5 pt Line width)"/>
    <w:rsid w:val="00807465"/>
    <w:rPr>
      <w:sz w:val="20"/>
      <w:bdr w:val="single" w:sz="4" w:space="0" w:color="auto" w:frame="1"/>
    </w:rPr>
  </w:style>
  <w:style w:type="character" w:customStyle="1" w:styleId="StyleUnderlineChar9ptBorderSinglesolidlineAuto0">
    <w:name w:val="Style Underline Char + 9 pt Border: : (Single solid line Auto  0..."/>
    <w:rsid w:val="0080746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0746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0746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0746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07465"/>
    <w:rPr>
      <w:sz w:val="20"/>
      <w:szCs w:val="24"/>
      <w:u w:val="single"/>
      <w:bdr w:val="single" w:sz="4" w:space="0" w:color="auto"/>
      <w:lang w:val="en-US" w:eastAsia="en-US" w:bidi="ar-SA"/>
    </w:rPr>
  </w:style>
  <w:style w:type="character" w:customStyle="1" w:styleId="StyleLatinGaramondUnderline">
    <w:name w:val="Style (Latin) Garamond Underline"/>
    <w:rsid w:val="00807465"/>
    <w:rPr>
      <w:rFonts w:ascii="Times New Roman" w:hAnsi="Times New Roman"/>
      <w:sz w:val="20"/>
      <w:u w:val="single"/>
    </w:rPr>
  </w:style>
  <w:style w:type="character" w:customStyle="1" w:styleId="StyleLatinGaramond">
    <w:name w:val="Style (Latin) Garamond"/>
    <w:rsid w:val="00807465"/>
    <w:rPr>
      <w:rFonts w:ascii="Times New Roman" w:hAnsi="Times New Roman"/>
      <w:sz w:val="20"/>
    </w:rPr>
  </w:style>
  <w:style w:type="character" w:customStyle="1" w:styleId="styletimesnewroman12ptbold0">
    <w:name w:val="styletimesnewroman12ptbold"/>
    <w:basedOn w:val="DefaultParagraphFont"/>
    <w:rsid w:val="00807465"/>
  </w:style>
  <w:style w:type="character" w:customStyle="1" w:styleId="CharCharCharCharChar">
    <w:name w:val="Char Char Char Char Char"/>
    <w:aliases w:val="Char Char Char Char,Char Char Char Char Char Char Char1,Heading 2 Char1 Char Char Char Char Char Char"/>
    <w:basedOn w:val="DefaultParagraphFont"/>
    <w:rsid w:val="00807465"/>
    <w:rPr>
      <w:rFonts w:cs="Arial"/>
      <w:b/>
      <w:bCs/>
      <w:iCs/>
      <w:sz w:val="24"/>
      <w:szCs w:val="28"/>
      <w:lang w:val="en-US" w:eastAsia="en-US" w:bidi="ar-SA"/>
    </w:rPr>
  </w:style>
  <w:style w:type="character" w:customStyle="1" w:styleId="mainheading">
    <w:name w:val="mainheading"/>
    <w:basedOn w:val="DefaultParagraphFont"/>
    <w:rsid w:val="00807465"/>
  </w:style>
  <w:style w:type="paragraph" w:customStyle="1" w:styleId="BoldandUnderlineChar2CharChar">
    <w:name w:val="Bold and Underline Char2 Char Char"/>
    <w:basedOn w:val="Normal"/>
    <w:link w:val="BoldandUnderlineChar2CharCharChar"/>
    <w:qFormat/>
    <w:rsid w:val="00807465"/>
    <w:rPr>
      <w:rFonts w:ascii="Avenir LT Std 45 Book" w:eastAsia="Times New Roman" w:hAnsi="Avenir LT Std 45 Book"/>
      <w:b/>
      <w:u w:val="single"/>
    </w:rPr>
  </w:style>
  <w:style w:type="character" w:customStyle="1" w:styleId="BoldandUnderlineChar2CharCharChar">
    <w:name w:val="Bold and Underline Char2 Char Char Char"/>
    <w:basedOn w:val="DefaultParagraphFont"/>
    <w:link w:val="BoldandUnderlineChar2CharChar"/>
    <w:rsid w:val="00807465"/>
    <w:rPr>
      <w:rFonts w:ascii="Avenir LT Std 45 Book" w:eastAsia="Times New Roman" w:hAnsi="Avenir LT Std 45 Book"/>
      <w:b/>
      <w:sz w:val="22"/>
      <w:u w:val="single"/>
    </w:rPr>
  </w:style>
  <w:style w:type="character" w:customStyle="1" w:styleId="StyleUnderlineChar9ptChar">
    <w:name w:val="Style Underline Char + 9 pt Char"/>
    <w:basedOn w:val="IntenseEmphasis"/>
    <w:rsid w:val="00807465"/>
    <w:rPr>
      <w:rFonts w:ascii="Times New Roman" w:eastAsia="Times New Roman" w:hAnsi="Times New Roman" w:cs="Times New Roman"/>
      <w:bCs w:val="0"/>
      <w:noProof w:val="0"/>
      <w:sz w:val="20"/>
      <w:szCs w:val="24"/>
      <w:u w:val="single"/>
      <w:lang w:val="en-US" w:eastAsia="en-US" w:bidi="ar-SA"/>
    </w:rPr>
  </w:style>
  <w:style w:type="character" w:customStyle="1" w:styleId="StyleUnderlineChar9ptBoldChar">
    <w:name w:val="Style Underline Char + 9 pt Bold Char"/>
    <w:basedOn w:val="IntenseEmphasis"/>
    <w:rsid w:val="0080746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07465"/>
    <w:rPr>
      <w:sz w:val="16"/>
    </w:rPr>
  </w:style>
  <w:style w:type="paragraph" w:customStyle="1" w:styleId="Reduce8pt">
    <w:name w:val="Reduce 8pt"/>
    <w:basedOn w:val="Normal"/>
    <w:link w:val="Reduce8ptCharChar"/>
    <w:qFormat/>
    <w:rsid w:val="00807465"/>
    <w:pPr>
      <w:autoSpaceDE w:val="0"/>
      <w:autoSpaceDN w:val="0"/>
      <w:adjustRightInd w:val="0"/>
      <w:jc w:val="both"/>
    </w:pPr>
    <w:rPr>
      <w:rFonts w:asciiTheme="minorHAnsi" w:hAnsiTheme="minorHAnsi"/>
      <w:sz w:val="16"/>
    </w:rPr>
  </w:style>
  <w:style w:type="paragraph" w:styleId="List">
    <w:name w:val="List"/>
    <w:basedOn w:val="Normal"/>
    <w:uiPriority w:val="99"/>
    <w:unhideWhenUsed/>
    <w:rsid w:val="00807465"/>
    <w:rPr>
      <w:rFonts w:ascii="Avenir LT Std 45 Book" w:eastAsia="Calibri" w:hAnsi="Avenir LT Std 45 Book"/>
    </w:rPr>
  </w:style>
  <w:style w:type="character" w:customStyle="1" w:styleId="CardIndentedChar">
    <w:name w:val="Card (Indented) Char"/>
    <w:link w:val="CardIndented"/>
    <w:locked/>
    <w:rsid w:val="00807465"/>
    <w:rPr>
      <w:rFonts w:ascii="Avenir LT Std 45 Book" w:hAnsi="Avenir LT Std 45 Book"/>
      <w:sz w:val="22"/>
    </w:rPr>
  </w:style>
  <w:style w:type="character" w:customStyle="1" w:styleId="citenon-boldChar">
    <w:name w:val="cite non-bold Char"/>
    <w:basedOn w:val="DefaultParagraphFont"/>
    <w:link w:val="citenon-bold"/>
    <w:locked/>
    <w:rsid w:val="00807465"/>
    <w:rPr>
      <w:rFonts w:ascii="Calibri" w:eastAsia="Calibri" w:hAnsi="Calibri"/>
      <w:sz w:val="22"/>
    </w:rPr>
  </w:style>
  <w:style w:type="character" w:customStyle="1" w:styleId="boldciteChar4">
    <w:name w:val="bold cite Char4"/>
    <w:link w:val="boldcite"/>
    <w:locked/>
    <w:rsid w:val="00807465"/>
    <w:rPr>
      <w:rFonts w:eastAsia="Times New Roman" w:cs="Arial"/>
      <w:b/>
      <w:color w:val="000000"/>
      <w:sz w:val="20"/>
      <w:u w:val="thick" w:color="000000"/>
    </w:rPr>
  </w:style>
  <w:style w:type="paragraph" w:customStyle="1" w:styleId="boldcite">
    <w:name w:val="bold cite"/>
    <w:basedOn w:val="Normal"/>
    <w:link w:val="boldciteChar4"/>
    <w:qFormat/>
    <w:rsid w:val="00807465"/>
    <w:rPr>
      <w:rFonts w:asciiTheme="minorHAnsi" w:eastAsia="Times New Roman" w:hAnsiTheme="minorHAnsi" w:cs="Arial"/>
      <w:b/>
      <w:color w:val="000000"/>
      <w:sz w:val="20"/>
      <w:u w:val="thick" w:color="000000"/>
    </w:rPr>
  </w:style>
  <w:style w:type="paragraph" w:customStyle="1" w:styleId="Style7">
    <w:name w:val="Style7"/>
    <w:basedOn w:val="Normal"/>
    <w:uiPriority w:val="99"/>
    <w:qFormat/>
    <w:rsid w:val="00807465"/>
    <w:pPr>
      <w:widowControl w:val="0"/>
      <w:autoSpaceDE w:val="0"/>
      <w:autoSpaceDN w:val="0"/>
      <w:adjustRightInd w:val="0"/>
      <w:spacing w:line="229" w:lineRule="exact"/>
    </w:pPr>
    <w:rPr>
      <w:rFonts w:ascii="Avenir LT Std 45 Book" w:eastAsia="Times New Roman" w:hAnsi="Avenir LT Std 45 Book"/>
    </w:rPr>
  </w:style>
  <w:style w:type="character" w:customStyle="1" w:styleId="HeadingsBaseChar">
    <w:name w:val="Headings Base Char"/>
    <w:basedOn w:val="DefaultParagraphFont"/>
    <w:link w:val="HeadingsBase"/>
    <w:locked/>
    <w:rsid w:val="00807465"/>
    <w:rPr>
      <w:rFonts w:ascii="Times New Roman" w:hAnsi="Times New Roman" w:cs="Times New Roman"/>
      <w:b/>
      <w:sz w:val="32"/>
    </w:rPr>
  </w:style>
  <w:style w:type="paragraph" w:customStyle="1" w:styleId="HeadingsBase">
    <w:name w:val="Headings Base"/>
    <w:basedOn w:val="Normal"/>
    <w:link w:val="HeadingsBaseChar"/>
    <w:qFormat/>
    <w:rsid w:val="00807465"/>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807465"/>
    <w:pPr>
      <w:suppressAutoHyphens/>
      <w:spacing w:before="20" w:after="120"/>
      <w:outlineLvl w:val="9"/>
    </w:pPr>
    <w:rPr>
      <w:rFonts w:eastAsia="Times New Roman" w:cs="Arial"/>
      <w:bCs w:val="0"/>
      <w:kern w:val="32"/>
      <w:szCs w:val="26"/>
    </w:rPr>
  </w:style>
  <w:style w:type="paragraph" w:customStyle="1" w:styleId="SchoolPaper">
    <w:name w:val="School Paper"/>
    <w:basedOn w:val="Normal"/>
    <w:uiPriority w:val="99"/>
    <w:qFormat/>
    <w:rsid w:val="00807465"/>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807465"/>
  </w:style>
  <w:style w:type="paragraph" w:customStyle="1" w:styleId="SchoolWorksCited">
    <w:name w:val="School Works Cited"/>
    <w:basedOn w:val="SchoolPaper"/>
    <w:uiPriority w:val="99"/>
    <w:qFormat/>
    <w:rsid w:val="00807465"/>
  </w:style>
  <w:style w:type="paragraph" w:customStyle="1" w:styleId="BlockQuote">
    <w:name w:val="Block Quote"/>
    <w:basedOn w:val="Normal"/>
    <w:uiPriority w:val="99"/>
    <w:qFormat/>
    <w:rsid w:val="00807465"/>
    <w:pPr>
      <w:ind w:left="720" w:right="720"/>
    </w:pPr>
    <w:rPr>
      <w:rFonts w:ascii="Avenir LT Std 45 Book" w:eastAsia="Calibri" w:hAnsi="Avenir LT Std 45 Book"/>
    </w:rPr>
  </w:style>
  <w:style w:type="paragraph" w:customStyle="1" w:styleId="PaperBody">
    <w:name w:val="Paper Body"/>
    <w:basedOn w:val="Normal"/>
    <w:uiPriority w:val="99"/>
    <w:qFormat/>
    <w:rsid w:val="00807465"/>
    <w:pPr>
      <w:spacing w:line="480" w:lineRule="auto"/>
      <w:ind w:firstLine="720"/>
    </w:pPr>
    <w:rPr>
      <w:rFonts w:ascii="Avenir LT Std 45 Book" w:eastAsia="Calibri" w:hAnsi="Avenir LT Std 45 Book"/>
    </w:rPr>
  </w:style>
  <w:style w:type="paragraph" w:customStyle="1" w:styleId="PaperCitation">
    <w:name w:val="Paper Citation"/>
    <w:basedOn w:val="Normal"/>
    <w:uiPriority w:val="99"/>
    <w:qFormat/>
    <w:rsid w:val="00807465"/>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807465"/>
    <w:rPr>
      <w:rFonts w:ascii="Avenir LT Std 45 Book" w:eastAsia="Times New Roman" w:hAnsi="Avenir LT Std 45 Book"/>
      <w:b/>
      <w:bCs/>
      <w:sz w:val="32"/>
      <w:u w:val="single"/>
      <w:lang w:bidi="en-US"/>
    </w:rPr>
  </w:style>
  <w:style w:type="paragraph" w:customStyle="1" w:styleId="WW-Default">
    <w:name w:val="WW-Default"/>
    <w:uiPriority w:val="99"/>
    <w:qFormat/>
    <w:rsid w:val="00807465"/>
    <w:pPr>
      <w:suppressAutoHyphens/>
    </w:pPr>
    <w:rPr>
      <w:rFonts w:ascii="Georgia" w:eastAsia="Calibri" w:hAnsi="Georgia" w:cs="Calibri"/>
      <w:sz w:val="22"/>
      <w:szCs w:val="22"/>
      <w:lang w:eastAsia="ar-SA"/>
    </w:rPr>
  </w:style>
  <w:style w:type="paragraph" w:customStyle="1" w:styleId="B-TagCite">
    <w:name w:val="B-TagCite"/>
    <w:uiPriority w:val="99"/>
    <w:qFormat/>
    <w:rsid w:val="00807465"/>
    <w:pPr>
      <w:keepNext/>
      <w:widowControl w:val="0"/>
      <w:tabs>
        <w:tab w:val="num" w:pos="0"/>
      </w:tabs>
      <w:suppressAutoHyphens/>
    </w:pPr>
    <w:rPr>
      <w:rFonts w:ascii="Garamond" w:eastAsia="MS Gothic" w:hAnsi="Garamond" w:cs="Times New Roman"/>
      <w:b/>
      <w:lang w:eastAsia="ar-SA"/>
    </w:rPr>
  </w:style>
  <w:style w:type="character" w:customStyle="1" w:styleId="AuthorChar">
    <w:name w:val="Author Char"/>
    <w:aliases w:val="Normal Bold Char"/>
    <w:basedOn w:val="DefaultParagraphFont"/>
    <w:qFormat/>
    <w:locked/>
    <w:rsid w:val="00807465"/>
    <w:rPr>
      <w:rFonts w:ascii="Times New Roman" w:hAnsi="Times New Roman" w:cs="Times New Roman"/>
      <w:b/>
      <w:sz w:val="20"/>
    </w:rPr>
  </w:style>
  <w:style w:type="paragraph" w:customStyle="1" w:styleId="MicroText">
    <w:name w:val="MicroText"/>
    <w:basedOn w:val="Normal"/>
    <w:next w:val="Normal"/>
    <w:link w:val="MicroTextChar"/>
    <w:qFormat/>
    <w:rsid w:val="00807465"/>
    <w:rPr>
      <w:rFonts w:ascii="Arial Narrow" w:hAnsi="Arial Narrow"/>
      <w:sz w:val="12"/>
    </w:rPr>
  </w:style>
  <w:style w:type="character" w:customStyle="1" w:styleId="Footnote2Char">
    <w:name w:val="Footnote2 Char"/>
    <w:link w:val="Footnote2"/>
    <w:locked/>
    <w:rsid w:val="00807465"/>
  </w:style>
  <w:style w:type="paragraph" w:customStyle="1" w:styleId="Footnote2">
    <w:name w:val="Footnote2"/>
    <w:basedOn w:val="Normal"/>
    <w:next w:val="Normal"/>
    <w:link w:val="Footnote2Char"/>
    <w:autoRedefine/>
    <w:qFormat/>
    <w:rsid w:val="00807465"/>
    <w:pPr>
      <w:spacing w:after="120" w:line="480" w:lineRule="auto"/>
    </w:pPr>
    <w:rPr>
      <w:rFonts w:asciiTheme="minorHAnsi" w:hAnsiTheme="minorHAnsi"/>
      <w:sz w:val="24"/>
    </w:rPr>
  </w:style>
  <w:style w:type="paragraph" w:customStyle="1" w:styleId="indent">
    <w:name w:val="indent"/>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PageHeaderLine1">
    <w:name w:val="PageHeaderLine1"/>
    <w:basedOn w:val="Normal"/>
    <w:uiPriority w:val="99"/>
    <w:qFormat/>
    <w:rsid w:val="00807465"/>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807465"/>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4"/>
    <w:locked/>
    <w:rsid w:val="00807465"/>
    <w:rPr>
      <w:rFonts w:ascii="Print Clearly OT" w:hAnsi="Print Clearly OT" w:cs="Arial"/>
      <w:sz w:val="20"/>
    </w:rPr>
  </w:style>
  <w:style w:type="paragraph" w:customStyle="1" w:styleId="CardText4">
    <w:name w:val="CardText"/>
    <w:basedOn w:val="Normal"/>
    <w:link w:val="CardTextChar3"/>
    <w:qFormat/>
    <w:rsid w:val="00807465"/>
    <w:pPr>
      <w:ind w:left="288"/>
    </w:pPr>
    <w:rPr>
      <w:rFonts w:ascii="Print Clearly OT" w:hAnsi="Print Clearly OT" w:cs="Arial"/>
      <w:sz w:val="20"/>
    </w:rPr>
  </w:style>
  <w:style w:type="character" w:customStyle="1" w:styleId="stylestylebold12pt">
    <w:name w:val="stylestylebold12pt"/>
    <w:basedOn w:val="DefaultParagraphFont"/>
    <w:rsid w:val="00807465"/>
  </w:style>
  <w:style w:type="character" w:customStyle="1" w:styleId="styleboldunderline">
    <w:name w:val="styleboldunderline"/>
    <w:basedOn w:val="DefaultParagraphFont"/>
    <w:rsid w:val="00807465"/>
  </w:style>
  <w:style w:type="character" w:customStyle="1" w:styleId="box">
    <w:name w:val="box"/>
    <w:basedOn w:val="DefaultParagraphFont"/>
    <w:rsid w:val="0080746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807465"/>
    <w:rPr>
      <w:rFonts w:ascii="Arial Narrow" w:hAnsi="Arial Narrow" w:cs="Arial Narrow" w:hint="default"/>
      <w:sz w:val="18"/>
      <w:szCs w:val="18"/>
    </w:rPr>
  </w:style>
  <w:style w:type="character" w:customStyle="1" w:styleId="FontStyle14">
    <w:name w:val="Font Style14"/>
    <w:basedOn w:val="DefaultParagraphFont"/>
    <w:uiPriority w:val="99"/>
    <w:rsid w:val="0080746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07465"/>
    <w:rPr>
      <w:rFonts w:ascii="Arial Narrow" w:hAnsi="Arial Narrow" w:cs="Arial Narrow" w:hint="default"/>
      <w:b/>
      <w:bCs/>
      <w:sz w:val="10"/>
      <w:szCs w:val="10"/>
    </w:rPr>
  </w:style>
  <w:style w:type="character" w:customStyle="1" w:styleId="SmallText0">
    <w:name w:val="SmallText"/>
    <w:rsid w:val="00807465"/>
    <w:rPr>
      <w:color w:val="000000"/>
    </w:rPr>
  </w:style>
  <w:style w:type="character" w:customStyle="1" w:styleId="CitesChar1">
    <w:name w:val="Cites Char1"/>
    <w:basedOn w:val="DefaultParagraphFont"/>
    <w:rsid w:val="00807465"/>
    <w:rPr>
      <w:b/>
      <w:bCs w:val="0"/>
      <w:szCs w:val="24"/>
      <w:u w:val="single"/>
      <w:lang w:val="en-US" w:eastAsia="en-US" w:bidi="ar-SA"/>
    </w:rPr>
  </w:style>
  <w:style w:type="character" w:customStyle="1" w:styleId="CardUnderlinedChar">
    <w:name w:val="Card Underlined Char"/>
    <w:basedOn w:val="DefaultParagraphFont"/>
    <w:rsid w:val="00807465"/>
    <w:rPr>
      <w:rFonts w:ascii="Arial Narrow" w:hAnsi="Arial Narrow" w:hint="default"/>
      <w:sz w:val="22"/>
      <w:szCs w:val="24"/>
      <w:u w:val="single"/>
      <w:lang w:val="en-US" w:eastAsia="en-US" w:bidi="ar-SA"/>
    </w:rPr>
  </w:style>
  <w:style w:type="character" w:customStyle="1" w:styleId="underline3">
    <w:name w:val="underline3"/>
    <w:basedOn w:val="underline2"/>
    <w:rsid w:val="00807465"/>
    <w:rPr>
      <w:rFonts w:ascii="Arial" w:hAnsi="Arial"/>
      <w:sz w:val="18"/>
      <w:u w:val="single"/>
      <w:bdr w:val="none" w:sz="0" w:space="0" w:color="auto" w:frame="1"/>
      <w:shd w:val="clear" w:color="auto" w:fill="FFFF00"/>
    </w:rPr>
  </w:style>
  <w:style w:type="character" w:customStyle="1" w:styleId="menu">
    <w:name w:val="menu"/>
    <w:basedOn w:val="DefaultParagraphFont"/>
    <w:rsid w:val="00807465"/>
  </w:style>
  <w:style w:type="character" w:customStyle="1" w:styleId="itxtrst">
    <w:name w:val="itxtrst"/>
    <w:rsid w:val="00807465"/>
  </w:style>
  <w:style w:type="character" w:customStyle="1" w:styleId="A-Underlining">
    <w:name w:val="A-Underlining"/>
    <w:basedOn w:val="DefaultParagraphFont"/>
    <w:rsid w:val="00807465"/>
    <w:rPr>
      <w:rFonts w:ascii="Garamond" w:hAnsi="Garamond" w:hint="default"/>
      <w:color w:val="auto"/>
      <w:sz w:val="24"/>
      <w:u w:val="single"/>
    </w:rPr>
  </w:style>
  <w:style w:type="character" w:customStyle="1" w:styleId="StyleUnderlineBold0">
    <w:name w:val="Style Underline + Bold"/>
    <w:rsid w:val="00807465"/>
    <w:rPr>
      <w:b/>
      <w:bCs/>
      <w:u w:val="single"/>
    </w:rPr>
  </w:style>
  <w:style w:type="character" w:customStyle="1" w:styleId="Underline-Highlighted">
    <w:name w:val="Underline-Highlighted"/>
    <w:uiPriority w:val="1"/>
    <w:qFormat/>
    <w:rsid w:val="0080746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07465"/>
  </w:style>
  <w:style w:type="character" w:customStyle="1" w:styleId="newsmain">
    <w:name w:val="news_main"/>
    <w:basedOn w:val="DefaultParagraphFont"/>
    <w:rsid w:val="00807465"/>
  </w:style>
  <w:style w:type="character" w:customStyle="1" w:styleId="vitstoryheadline">
    <w:name w:val="vitstoryheadline"/>
    <w:rsid w:val="00807465"/>
  </w:style>
  <w:style w:type="character" w:customStyle="1" w:styleId="AuthorDate0">
    <w:name w:val="Author Date"/>
    <w:qFormat/>
    <w:rsid w:val="00807465"/>
    <w:rPr>
      <w:b/>
      <w:bCs w:val="0"/>
      <w:sz w:val="24"/>
      <w:u w:val="thick"/>
    </w:rPr>
  </w:style>
  <w:style w:type="character" w:customStyle="1" w:styleId="red">
    <w:name w:val="red"/>
    <w:basedOn w:val="DefaultParagraphFont"/>
    <w:rsid w:val="00807465"/>
  </w:style>
  <w:style w:type="character" w:customStyle="1" w:styleId="at">
    <w:name w:val="at"/>
    <w:rsid w:val="00807465"/>
  </w:style>
  <w:style w:type="character" w:customStyle="1" w:styleId="org">
    <w:name w:val="org"/>
    <w:rsid w:val="00807465"/>
  </w:style>
  <w:style w:type="character" w:customStyle="1" w:styleId="pnumber">
    <w:name w:val="pnumber"/>
    <w:rsid w:val="00807465"/>
  </w:style>
  <w:style w:type="character" w:customStyle="1" w:styleId="ital">
    <w:name w:val="ital"/>
    <w:rsid w:val="00807465"/>
  </w:style>
  <w:style w:type="character" w:customStyle="1" w:styleId="orgdiv">
    <w:name w:val="orgdiv"/>
    <w:rsid w:val="00807465"/>
  </w:style>
  <w:style w:type="character" w:customStyle="1" w:styleId="orgname">
    <w:name w:val="orgname"/>
    <w:rsid w:val="00807465"/>
  </w:style>
  <w:style w:type="character" w:customStyle="1" w:styleId="city">
    <w:name w:val="city"/>
    <w:rsid w:val="00807465"/>
  </w:style>
  <w:style w:type="character" w:customStyle="1" w:styleId="state">
    <w:name w:val="state"/>
    <w:rsid w:val="00807465"/>
  </w:style>
  <w:style w:type="character" w:customStyle="1" w:styleId="country">
    <w:name w:val="country"/>
    <w:rsid w:val="00807465"/>
  </w:style>
  <w:style w:type="character" w:customStyle="1" w:styleId="articletitle">
    <w:name w:val="articletitle"/>
    <w:rsid w:val="00807465"/>
    <w:rPr>
      <w:rFonts w:ascii="Times New Roman" w:hAnsi="Times New Roman" w:cs="Times New Roman" w:hint="default"/>
    </w:rPr>
  </w:style>
  <w:style w:type="character" w:customStyle="1" w:styleId="6pointChar">
    <w:name w:val="6 point Char"/>
    <w:rsid w:val="00807465"/>
    <w:rPr>
      <w:rFonts w:ascii="Times New Roman" w:hAnsi="Times New Roman" w:cs="Times New Roman" w:hint="default"/>
      <w:sz w:val="12"/>
      <w:lang w:val="en-US" w:eastAsia="en-US"/>
    </w:rPr>
  </w:style>
  <w:style w:type="character" w:customStyle="1" w:styleId="StyleThickunderline">
    <w:name w:val="Style Thick underline"/>
    <w:qFormat/>
    <w:rsid w:val="00807465"/>
    <w:rPr>
      <w:u w:val="thick"/>
    </w:rPr>
  </w:style>
  <w:style w:type="character" w:customStyle="1" w:styleId="Box0">
    <w:name w:val="Box!"/>
    <w:uiPriority w:val="1"/>
    <w:rsid w:val="00807465"/>
    <w:rPr>
      <w:rFonts w:ascii="Garamond" w:hAnsi="Garamond" w:hint="default"/>
      <w:sz w:val="24"/>
      <w:u w:val="single"/>
      <w:bdr w:val="single" w:sz="4" w:space="0" w:color="auto" w:frame="1"/>
    </w:rPr>
  </w:style>
  <w:style w:type="character" w:customStyle="1" w:styleId="citechar">
    <w:name w:val="citechar"/>
    <w:basedOn w:val="DefaultParagraphFont"/>
    <w:rsid w:val="00807465"/>
  </w:style>
  <w:style w:type="character" w:customStyle="1" w:styleId="underlinechar2">
    <w:name w:val="underlinechar"/>
    <w:basedOn w:val="DefaultParagraphFont"/>
    <w:rsid w:val="00807465"/>
  </w:style>
  <w:style w:type="character" w:customStyle="1" w:styleId="CardUnderlineChar">
    <w:name w:val="Card Underline Char"/>
    <w:rsid w:val="00807465"/>
    <w:rPr>
      <w:szCs w:val="24"/>
      <w:u w:val="single"/>
      <w:lang w:val="en-US" w:eastAsia="en-US" w:bidi="ar-SA"/>
    </w:rPr>
  </w:style>
  <w:style w:type="character" w:customStyle="1" w:styleId="tagciteChar">
    <w:name w:val="tag/cite Char"/>
    <w:basedOn w:val="DefaultParagraphFont"/>
    <w:rsid w:val="00807465"/>
    <w:rPr>
      <w:b/>
      <w:bCs w:val="0"/>
      <w:sz w:val="24"/>
      <w:lang w:val="en-US" w:eastAsia="en-US" w:bidi="ar-SA"/>
    </w:rPr>
  </w:style>
  <w:style w:type="character" w:customStyle="1" w:styleId="8pointChar">
    <w:name w:val="8 point Char"/>
    <w:basedOn w:val="DefaultParagraphFont"/>
    <w:link w:val="8point"/>
    <w:rsid w:val="00807465"/>
    <w:rPr>
      <w:sz w:val="16"/>
    </w:rPr>
  </w:style>
  <w:style w:type="character" w:customStyle="1" w:styleId="BoldText12pt">
    <w:name w:val="Bold Text 12 pt"/>
    <w:rsid w:val="0080746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07465"/>
  </w:style>
  <w:style w:type="character" w:customStyle="1" w:styleId="tagCharChar">
    <w:name w:val="tag Char Char"/>
    <w:rsid w:val="00807465"/>
    <w:rPr>
      <w:b/>
      <w:bCs w:val="0"/>
      <w:sz w:val="24"/>
      <w:lang w:val="en-US" w:eastAsia="en-US" w:bidi="ar-SA"/>
    </w:rPr>
  </w:style>
  <w:style w:type="character" w:customStyle="1" w:styleId="Mention11">
    <w:name w:val="Mention11"/>
    <w:basedOn w:val="DefaultParagraphFont"/>
    <w:uiPriority w:val="99"/>
    <w:semiHidden/>
    <w:unhideWhenUsed/>
    <w:rsid w:val="00807465"/>
    <w:rPr>
      <w:color w:val="2B579A"/>
      <w:shd w:val="clear" w:color="auto" w:fill="E6E6E6"/>
    </w:rPr>
  </w:style>
  <w:style w:type="character" w:customStyle="1" w:styleId="Emph">
    <w:name w:val="Emph"/>
    <w:basedOn w:val="DefaultParagraphFont"/>
    <w:uiPriority w:val="1"/>
    <w:qFormat/>
    <w:rsid w:val="00807465"/>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807465"/>
  </w:style>
  <w:style w:type="character" w:customStyle="1" w:styleId="Mention2">
    <w:name w:val="Mention2"/>
    <w:basedOn w:val="DefaultParagraphFont"/>
    <w:uiPriority w:val="99"/>
    <w:semiHidden/>
    <w:unhideWhenUsed/>
    <w:rsid w:val="00807465"/>
    <w:rPr>
      <w:color w:val="2B579A"/>
      <w:shd w:val="clear" w:color="auto" w:fill="E6E6E6"/>
    </w:rPr>
  </w:style>
  <w:style w:type="paragraph" w:customStyle="1" w:styleId="FlashTag">
    <w:name w:val="FlashTag"/>
    <w:basedOn w:val="Normal"/>
    <w:link w:val="FlashTagChar"/>
    <w:autoRedefine/>
    <w:uiPriority w:val="4"/>
    <w:qFormat/>
    <w:rsid w:val="00807465"/>
    <w:rPr>
      <w:rFonts w:asciiTheme="majorHAnsi" w:hAnsiTheme="majorHAnsi"/>
      <w:b/>
      <w:sz w:val="28"/>
    </w:rPr>
  </w:style>
  <w:style w:type="character" w:customStyle="1" w:styleId="FlashTagChar">
    <w:name w:val="FlashTag Char"/>
    <w:basedOn w:val="DefaultParagraphFont"/>
    <w:link w:val="FlashTag"/>
    <w:uiPriority w:val="4"/>
    <w:rsid w:val="00807465"/>
    <w:rPr>
      <w:rFonts w:asciiTheme="majorHAnsi" w:hAnsiTheme="majorHAnsi"/>
      <w:b/>
      <w:sz w:val="28"/>
    </w:rPr>
  </w:style>
  <w:style w:type="paragraph" w:customStyle="1" w:styleId="Warrant">
    <w:name w:val="Warrant"/>
    <w:autoRedefine/>
    <w:uiPriority w:val="4"/>
    <w:qFormat/>
    <w:rsid w:val="00807465"/>
    <w:pPr>
      <w:spacing w:after="160" w:line="259" w:lineRule="auto"/>
      <w:ind w:left="720"/>
    </w:pPr>
    <w:rPr>
      <w:rFonts w:ascii="Calibri" w:eastAsiaTheme="minorHAnsi" w:hAnsi="Calibri" w:cs="Arial"/>
      <w:sz w:val="22"/>
      <w:szCs w:val="22"/>
    </w:rPr>
  </w:style>
  <w:style w:type="character" w:customStyle="1" w:styleId="m-8793234324905335251gmail-style13ptbold">
    <w:name w:val="m_-8793234324905335251gmail-style13ptbold"/>
    <w:basedOn w:val="DefaultParagraphFont"/>
    <w:rsid w:val="00807465"/>
  </w:style>
  <w:style w:type="character" w:customStyle="1" w:styleId="m3965771245576658108gmail-styleunderline">
    <w:name w:val="m_3965771245576658108gmail-styleunderline"/>
    <w:basedOn w:val="DefaultParagraphFont"/>
    <w:rsid w:val="00807465"/>
  </w:style>
  <w:style w:type="paragraph" w:customStyle="1" w:styleId="HeaderCharChar">
    <w:name w:val="Header Char Char"/>
    <w:aliases w:val="Header Char Char Char Char Char Char Char Cha,Header Char2,Header Char1 Char,Char Char Char Cha"/>
    <w:basedOn w:val="Normal"/>
    <w:uiPriority w:val="99"/>
    <w:qFormat/>
    <w:rsid w:val="00807465"/>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807465"/>
    <w:rPr>
      <w:rFonts w:ascii="Georgia" w:eastAsia="Times New Roman" w:hAnsi="Georgia"/>
      <w:szCs w:val="20"/>
    </w:rPr>
  </w:style>
  <w:style w:type="paragraph" w:styleId="EndnoteText">
    <w:name w:val="endnote text"/>
    <w:basedOn w:val="Normal"/>
    <w:link w:val="EndnoteTextChar"/>
    <w:unhideWhenUsed/>
    <w:rsid w:val="00807465"/>
    <w:rPr>
      <w:rFonts w:ascii="Georgia" w:eastAsia="Times New Roman" w:hAnsi="Georgia"/>
      <w:sz w:val="24"/>
      <w:szCs w:val="20"/>
    </w:rPr>
  </w:style>
  <w:style w:type="character" w:customStyle="1" w:styleId="EndnoteTextChar1">
    <w:name w:val="Endnote Text Char1"/>
    <w:basedOn w:val="DefaultParagraphFont"/>
    <w:rsid w:val="00807465"/>
    <w:rPr>
      <w:rFonts w:ascii="Calibri" w:hAnsi="Calibri"/>
      <w:sz w:val="20"/>
      <w:szCs w:val="20"/>
    </w:rPr>
  </w:style>
  <w:style w:type="character" w:customStyle="1" w:styleId="DateChar">
    <w:name w:val="Date Char"/>
    <w:aliases w:val="date Char"/>
    <w:basedOn w:val="DefaultParagraphFont"/>
    <w:link w:val="Date"/>
    <w:uiPriority w:val="99"/>
    <w:locked/>
    <w:rsid w:val="00807465"/>
    <w:rPr>
      <w:rFonts w:ascii="Georgia" w:eastAsia="Times New Roman" w:hAnsi="Georgia"/>
    </w:rPr>
  </w:style>
  <w:style w:type="paragraph" w:styleId="Date">
    <w:name w:val="Date"/>
    <w:aliases w:val="date"/>
    <w:basedOn w:val="Normal"/>
    <w:next w:val="Normal"/>
    <w:link w:val="DateChar"/>
    <w:uiPriority w:val="99"/>
    <w:unhideWhenUsed/>
    <w:qFormat/>
    <w:rsid w:val="00807465"/>
    <w:rPr>
      <w:rFonts w:ascii="Georgia" w:eastAsia="Times New Roman" w:hAnsi="Georgia"/>
      <w:sz w:val="24"/>
    </w:rPr>
  </w:style>
  <w:style w:type="character" w:customStyle="1" w:styleId="DateChar1">
    <w:name w:val="Date Char1"/>
    <w:aliases w:val="date Char1"/>
    <w:basedOn w:val="DefaultParagraphFont"/>
    <w:uiPriority w:val="99"/>
    <w:rsid w:val="00807465"/>
    <w:rPr>
      <w:rFonts w:ascii="Calibri" w:hAnsi="Calibri"/>
      <w:sz w:val="22"/>
    </w:rPr>
  </w:style>
  <w:style w:type="character" w:customStyle="1" w:styleId="BodyTextFirstIndentChar">
    <w:name w:val="Body Text First Indent Char"/>
    <w:basedOn w:val="BodyTextChar"/>
    <w:link w:val="BodyTextFirstIndent"/>
    <w:locked/>
    <w:rsid w:val="00807465"/>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807465"/>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rsid w:val="00807465"/>
    <w:rPr>
      <w:rFonts w:ascii="Calibri" w:hAnsi="Calibri"/>
      <w:sz w:val="22"/>
    </w:rPr>
  </w:style>
  <w:style w:type="character" w:customStyle="1" w:styleId="BodyTextIndent2Char1">
    <w:name w:val="Body Text Indent 2 Char1"/>
    <w:basedOn w:val="DefaultParagraphFont"/>
    <w:rsid w:val="00807465"/>
    <w:rPr>
      <w:rFonts w:ascii="Calibri" w:hAnsi="Calibri" w:cs="Calibri"/>
    </w:rPr>
  </w:style>
  <w:style w:type="character" w:customStyle="1" w:styleId="PlainTextChar1">
    <w:name w:val="Plain Text Char1"/>
    <w:basedOn w:val="DefaultParagraphFont"/>
    <w:rsid w:val="00807465"/>
    <w:rPr>
      <w:rFonts w:ascii="Consolas" w:hAnsi="Consolas" w:cs="Calibri"/>
      <w:sz w:val="21"/>
      <w:szCs w:val="21"/>
    </w:rPr>
  </w:style>
  <w:style w:type="paragraph" w:customStyle="1" w:styleId="msolistparagraphcxspfirst">
    <w:name w:val="msolistparagraphcxspfirst"/>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807465"/>
    <w:pPr>
      <w:spacing w:before="100" w:beforeAutospacing="1" w:after="100" w:afterAutospacing="1"/>
    </w:pPr>
    <w:rPr>
      <w:rFonts w:ascii="Avenir LT Std 45 Book" w:eastAsia="Times New Roman" w:hAnsi="Avenir LT Std 45 Book"/>
    </w:rPr>
  </w:style>
  <w:style w:type="character" w:customStyle="1" w:styleId="QuoteChar1">
    <w:name w:val="Quote Char1"/>
    <w:aliases w:val="quote Char1"/>
    <w:basedOn w:val="DefaultParagraphFont"/>
    <w:uiPriority w:val="29"/>
    <w:rsid w:val="00807465"/>
    <w:rPr>
      <w:rFonts w:ascii="Calibri" w:hAnsi="Calibri" w:cs="Calibri"/>
      <w:i/>
      <w:iCs/>
      <w:color w:val="000000" w:themeColor="text1"/>
    </w:rPr>
  </w:style>
  <w:style w:type="paragraph" w:customStyle="1" w:styleId="Heading2-NotBold">
    <w:name w:val="Heading 2 - Not Bold"/>
    <w:basedOn w:val="Heading2"/>
    <w:autoRedefine/>
    <w:uiPriority w:val="99"/>
    <w:qFormat/>
    <w:rsid w:val="00807465"/>
    <w:pPr>
      <w:keepNext w:val="0"/>
      <w:keepLines w:val="0"/>
      <w:pageBreakBefore w:val="0"/>
      <w:jc w:val="left"/>
    </w:pPr>
    <w:rPr>
      <w:rFonts w:ascii="Garamond" w:eastAsia="Calibri" w:hAnsi="Garamond" w:cs="Times New Roman"/>
      <w:b w:val="0"/>
      <w:bCs w:val="0"/>
      <w:sz w:val="22"/>
      <w:u w:val="none"/>
    </w:rPr>
  </w:style>
  <w:style w:type="character" w:customStyle="1" w:styleId="PageHeaderLine2Char">
    <w:name w:val="PageHeaderLine2 Char"/>
    <w:link w:val="PageHeaderLine2"/>
    <w:locked/>
    <w:rsid w:val="00807465"/>
    <w:rPr>
      <w:rFonts w:ascii="Avenir LT Std 45 Book" w:eastAsia="Calibri" w:hAnsi="Avenir LT Std 45 Book"/>
      <w:b/>
      <w:sz w:val="22"/>
    </w:rPr>
  </w:style>
  <w:style w:type="paragraph" w:customStyle="1" w:styleId="Heading2-Bold">
    <w:name w:val="Heading 2 - Bold"/>
    <w:basedOn w:val="Normal"/>
    <w:autoRedefine/>
    <w:uiPriority w:val="99"/>
    <w:qFormat/>
    <w:rsid w:val="00807465"/>
    <w:rPr>
      <w:rFonts w:ascii="Garamond" w:eastAsia="Calibri" w:hAnsi="Garamond"/>
      <w:b/>
    </w:rPr>
  </w:style>
  <w:style w:type="paragraph" w:customStyle="1" w:styleId="tag">
    <w:name w:val="%tag"/>
    <w:basedOn w:val="Normal"/>
    <w:next w:val="Normal"/>
    <w:link w:val="tagChar0"/>
    <w:uiPriority w:val="99"/>
    <w:qFormat/>
    <w:rsid w:val="00807465"/>
    <w:rPr>
      <w:rFonts w:ascii="Garamond" w:eastAsia="Calibri" w:hAnsi="Garamond"/>
      <w:bCs/>
      <w:sz w:val="18"/>
    </w:rPr>
  </w:style>
  <w:style w:type="character" w:customStyle="1" w:styleId="Style2Char">
    <w:name w:val="Style 2 Char"/>
    <w:link w:val="Style20"/>
    <w:uiPriority w:val="99"/>
    <w:locked/>
    <w:rsid w:val="00807465"/>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807465"/>
    <w:pPr>
      <w:ind w:left="432"/>
    </w:pPr>
    <w:rPr>
      <w:rFonts w:ascii="Georgia" w:eastAsia="Times New Roman" w:hAnsi="Georgia"/>
      <w:sz w:val="24"/>
      <w:szCs w:val="20"/>
      <w:u w:val="single"/>
      <w:lang w:val="x-none" w:eastAsia="x-none"/>
    </w:rPr>
  </w:style>
  <w:style w:type="character" w:customStyle="1" w:styleId="GAUnderlineChar">
    <w:name w:val="GA Underline Char"/>
    <w:link w:val="GAUnderline"/>
    <w:locked/>
    <w:rsid w:val="0080746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07465"/>
    <w:rPr>
      <w:rFonts w:ascii="Garamond" w:eastAsia="Times New Roman" w:hAnsi="Garamond"/>
      <w:sz w:val="24"/>
      <w:szCs w:val="20"/>
      <w:u w:val="single"/>
      <w:lang w:val="x-none" w:eastAsia="x-none"/>
    </w:rPr>
  </w:style>
  <w:style w:type="character" w:customStyle="1" w:styleId="textsmallChar0">
    <w:name w:val="textsmall Char"/>
    <w:link w:val="textsmall0"/>
    <w:locked/>
    <w:rsid w:val="00807465"/>
    <w:rPr>
      <w:rFonts w:ascii="Georgia" w:eastAsia="Times New Roman" w:hAnsi="Georgia"/>
      <w:sz w:val="18"/>
      <w:szCs w:val="20"/>
      <w:lang w:val="x-none" w:eastAsia="x-none"/>
    </w:rPr>
  </w:style>
  <w:style w:type="paragraph" w:customStyle="1" w:styleId="textsmall0">
    <w:name w:val="textsmall"/>
    <w:basedOn w:val="Normal"/>
    <w:link w:val="textsmallChar0"/>
    <w:qFormat/>
    <w:rsid w:val="00807465"/>
    <w:rPr>
      <w:rFonts w:ascii="Georgia" w:eastAsia="Times New Roman" w:hAnsi="Georgia"/>
      <w:sz w:val="18"/>
      <w:szCs w:val="20"/>
      <w:lang w:val="x-none" w:eastAsia="x-none"/>
    </w:rPr>
  </w:style>
  <w:style w:type="character" w:customStyle="1" w:styleId="cardtextemphasisChar">
    <w:name w:val="card text emphasis Char"/>
    <w:link w:val="cardtextemphasis"/>
    <w:locked/>
    <w:rsid w:val="00807465"/>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807465"/>
    <w:pPr>
      <w:spacing w:after="200"/>
    </w:pPr>
    <w:rPr>
      <w:rFonts w:ascii="Arial Narrow" w:eastAsia="Calibri" w:hAnsi="Arial Narrow"/>
      <w:b/>
      <w:sz w:val="18"/>
      <w:u w:val="single"/>
      <w:lang w:val="x-none" w:eastAsia="x-none"/>
    </w:rPr>
  </w:style>
  <w:style w:type="character" w:customStyle="1" w:styleId="MicroChar">
    <w:name w:val="Micro Char"/>
    <w:link w:val="Micro"/>
    <w:locked/>
    <w:rsid w:val="00807465"/>
    <w:rPr>
      <w:rFonts w:ascii="Arial" w:eastAsia="Times New Roman" w:hAnsi="Arial" w:cs="Arial"/>
      <w:sz w:val="12"/>
    </w:rPr>
  </w:style>
  <w:style w:type="paragraph" w:customStyle="1" w:styleId="Micro">
    <w:name w:val="Micro"/>
    <w:basedOn w:val="Normal"/>
    <w:next w:val="Normal"/>
    <w:link w:val="MicroChar"/>
    <w:qFormat/>
    <w:rsid w:val="00807465"/>
    <w:rPr>
      <w:rFonts w:ascii="Arial" w:eastAsia="Times New Roman" w:hAnsi="Arial" w:cs="Arial"/>
      <w:sz w:val="12"/>
    </w:rPr>
  </w:style>
  <w:style w:type="character" w:customStyle="1" w:styleId="CardNotUnderlinedChar1">
    <w:name w:val="Card Not Underlined Char1"/>
    <w:link w:val="CardNotUnderlined"/>
    <w:locked/>
    <w:rsid w:val="00807465"/>
    <w:rPr>
      <w:rFonts w:ascii="Bell MT" w:eastAsia="Calibri" w:hAnsi="Bell MT"/>
      <w:szCs w:val="20"/>
    </w:rPr>
  </w:style>
  <w:style w:type="paragraph" w:customStyle="1" w:styleId="CardNotUnderlined">
    <w:name w:val="Card Not Underlined"/>
    <w:basedOn w:val="Normal"/>
    <w:link w:val="CardNotUnderlinedChar1"/>
    <w:autoRedefine/>
    <w:qFormat/>
    <w:rsid w:val="00807465"/>
    <w:rPr>
      <w:rFonts w:ascii="Bell MT" w:eastAsia="Calibri" w:hAnsi="Bell MT"/>
      <w:sz w:val="24"/>
      <w:szCs w:val="20"/>
    </w:rPr>
  </w:style>
  <w:style w:type="paragraph" w:customStyle="1" w:styleId="h-lead">
    <w:name w:val="h-lead"/>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807465"/>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80746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07465"/>
    <w:pPr>
      <w:keepNext w:val="0"/>
      <w:keepLines w:val="0"/>
      <w:pageBreakBefore w:val="0"/>
      <w:widowControl w:val="0"/>
      <w:spacing w:before="60" w:after="60"/>
      <w:jc w:val="left"/>
    </w:pPr>
    <w:rPr>
      <w:rFonts w:ascii="Bell MT" w:eastAsia="Times New Roman" w:hAnsi="Bell MT" w:cs="Times New Roman"/>
      <w:bCs w:val="0"/>
      <w:sz w:val="24"/>
      <w:szCs w:val="28"/>
      <w:u w:val="none"/>
    </w:rPr>
  </w:style>
  <w:style w:type="paragraph" w:customStyle="1" w:styleId="F4-NormalText">
    <w:name w:val="F4 - Normal Text"/>
    <w:basedOn w:val="Normal"/>
    <w:uiPriority w:val="99"/>
    <w:qFormat/>
    <w:rsid w:val="00807465"/>
    <w:rPr>
      <w:rFonts w:ascii="Avenir LT Std 45 Book" w:eastAsia="Calibri" w:hAnsi="Avenir LT Std 45 Book"/>
    </w:rPr>
  </w:style>
  <w:style w:type="paragraph" w:customStyle="1" w:styleId="F3-TagAuthor">
    <w:name w:val="F3 - Tag/Author"/>
    <w:basedOn w:val="Normal"/>
    <w:uiPriority w:val="99"/>
    <w:qFormat/>
    <w:rsid w:val="00807465"/>
    <w:rPr>
      <w:rFonts w:ascii="Avenir LT Std 45 Book" w:eastAsia="Times New Roman" w:hAnsi="Avenir LT Std 45 Book"/>
      <w:b/>
    </w:rPr>
  </w:style>
  <w:style w:type="paragraph" w:customStyle="1" w:styleId="F5-UnderlineNormal">
    <w:name w:val="F5 - Underline Normal"/>
    <w:basedOn w:val="Normal"/>
    <w:uiPriority w:val="99"/>
    <w:qFormat/>
    <w:rsid w:val="00807465"/>
    <w:rPr>
      <w:rFonts w:ascii="Avenir LT Std 45 Book" w:eastAsia="Calibri" w:hAnsi="Avenir LT Std 45 Book"/>
      <w:u w:val="single"/>
    </w:rPr>
  </w:style>
  <w:style w:type="paragraph" w:customStyle="1" w:styleId="Brief-PrimarySource">
    <w:name w:val="Brief - Primary Source"/>
    <w:basedOn w:val="Normal"/>
    <w:uiPriority w:val="99"/>
    <w:qFormat/>
    <w:rsid w:val="00807465"/>
    <w:rPr>
      <w:rFonts w:ascii="Avenir LT Std 45 Book" w:eastAsia="Times New Roman" w:hAnsi="Avenir LT Std 45 Book"/>
      <w:b/>
      <w:u w:val="single"/>
    </w:rPr>
  </w:style>
  <w:style w:type="paragraph" w:customStyle="1" w:styleId="Brief-Underline">
    <w:name w:val="Brief - Underline"/>
    <w:basedOn w:val="Normal"/>
    <w:uiPriority w:val="99"/>
    <w:qFormat/>
    <w:rsid w:val="00807465"/>
    <w:rPr>
      <w:rFonts w:ascii="Avenir LT Std 45 Book" w:eastAsia="Times New Roman" w:hAnsi="Avenir LT Std 45 Book"/>
      <w:u w:val="single"/>
    </w:rPr>
  </w:style>
  <w:style w:type="paragraph" w:customStyle="1" w:styleId="Brief">
    <w:name w:val="Brief"/>
    <w:basedOn w:val="Brief-PrimarySource"/>
    <w:uiPriority w:val="99"/>
    <w:qFormat/>
    <w:rsid w:val="00807465"/>
    <w:rPr>
      <w:b w:val="0"/>
    </w:rPr>
  </w:style>
  <w:style w:type="paragraph" w:customStyle="1" w:styleId="CM2">
    <w:name w:val="CM2"/>
    <w:basedOn w:val="Normal"/>
    <w:next w:val="Normal"/>
    <w:uiPriority w:val="99"/>
    <w:qFormat/>
    <w:rsid w:val="00807465"/>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807465"/>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807465"/>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807465"/>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807465"/>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807465"/>
    <w:pPr>
      <w:widowControl w:val="0"/>
      <w:spacing w:line="276" w:lineRule="atLeast"/>
    </w:pPr>
    <w:rPr>
      <w:color w:val="auto"/>
    </w:rPr>
  </w:style>
  <w:style w:type="paragraph" w:customStyle="1" w:styleId="CM34">
    <w:name w:val="CM34"/>
    <w:basedOn w:val="Default"/>
    <w:next w:val="Default"/>
    <w:uiPriority w:val="99"/>
    <w:qFormat/>
    <w:rsid w:val="00807465"/>
    <w:pPr>
      <w:widowControl w:val="0"/>
    </w:pPr>
    <w:rPr>
      <w:color w:val="auto"/>
    </w:rPr>
  </w:style>
  <w:style w:type="paragraph" w:customStyle="1" w:styleId="CM56">
    <w:name w:val="CM56"/>
    <w:basedOn w:val="Default"/>
    <w:next w:val="Default"/>
    <w:uiPriority w:val="99"/>
    <w:qFormat/>
    <w:rsid w:val="00807465"/>
    <w:pPr>
      <w:widowControl w:val="0"/>
    </w:pPr>
    <w:rPr>
      <w:rFonts w:eastAsia="Calibri"/>
      <w:color w:val="auto"/>
    </w:rPr>
  </w:style>
  <w:style w:type="paragraph" w:customStyle="1" w:styleId="CM58">
    <w:name w:val="CM58"/>
    <w:basedOn w:val="Default"/>
    <w:next w:val="Default"/>
    <w:uiPriority w:val="99"/>
    <w:qFormat/>
    <w:rsid w:val="00807465"/>
    <w:pPr>
      <w:widowControl w:val="0"/>
    </w:pPr>
    <w:rPr>
      <w:rFonts w:eastAsia="Calibri"/>
      <w:color w:val="auto"/>
    </w:rPr>
  </w:style>
  <w:style w:type="paragraph" w:customStyle="1" w:styleId="CM57">
    <w:name w:val="CM57"/>
    <w:basedOn w:val="Default"/>
    <w:next w:val="Default"/>
    <w:uiPriority w:val="99"/>
    <w:qFormat/>
    <w:rsid w:val="00807465"/>
    <w:pPr>
      <w:widowControl w:val="0"/>
    </w:pPr>
    <w:rPr>
      <w:rFonts w:eastAsia="Calibri"/>
      <w:color w:val="auto"/>
    </w:rPr>
  </w:style>
  <w:style w:type="paragraph" w:customStyle="1" w:styleId="CM1">
    <w:name w:val="CM1"/>
    <w:basedOn w:val="Default"/>
    <w:next w:val="Default"/>
    <w:uiPriority w:val="99"/>
    <w:qFormat/>
    <w:rsid w:val="00807465"/>
    <w:pPr>
      <w:widowControl w:val="0"/>
    </w:pPr>
    <w:rPr>
      <w:rFonts w:eastAsia="Calibri"/>
      <w:color w:val="auto"/>
    </w:rPr>
  </w:style>
  <w:style w:type="paragraph" w:customStyle="1" w:styleId="CM49">
    <w:name w:val="CM49"/>
    <w:basedOn w:val="Default"/>
    <w:next w:val="Default"/>
    <w:uiPriority w:val="99"/>
    <w:qFormat/>
    <w:rsid w:val="00807465"/>
    <w:pPr>
      <w:widowControl w:val="0"/>
    </w:pPr>
    <w:rPr>
      <w:rFonts w:eastAsia="Calibri"/>
      <w:color w:val="auto"/>
    </w:rPr>
  </w:style>
  <w:style w:type="paragraph" w:customStyle="1" w:styleId="CM41">
    <w:name w:val="CM41"/>
    <w:basedOn w:val="Default"/>
    <w:next w:val="Default"/>
    <w:uiPriority w:val="99"/>
    <w:qFormat/>
    <w:rsid w:val="00807465"/>
    <w:pPr>
      <w:widowControl w:val="0"/>
    </w:pPr>
    <w:rPr>
      <w:rFonts w:eastAsia="Calibri"/>
      <w:color w:val="auto"/>
    </w:rPr>
  </w:style>
  <w:style w:type="paragraph" w:customStyle="1" w:styleId="3rdOrderPara">
    <w:name w:val="3rd Order Para"/>
    <w:basedOn w:val="Default"/>
    <w:next w:val="Default"/>
    <w:uiPriority w:val="99"/>
    <w:qFormat/>
    <w:rsid w:val="00807465"/>
    <w:pPr>
      <w:widowControl w:val="0"/>
    </w:pPr>
    <w:rPr>
      <w:rFonts w:eastAsia="Calibri"/>
      <w:color w:val="auto"/>
    </w:rPr>
  </w:style>
  <w:style w:type="paragraph" w:customStyle="1" w:styleId="2ndOrderPara">
    <w:name w:val="2nd Order Para"/>
    <w:basedOn w:val="Default"/>
    <w:next w:val="Default"/>
    <w:uiPriority w:val="99"/>
    <w:qFormat/>
    <w:rsid w:val="00807465"/>
    <w:pPr>
      <w:widowControl w:val="0"/>
    </w:pPr>
    <w:rPr>
      <w:rFonts w:eastAsia="Calibri"/>
      <w:color w:val="auto"/>
    </w:rPr>
  </w:style>
  <w:style w:type="paragraph" w:customStyle="1" w:styleId="Normal-SIGN2">
    <w:name w:val="Normal-SIGN2"/>
    <w:basedOn w:val="Default"/>
    <w:next w:val="Default"/>
    <w:uiPriority w:val="99"/>
    <w:qFormat/>
    <w:rsid w:val="00807465"/>
    <w:pPr>
      <w:widowControl w:val="0"/>
    </w:pPr>
    <w:rPr>
      <w:rFonts w:eastAsia="Calibri"/>
      <w:color w:val="auto"/>
    </w:rPr>
  </w:style>
  <w:style w:type="paragraph" w:customStyle="1" w:styleId="Normal-SIGN1">
    <w:name w:val="Normal-SIGN1"/>
    <w:basedOn w:val="Default"/>
    <w:next w:val="Default"/>
    <w:uiPriority w:val="99"/>
    <w:qFormat/>
    <w:rsid w:val="00807465"/>
    <w:pPr>
      <w:widowControl w:val="0"/>
    </w:pPr>
    <w:rPr>
      <w:rFonts w:eastAsia="Calibri"/>
      <w:color w:val="auto"/>
    </w:rPr>
  </w:style>
  <w:style w:type="paragraph" w:customStyle="1" w:styleId="CM3">
    <w:name w:val="CM3"/>
    <w:basedOn w:val="Default"/>
    <w:next w:val="Default"/>
    <w:uiPriority w:val="99"/>
    <w:qFormat/>
    <w:rsid w:val="00807465"/>
    <w:pPr>
      <w:widowControl w:val="0"/>
      <w:spacing w:line="553" w:lineRule="atLeast"/>
    </w:pPr>
    <w:rPr>
      <w:rFonts w:eastAsia="Calibri"/>
      <w:color w:val="auto"/>
    </w:rPr>
  </w:style>
  <w:style w:type="paragraph" w:customStyle="1" w:styleId="CM33">
    <w:name w:val="CM33"/>
    <w:basedOn w:val="Default"/>
    <w:next w:val="Default"/>
    <w:uiPriority w:val="99"/>
    <w:qFormat/>
    <w:rsid w:val="00807465"/>
    <w:pPr>
      <w:widowControl w:val="0"/>
    </w:pPr>
    <w:rPr>
      <w:rFonts w:eastAsia="Calibri"/>
      <w:color w:val="auto"/>
    </w:rPr>
  </w:style>
  <w:style w:type="paragraph" w:customStyle="1" w:styleId="CM37">
    <w:name w:val="CM37"/>
    <w:basedOn w:val="Default"/>
    <w:next w:val="Default"/>
    <w:uiPriority w:val="99"/>
    <w:qFormat/>
    <w:rsid w:val="00807465"/>
    <w:pPr>
      <w:widowControl w:val="0"/>
    </w:pPr>
    <w:rPr>
      <w:rFonts w:eastAsia="Calibri"/>
      <w:color w:val="auto"/>
    </w:rPr>
  </w:style>
  <w:style w:type="paragraph" w:customStyle="1" w:styleId="CM7">
    <w:name w:val="CM7"/>
    <w:basedOn w:val="Default"/>
    <w:next w:val="Default"/>
    <w:uiPriority w:val="99"/>
    <w:qFormat/>
    <w:rsid w:val="00807465"/>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807465"/>
    <w:rPr>
      <w:rFonts w:ascii="Avenir LT Std 45 Book" w:eastAsia="Times New Roman" w:hAnsi="Avenir LT Std 45 Book"/>
      <w:sz w:val="14"/>
      <w:szCs w:val="20"/>
    </w:rPr>
  </w:style>
  <w:style w:type="paragraph" w:customStyle="1" w:styleId="Brief-Card">
    <w:name w:val="Brief - Card"/>
    <w:basedOn w:val="Normal"/>
    <w:uiPriority w:val="99"/>
    <w:qFormat/>
    <w:rsid w:val="00807465"/>
    <w:rPr>
      <w:rFonts w:ascii="Avenir LT Std 45 Book" w:eastAsia="Times New Roman" w:hAnsi="Avenir LT Std 45 Book"/>
    </w:rPr>
  </w:style>
  <w:style w:type="paragraph" w:customStyle="1" w:styleId="Pa2">
    <w:name w:val="Pa2"/>
    <w:basedOn w:val="Default"/>
    <w:next w:val="Default"/>
    <w:uiPriority w:val="99"/>
    <w:qFormat/>
    <w:rsid w:val="00807465"/>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807465"/>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807465"/>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807465"/>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807465"/>
    <w:pPr>
      <w:widowControl w:val="0"/>
    </w:pPr>
    <w:rPr>
      <w:rFonts w:ascii="Arial Black" w:hAnsi="Arial Black"/>
      <w:color w:val="auto"/>
    </w:rPr>
  </w:style>
  <w:style w:type="paragraph" w:customStyle="1" w:styleId="Cover1">
    <w:name w:val="Cover 1"/>
    <w:basedOn w:val="Normal"/>
    <w:next w:val="Normal"/>
    <w:uiPriority w:val="99"/>
    <w:qFormat/>
    <w:rsid w:val="00807465"/>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807465"/>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807465"/>
    <w:pPr>
      <w:widowControl w:val="0"/>
    </w:pPr>
    <w:rPr>
      <w:color w:val="auto"/>
    </w:rPr>
  </w:style>
  <w:style w:type="paragraph" w:customStyle="1" w:styleId="Pa11">
    <w:name w:val="Pa11"/>
    <w:basedOn w:val="Normal"/>
    <w:next w:val="Normal"/>
    <w:uiPriority w:val="99"/>
    <w:qFormat/>
    <w:rsid w:val="00807465"/>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807465"/>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80746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val="0"/>
      <w:kern w:val="32"/>
      <w:u w:val="single"/>
    </w:rPr>
  </w:style>
  <w:style w:type="paragraph" w:customStyle="1" w:styleId="CM30">
    <w:name w:val="CM30"/>
    <w:basedOn w:val="Default"/>
    <w:next w:val="Default"/>
    <w:uiPriority w:val="99"/>
    <w:qFormat/>
    <w:rsid w:val="00807465"/>
    <w:pPr>
      <w:widowControl w:val="0"/>
    </w:pPr>
    <w:rPr>
      <w:rFonts w:eastAsia="Calibri"/>
      <w:color w:val="auto"/>
    </w:rPr>
  </w:style>
  <w:style w:type="paragraph" w:customStyle="1" w:styleId="CM5">
    <w:name w:val="CM5"/>
    <w:basedOn w:val="Default"/>
    <w:next w:val="Default"/>
    <w:uiPriority w:val="99"/>
    <w:qFormat/>
    <w:rsid w:val="00807465"/>
    <w:pPr>
      <w:widowControl w:val="0"/>
      <w:spacing w:line="553" w:lineRule="atLeast"/>
    </w:pPr>
    <w:rPr>
      <w:rFonts w:eastAsia="Calibri"/>
      <w:color w:val="auto"/>
    </w:rPr>
  </w:style>
  <w:style w:type="paragraph" w:customStyle="1" w:styleId="CM28">
    <w:name w:val="CM28"/>
    <w:basedOn w:val="Default"/>
    <w:next w:val="Default"/>
    <w:uiPriority w:val="99"/>
    <w:qFormat/>
    <w:rsid w:val="00807465"/>
    <w:pPr>
      <w:widowControl w:val="0"/>
    </w:pPr>
    <w:rPr>
      <w:rFonts w:eastAsia="Calibri"/>
      <w:color w:val="auto"/>
    </w:rPr>
  </w:style>
  <w:style w:type="paragraph" w:customStyle="1" w:styleId="CM8">
    <w:name w:val="CM8"/>
    <w:basedOn w:val="Default"/>
    <w:next w:val="Default"/>
    <w:uiPriority w:val="99"/>
    <w:qFormat/>
    <w:rsid w:val="00807465"/>
    <w:pPr>
      <w:widowControl w:val="0"/>
    </w:pPr>
    <w:rPr>
      <w:rFonts w:eastAsia="Calibri"/>
      <w:color w:val="auto"/>
    </w:rPr>
  </w:style>
  <w:style w:type="paragraph" w:customStyle="1" w:styleId="CM6">
    <w:name w:val="CM6"/>
    <w:basedOn w:val="Default"/>
    <w:next w:val="Default"/>
    <w:uiPriority w:val="99"/>
    <w:qFormat/>
    <w:rsid w:val="00807465"/>
    <w:pPr>
      <w:widowControl w:val="0"/>
      <w:spacing w:line="553" w:lineRule="atLeast"/>
    </w:pPr>
    <w:rPr>
      <w:rFonts w:eastAsia="Calibri"/>
      <w:color w:val="auto"/>
    </w:rPr>
  </w:style>
  <w:style w:type="paragraph" w:customStyle="1" w:styleId="CM22">
    <w:name w:val="CM22"/>
    <w:basedOn w:val="Default"/>
    <w:next w:val="Default"/>
    <w:uiPriority w:val="99"/>
    <w:qFormat/>
    <w:rsid w:val="00807465"/>
    <w:pPr>
      <w:widowControl w:val="0"/>
    </w:pPr>
    <w:rPr>
      <w:rFonts w:eastAsia="Calibri"/>
      <w:color w:val="auto"/>
    </w:rPr>
  </w:style>
  <w:style w:type="paragraph" w:customStyle="1" w:styleId="DoubleUnderlined">
    <w:name w:val="Double Underlined"/>
    <w:basedOn w:val="Heading2"/>
    <w:autoRedefine/>
    <w:uiPriority w:val="99"/>
    <w:qFormat/>
    <w:rsid w:val="00807465"/>
    <w:pPr>
      <w:keepLines w:val="0"/>
      <w:pageBreakBefore w:val="0"/>
      <w:widowControl w:val="0"/>
      <w:suppressAutoHyphens/>
      <w:jc w:val="left"/>
    </w:pPr>
    <w:rPr>
      <w:rFonts w:ascii="Trebuchet MS" w:eastAsia="Times New Roman" w:hAnsi="Trebuchet MS" w:cs="Times New Roman"/>
      <w:b w:val="0"/>
      <w:bCs w:val="0"/>
      <w:sz w:val="22"/>
      <w:szCs w:val="20"/>
      <w:u w:val="thick"/>
    </w:rPr>
  </w:style>
  <w:style w:type="paragraph" w:customStyle="1" w:styleId="IndexFixer">
    <w:name w:val="Index Fixer"/>
    <w:basedOn w:val="Heading1"/>
    <w:uiPriority w:val="99"/>
    <w:qFormat/>
    <w:rsid w:val="00807465"/>
    <w:pPr>
      <w:keepNext w:val="0"/>
      <w:keepLines w:val="0"/>
      <w:pageBreakBefore w:val="0"/>
      <w:pBdr>
        <w:top w:val="none" w:sz="0" w:space="0" w:color="auto"/>
        <w:left w:val="none" w:sz="0" w:space="0" w:color="auto"/>
        <w:bottom w:val="none" w:sz="0" w:space="0" w:color="auto"/>
        <w:right w:val="none" w:sz="0" w:space="0" w:color="auto"/>
      </w:pBdr>
      <w:suppressAutoHyphens/>
      <w:spacing w:before="0"/>
      <w:jc w:val="left"/>
      <w:outlineLvl w:val="9"/>
    </w:pPr>
    <w:rPr>
      <w:rFonts w:eastAsia="Times" w:cs="Times New Roman"/>
      <w:bCs w:val="0"/>
      <w:caps/>
      <w:szCs w:val="20"/>
    </w:rPr>
  </w:style>
  <w:style w:type="paragraph" w:customStyle="1" w:styleId="SmallNormal">
    <w:name w:val="Small Normal"/>
    <w:basedOn w:val="Normal"/>
    <w:uiPriority w:val="99"/>
    <w:qFormat/>
    <w:rsid w:val="00807465"/>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807465"/>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80746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07465"/>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07465"/>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807465"/>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807465"/>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rPr>
  </w:style>
  <w:style w:type="paragraph" w:customStyle="1" w:styleId="StyleStyleHeading110pt10pt">
    <w:name w:val="Style Style Heading 1 + 10 pt + 10 pt"/>
    <w:basedOn w:val="StyleHeading110pt"/>
    <w:uiPriority w:val="99"/>
    <w:qFormat/>
    <w:rsid w:val="00807465"/>
  </w:style>
  <w:style w:type="paragraph" w:customStyle="1" w:styleId="StyleUnderliningTimesNewRomanBoldNounderlineKernat16">
    <w:name w:val="Style Underlining + Times New Roman Bold No underline Kern at 16..."/>
    <w:basedOn w:val="Normal"/>
    <w:uiPriority w:val="99"/>
    <w:qFormat/>
    <w:rsid w:val="00807465"/>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07465"/>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807465"/>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807465"/>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807465"/>
    <w:pPr>
      <w:autoSpaceDE w:val="0"/>
      <w:autoSpaceDN w:val="0"/>
      <w:adjustRightInd w:val="0"/>
      <w:spacing w:line="256" w:lineRule="auto"/>
      <w:ind w:left="0" w:right="0"/>
      <w:jc w:val="left"/>
    </w:pPr>
    <w:rPr>
      <w:rFonts w:ascii="Times New Roman" w:eastAsia="Times New Roman" w:hAnsi="Times New Roman" w:cs="Times New Roman"/>
      <w:sz w:val="12"/>
    </w:rPr>
  </w:style>
  <w:style w:type="paragraph" w:customStyle="1" w:styleId="TxBr6p1">
    <w:name w:val="TxBr_6p1"/>
    <w:basedOn w:val="Normal"/>
    <w:uiPriority w:val="99"/>
    <w:qFormat/>
    <w:rsid w:val="00807465"/>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07465"/>
    <w:pPr>
      <w:ind w:left="400"/>
    </w:pPr>
    <w:rPr>
      <w:rFonts w:ascii="Avenir LT Std 45 Book" w:eastAsia="Times New Roman" w:hAnsi="Avenir LT Std 45 Book"/>
      <w:szCs w:val="20"/>
    </w:rPr>
  </w:style>
  <w:style w:type="paragraph" w:customStyle="1" w:styleId="Paste">
    <w:name w:val="Paste"/>
    <w:basedOn w:val="Normal"/>
    <w:uiPriority w:val="99"/>
    <w:qFormat/>
    <w:rsid w:val="00807465"/>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807465"/>
    <w:rPr>
      <w:rFonts w:ascii="Georgia" w:eastAsia="Times New Roman" w:hAnsi="Georgia"/>
      <w:b/>
      <w:u w:val="single"/>
    </w:rPr>
  </w:style>
  <w:style w:type="paragraph" w:customStyle="1" w:styleId="UnderlineStyle0">
    <w:name w:val="Underline Style"/>
    <w:basedOn w:val="Normal"/>
    <w:link w:val="UnderlineStyleChar"/>
    <w:qFormat/>
    <w:rsid w:val="00807465"/>
    <w:rPr>
      <w:rFonts w:ascii="Georgia" w:eastAsia="Times New Roman" w:hAnsi="Georgia"/>
      <w:b/>
      <w:sz w:val="24"/>
      <w:u w:val="single"/>
    </w:rPr>
  </w:style>
  <w:style w:type="paragraph" w:customStyle="1" w:styleId="Normalization">
    <w:name w:val="Normalization"/>
    <w:basedOn w:val="Normal"/>
    <w:uiPriority w:val="99"/>
    <w:qFormat/>
    <w:rsid w:val="00807465"/>
    <w:rPr>
      <w:rFonts w:ascii="Avenir LT Std 45 Book" w:eastAsia="Times New Roman" w:hAnsi="Avenir LT Std 45 Book"/>
      <w:sz w:val="18"/>
    </w:rPr>
  </w:style>
  <w:style w:type="paragraph" w:customStyle="1" w:styleId="BreifTitle">
    <w:name w:val="Breif Title"/>
    <w:basedOn w:val="Normal"/>
    <w:autoRedefine/>
    <w:uiPriority w:val="99"/>
    <w:qFormat/>
    <w:rsid w:val="00807465"/>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807465"/>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807465"/>
    <w:pPr>
      <w:spacing w:before="0" w:after="0"/>
      <w:jc w:val="center"/>
      <w:outlineLvl w:val="0"/>
    </w:pPr>
    <w:rPr>
      <w:sz w:val="32"/>
      <w:szCs w:val="32"/>
      <w:lang w:bidi="ar-SA"/>
    </w:rPr>
  </w:style>
  <w:style w:type="paragraph" w:customStyle="1" w:styleId="Tagandcite">
    <w:name w:val="Tag and cite"/>
    <w:basedOn w:val="Normal"/>
    <w:autoRedefine/>
    <w:uiPriority w:val="99"/>
    <w:qFormat/>
    <w:rsid w:val="00807465"/>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807465"/>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807465"/>
    <w:rPr>
      <w:bCs/>
    </w:rPr>
  </w:style>
  <w:style w:type="paragraph" w:customStyle="1" w:styleId="tagCharCharCharCharCharCharChar">
    <w:name w:val="tag Char Char Char Char Char Char Char"/>
    <w:basedOn w:val="Normal"/>
    <w:uiPriority w:val="99"/>
    <w:qFormat/>
    <w:rsid w:val="00807465"/>
    <w:rPr>
      <w:rFonts w:ascii="Avenir LT Std 45 Book" w:eastAsia="Times New Roman" w:hAnsi="Avenir LT Std 45 Book"/>
      <w:b/>
      <w:szCs w:val="20"/>
    </w:rPr>
  </w:style>
  <w:style w:type="paragraph" w:customStyle="1" w:styleId="title-bold-medium">
    <w:name w:val="title-bold-medium"/>
    <w:basedOn w:val="Normal"/>
    <w:uiPriority w:val="99"/>
    <w:qFormat/>
    <w:rsid w:val="00807465"/>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807465"/>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807465"/>
    <w:rPr>
      <w:rFonts w:ascii="Avenir LT Std 45 Book" w:eastAsia="Times New Roman" w:hAnsi="Avenir LT Std 45 Book"/>
      <w:b/>
    </w:rPr>
  </w:style>
  <w:style w:type="paragraph" w:customStyle="1" w:styleId="BLOCKTITLE1">
    <w:name w:val="BLOCK TITLE"/>
    <w:basedOn w:val="Heading1"/>
    <w:uiPriority w:val="99"/>
    <w:qFormat/>
    <w:rsid w:val="00807465"/>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rPr>
  </w:style>
  <w:style w:type="paragraph" w:customStyle="1" w:styleId="shellscontentions">
    <w:name w:val="shells/contentions"/>
    <w:basedOn w:val="TagCite0"/>
    <w:uiPriority w:val="99"/>
    <w:qFormat/>
    <w:rsid w:val="00807465"/>
    <w:pPr>
      <w:widowControl w:val="0"/>
      <w:autoSpaceDE w:val="0"/>
      <w:autoSpaceDN w:val="0"/>
      <w:adjustRightInd w:val="0"/>
    </w:pPr>
    <w:rPr>
      <w:szCs w:val="20"/>
    </w:rPr>
  </w:style>
  <w:style w:type="paragraph" w:customStyle="1" w:styleId="BriefTitle1">
    <w:name w:val="Brief Title 1"/>
    <w:basedOn w:val="Normal"/>
    <w:uiPriority w:val="99"/>
    <w:qFormat/>
    <w:rsid w:val="00807465"/>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807465"/>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807465"/>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807465"/>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807465"/>
    <w:pPr>
      <w:ind w:left="720"/>
    </w:pPr>
    <w:rPr>
      <w:rFonts w:ascii="Verdana" w:eastAsia="Times New Roman" w:hAnsi="Verdana"/>
      <w:b/>
      <w:u w:val="single"/>
    </w:rPr>
  </w:style>
  <w:style w:type="paragraph" w:customStyle="1" w:styleId="Style1">
    <w:name w:val="Style 1"/>
    <w:basedOn w:val="Normal"/>
    <w:uiPriority w:val="99"/>
    <w:qFormat/>
    <w:rsid w:val="00807465"/>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807465"/>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807465"/>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807465"/>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807465"/>
    <w:pPr>
      <w:ind w:left="1660"/>
    </w:pPr>
  </w:style>
  <w:style w:type="paragraph" w:customStyle="1" w:styleId="PageNumber1">
    <w:name w:val="Page Number1"/>
    <w:basedOn w:val="Normal"/>
    <w:next w:val="Normal"/>
    <w:uiPriority w:val="99"/>
    <w:qFormat/>
    <w:rsid w:val="00807465"/>
    <w:rPr>
      <w:rFonts w:ascii="Avenir LT Std 45 Book" w:eastAsia="Times New Roman" w:hAnsi="Avenir LT Std 45 Book"/>
    </w:rPr>
  </w:style>
  <w:style w:type="paragraph" w:customStyle="1" w:styleId="Card1">
    <w:name w:val="Card1"/>
    <w:uiPriority w:val="99"/>
    <w:qFormat/>
    <w:rsid w:val="00807465"/>
    <w:pPr>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07465"/>
    <w:rPr>
      <w:rFonts w:ascii="Palatino Linotype" w:eastAsia="Times New Roman" w:hAnsi="Palatino Linotype" w:cs="Times New Roman"/>
      <w:b/>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07465"/>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807465"/>
    <w:rPr>
      <w:rFonts w:ascii="Times" w:eastAsia="Times New Roman" w:hAnsi="Times"/>
      <w:szCs w:val="26"/>
    </w:rPr>
  </w:style>
  <w:style w:type="paragraph" w:customStyle="1" w:styleId="Body">
    <w:name w:val="Body"/>
    <w:basedOn w:val="Normal"/>
    <w:uiPriority w:val="99"/>
    <w:qFormat/>
    <w:rsid w:val="00807465"/>
    <w:pPr>
      <w:outlineLvl w:val="3"/>
    </w:pPr>
    <w:rPr>
      <w:rFonts w:ascii="Avenir LT Std 45 Book" w:eastAsia="Times New Roman" w:hAnsi="Avenir LT Std 45 Book"/>
      <w:szCs w:val="20"/>
    </w:rPr>
  </w:style>
  <w:style w:type="paragraph" w:customStyle="1" w:styleId="3text">
    <w:name w:val="3text"/>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807465"/>
    <w:pPr>
      <w:jc w:val="both"/>
    </w:pPr>
    <w:rPr>
      <w:rFonts w:ascii="Times New Roman" w:eastAsia="Times New Roman" w:hAnsi="Times New Roman" w:cs="Times New Roman"/>
      <w:lang w:val="de-DE" w:eastAsia="de-DE"/>
    </w:rPr>
  </w:style>
  <w:style w:type="paragraph" w:customStyle="1" w:styleId="htmlbody">
    <w:name w:val="htmlbody"/>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807465"/>
    <w:rPr>
      <w:rFonts w:ascii="Avenir LT Std 45 Book" w:eastAsia="Times New Roman" w:hAnsi="Avenir LT Std 45 Book"/>
      <w:color w:val="000000"/>
      <w:sz w:val="18"/>
    </w:rPr>
  </w:style>
  <w:style w:type="paragraph" w:customStyle="1" w:styleId="text1">
    <w:name w:val="text1"/>
    <w:basedOn w:val="Normal"/>
    <w:autoRedefine/>
    <w:uiPriority w:val="99"/>
    <w:qFormat/>
    <w:rsid w:val="00807465"/>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807465"/>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807465"/>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807465"/>
    <w:rPr>
      <w:rFonts w:ascii="Avenir LT Std 45 Book" w:eastAsia="Times New Roman" w:hAnsi="Avenir LT Std 45 Book"/>
      <w:b/>
      <w:bCs/>
    </w:rPr>
  </w:style>
  <w:style w:type="paragraph" w:customStyle="1" w:styleId="TextofCards">
    <w:name w:val="Text of Cards"/>
    <w:basedOn w:val="Normal"/>
    <w:uiPriority w:val="99"/>
    <w:qFormat/>
    <w:rsid w:val="00807465"/>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807465"/>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807465"/>
    <w:pPr>
      <w:keepLines w:val="0"/>
      <w:pageBreakBefore w:val="0"/>
      <w:widowControl w:val="0"/>
      <w:suppressAutoHyphens/>
      <w:jc w:val="left"/>
    </w:pPr>
    <w:rPr>
      <w:rFonts w:eastAsia="Times New Roman" w:cs="Arial"/>
      <w:bCs w:val="0"/>
      <w:szCs w:val="16"/>
      <w:u w:val="none"/>
    </w:rPr>
  </w:style>
  <w:style w:type="paragraph" w:customStyle="1" w:styleId="tagCharChar1Char">
    <w:name w:val="tag Char Char1 Char"/>
    <w:uiPriority w:val="99"/>
    <w:qFormat/>
    <w:rsid w:val="00807465"/>
    <w:rPr>
      <w:rFonts w:eastAsia="Times New Roman" w:cs="Calibri"/>
      <w:b/>
      <w:bCs/>
    </w:rPr>
  </w:style>
  <w:style w:type="paragraph" w:customStyle="1" w:styleId="inside-copy">
    <w:name w:val="inside-copy"/>
    <w:basedOn w:val="Normal"/>
    <w:uiPriority w:val="99"/>
    <w:qFormat/>
    <w:rsid w:val="00807465"/>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807465"/>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807465"/>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807465"/>
    <w:rPr>
      <w:rFonts w:ascii="Arial" w:hAnsi="Arial"/>
      <w:b w:val="0"/>
      <w:caps w:val="0"/>
    </w:rPr>
  </w:style>
  <w:style w:type="paragraph" w:customStyle="1" w:styleId="ProjectTitleLine">
    <w:name w:val="Project Title Line"/>
    <w:basedOn w:val="Normal"/>
    <w:next w:val="Normal"/>
    <w:autoRedefine/>
    <w:uiPriority w:val="99"/>
    <w:qFormat/>
    <w:rsid w:val="00807465"/>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807465"/>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807465"/>
    <w:rPr>
      <w:rFonts w:ascii="Avenir LT Std 45 Book" w:eastAsia="Times New Roman" w:hAnsi="Avenir LT Std 45 Book"/>
      <w:szCs w:val="20"/>
      <w:u w:val="single"/>
    </w:rPr>
  </w:style>
  <w:style w:type="paragraph" w:customStyle="1" w:styleId="Normal10pt">
    <w:name w:val="Normal + 10 pt"/>
    <w:basedOn w:val="Normal"/>
    <w:uiPriority w:val="99"/>
    <w:qFormat/>
    <w:rsid w:val="00807465"/>
    <w:rPr>
      <w:rFonts w:ascii="Avenir LT Std 45 Book" w:eastAsia="Times New Roman" w:hAnsi="Avenir LT Std 45 Book"/>
      <w:szCs w:val="20"/>
    </w:rPr>
  </w:style>
  <w:style w:type="paragraph" w:customStyle="1" w:styleId="cardChar1Char">
    <w:name w:val="card Char1 Char"/>
    <w:basedOn w:val="Normal"/>
    <w:uiPriority w:val="99"/>
    <w:qFormat/>
    <w:rsid w:val="00807465"/>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807465"/>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807465"/>
    <w:pPr>
      <w:widowControl w:val="0"/>
      <w:spacing w:after="480"/>
    </w:pPr>
    <w:rPr>
      <w:rFonts w:ascii="Granjon LT Std" w:hAnsi="Granjon LT Std"/>
      <w:color w:val="auto"/>
    </w:rPr>
  </w:style>
  <w:style w:type="paragraph" w:customStyle="1" w:styleId="CM10">
    <w:name w:val="CM10"/>
    <w:basedOn w:val="Default"/>
    <w:next w:val="Default"/>
    <w:uiPriority w:val="99"/>
    <w:qFormat/>
    <w:rsid w:val="00807465"/>
    <w:pPr>
      <w:widowControl w:val="0"/>
      <w:spacing w:line="320" w:lineRule="atLeast"/>
    </w:pPr>
    <w:rPr>
      <w:rFonts w:ascii="Granjon LT Std" w:hAnsi="Granjon LT Std"/>
      <w:color w:val="auto"/>
    </w:rPr>
  </w:style>
  <w:style w:type="paragraph" w:customStyle="1" w:styleId="bold">
    <w:name w:val="bold"/>
    <w:basedOn w:val="Normal"/>
    <w:uiPriority w:val="99"/>
    <w:qFormat/>
    <w:rsid w:val="00807465"/>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807465"/>
    <w:rPr>
      <w:rFonts w:ascii="Avenir LT Std 45 Book" w:eastAsia="Times New Roman" w:hAnsi="Avenir LT Std 45 Book"/>
      <w:strike/>
      <w:szCs w:val="20"/>
    </w:rPr>
  </w:style>
  <w:style w:type="paragraph" w:customStyle="1" w:styleId="textbodyblack">
    <w:name w:val="textbodyblack"/>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80746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uiPriority w:val="99"/>
    <w:qFormat/>
    <w:rsid w:val="0080746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07465"/>
    <w:rPr>
      <w:rFonts w:ascii="Georgia" w:eastAsia="Times New Roman" w:hAnsi="Georgia"/>
      <w:b/>
      <w:bCs/>
      <w:szCs w:val="16"/>
      <w:u w:val="single"/>
    </w:rPr>
  </w:style>
  <w:style w:type="paragraph" w:customStyle="1" w:styleId="CiteCorrected">
    <w:name w:val="Cite Corrected"/>
    <w:basedOn w:val="Normal"/>
    <w:link w:val="CiteCorrectedChar"/>
    <w:qFormat/>
    <w:rsid w:val="00807465"/>
    <w:rPr>
      <w:rFonts w:ascii="Georgia" w:eastAsia="Times New Roman" w:hAnsi="Georgia"/>
      <w:b/>
      <w:bCs/>
      <w:sz w:val="24"/>
      <w:szCs w:val="16"/>
      <w:u w:val="single"/>
    </w:rPr>
  </w:style>
  <w:style w:type="paragraph" w:customStyle="1" w:styleId="CardText2">
    <w:name w:val="Card Text 2"/>
    <w:basedOn w:val="CardText1"/>
    <w:link w:val="CardText2Char"/>
    <w:qFormat/>
    <w:rsid w:val="00807465"/>
    <w:rPr>
      <w:b/>
    </w:rPr>
  </w:style>
  <w:style w:type="paragraph" w:customStyle="1" w:styleId="StyleLeft02">
    <w:name w:val="Style Left:  0.2&quot;"/>
    <w:basedOn w:val="Normal"/>
    <w:uiPriority w:val="99"/>
    <w:qFormat/>
    <w:rsid w:val="00807465"/>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807465"/>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807465"/>
    <w:rPr>
      <w:u w:val="single"/>
    </w:rPr>
  </w:style>
  <w:style w:type="paragraph" w:customStyle="1" w:styleId="StyleCardText11ptUnderline">
    <w:name w:val="Style Card Text + 11 pt Underline"/>
    <w:link w:val="StyleCardText11ptUnderlineChar"/>
    <w:qFormat/>
    <w:rsid w:val="00807465"/>
    <w:pPr>
      <w:spacing w:after="160" w:line="254" w:lineRule="auto"/>
    </w:pPr>
    <w:rPr>
      <w:u w:val="single"/>
    </w:rPr>
  </w:style>
  <w:style w:type="character" w:customStyle="1" w:styleId="StyleMinimizedText11ptChar">
    <w:name w:val="Style Minimized Text + 11 pt Char"/>
    <w:basedOn w:val="DefaultParagraphFont"/>
    <w:link w:val="StyleMinimizedText11pt"/>
    <w:locked/>
    <w:rsid w:val="00807465"/>
    <w:rPr>
      <w:rFonts w:ascii="Georgia" w:hAnsi="Georgia"/>
      <w:sz w:val="16"/>
    </w:rPr>
  </w:style>
  <w:style w:type="paragraph" w:customStyle="1" w:styleId="StyleMinimizedText11pt">
    <w:name w:val="Style Minimized Text + 11 pt"/>
    <w:basedOn w:val="Normal"/>
    <w:link w:val="StyleMinimizedText11ptChar"/>
    <w:qFormat/>
    <w:rsid w:val="00807465"/>
    <w:rPr>
      <w:rFonts w:ascii="Georgia" w:hAnsi="Georgia"/>
      <w:sz w:val="16"/>
    </w:rPr>
  </w:style>
  <w:style w:type="character" w:customStyle="1" w:styleId="StyleMinimizedText11pt1Char">
    <w:name w:val="Style Minimized Text + 11 pt1 Char"/>
    <w:basedOn w:val="DefaultParagraphFont"/>
    <w:link w:val="StyleMinimizedText11pt1"/>
    <w:locked/>
    <w:rsid w:val="00807465"/>
    <w:rPr>
      <w:rFonts w:ascii="Georgia" w:hAnsi="Georgia"/>
      <w:sz w:val="16"/>
    </w:rPr>
  </w:style>
  <w:style w:type="paragraph" w:customStyle="1" w:styleId="StyleMinimizedText11pt1">
    <w:name w:val="Style Minimized Text + 11 pt1"/>
    <w:basedOn w:val="Normal"/>
    <w:link w:val="StyleMinimizedText11pt1Char"/>
    <w:qFormat/>
    <w:rsid w:val="00807465"/>
    <w:rPr>
      <w:rFonts w:ascii="Georgia" w:hAnsi="Georgia"/>
      <w:sz w:val="16"/>
    </w:rPr>
  </w:style>
  <w:style w:type="character" w:customStyle="1" w:styleId="Debate-CardSmalltextF2Char">
    <w:name w:val="Debate- Card Small text F2 Char"/>
    <w:link w:val="Debate-CardSmalltextF2"/>
    <w:locked/>
    <w:rsid w:val="00807465"/>
    <w:rPr>
      <w:rFonts w:ascii="Arial Narrow" w:hAnsi="Arial Narrow"/>
      <w:sz w:val="16"/>
    </w:rPr>
  </w:style>
  <w:style w:type="paragraph" w:customStyle="1" w:styleId="Debate-CardSmalltextF2">
    <w:name w:val="Debate- Card Small text F2"/>
    <w:basedOn w:val="Normal"/>
    <w:next w:val="Normal"/>
    <w:link w:val="Debate-CardSmalltextF2Char"/>
    <w:qFormat/>
    <w:rsid w:val="00807465"/>
    <w:pPr>
      <w:spacing w:line="252" w:lineRule="auto"/>
    </w:pPr>
    <w:rPr>
      <w:rFonts w:ascii="Arial Narrow" w:hAnsi="Arial Narrow"/>
      <w:sz w:val="16"/>
    </w:rPr>
  </w:style>
  <w:style w:type="character" w:customStyle="1" w:styleId="Debate-EmphasizedText-F5Char">
    <w:name w:val="Debate- Emphasized Text- F5 Char"/>
    <w:link w:val="Debate-EmphasizedText-F5"/>
    <w:locked/>
    <w:rsid w:val="00807465"/>
    <w:rPr>
      <w:rFonts w:ascii="Arial Narrow" w:hAnsi="Arial Narrow"/>
      <w:b/>
      <w:sz w:val="18"/>
      <w:u w:val="single"/>
    </w:rPr>
  </w:style>
  <w:style w:type="paragraph" w:customStyle="1" w:styleId="Debate-EmphasizedText-F5">
    <w:name w:val="Debate- Emphasized Text- F5"/>
    <w:basedOn w:val="Normal"/>
    <w:link w:val="Debate-EmphasizedText-F5Char"/>
    <w:qFormat/>
    <w:rsid w:val="00807465"/>
    <w:pPr>
      <w:spacing w:line="252" w:lineRule="auto"/>
    </w:pPr>
    <w:rPr>
      <w:rFonts w:ascii="Arial Narrow" w:hAnsi="Arial Narrow"/>
      <w:b/>
      <w:sz w:val="18"/>
      <w:u w:val="single"/>
    </w:rPr>
  </w:style>
  <w:style w:type="character" w:customStyle="1" w:styleId="Debate-CardTextUnderlined-F3Char">
    <w:name w:val="Debate- Card Text Underlined- F3 Char"/>
    <w:link w:val="Debate-CardTextUnderlined-F3"/>
    <w:locked/>
    <w:rsid w:val="0080746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07465"/>
    <w:pPr>
      <w:spacing w:line="252" w:lineRule="auto"/>
    </w:pPr>
    <w:rPr>
      <w:rFonts w:ascii="Arial Narrow" w:hAnsi="Arial Narrow"/>
      <w:sz w:val="18"/>
      <w:u w:val="single"/>
    </w:rPr>
  </w:style>
  <w:style w:type="character" w:customStyle="1" w:styleId="SmallTextCharCharCharChar">
    <w:name w:val="Small Text Char Char Char Char"/>
    <w:link w:val="SmallTextCharCharChar"/>
    <w:locked/>
    <w:rsid w:val="0080746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07465"/>
    <w:rPr>
      <w:rFonts w:ascii="Times New Roman" w:eastAsia="Times New Roman" w:hAnsi="Times New Roman" w:cs="Calibri"/>
      <w:sz w:val="16"/>
    </w:rPr>
  </w:style>
  <w:style w:type="character" w:customStyle="1" w:styleId="CardStyleChar">
    <w:name w:val="Card Style Char"/>
    <w:link w:val="CardStyle"/>
    <w:locked/>
    <w:rsid w:val="00807465"/>
    <w:rPr>
      <w:rFonts w:ascii="Avenir LT Std 45 Book" w:eastAsia="Times New Roman" w:hAnsi="Avenir LT Std 45 Book"/>
      <w:sz w:val="22"/>
    </w:rPr>
  </w:style>
  <w:style w:type="paragraph" w:customStyle="1" w:styleId="emactive">
    <w:name w:val="emactive"/>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807465"/>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80746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07465"/>
    <w:rPr>
      <w:rFonts w:ascii="Georgia" w:eastAsia="Times New Roman" w:hAnsi="Georgia" w:cs="Times New Roman"/>
      <w:b/>
      <w:sz w:val="24"/>
      <w:u w:val="single"/>
    </w:rPr>
  </w:style>
  <w:style w:type="character" w:customStyle="1" w:styleId="CardHighlightChar">
    <w:name w:val="Card Highlight Char"/>
    <w:link w:val="CardHighlight"/>
    <w:locked/>
    <w:rsid w:val="0080746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07465"/>
    <w:pPr>
      <w:shd w:val="clear" w:color="auto" w:fill="66FFFF"/>
    </w:pPr>
    <w:rPr>
      <w:rFonts w:eastAsia="Calibri" w:cs="Calibri"/>
      <w:sz w:val="24"/>
      <w:u w:val="single"/>
    </w:rPr>
  </w:style>
  <w:style w:type="paragraph" w:customStyle="1" w:styleId="departments">
    <w:name w:val="departments"/>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807465"/>
    <w:rPr>
      <w:rFonts w:eastAsia="MS Gothic" w:cs="Arial"/>
      <w:sz w:val="24"/>
    </w:rPr>
  </w:style>
  <w:style w:type="paragraph" w:customStyle="1" w:styleId="nromal">
    <w:name w:val="nromal"/>
    <w:basedOn w:val="Normal"/>
    <w:uiPriority w:val="99"/>
    <w:qFormat/>
    <w:rsid w:val="00807465"/>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807465"/>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807465"/>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807465"/>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807465"/>
    <w:rPr>
      <w:rFonts w:ascii="Georgia" w:eastAsia="Calibri" w:hAnsi="Georgia"/>
      <w:sz w:val="16"/>
      <w:szCs w:val="16"/>
    </w:rPr>
  </w:style>
  <w:style w:type="paragraph" w:customStyle="1" w:styleId="SmallSizeParagraph">
    <w:name w:val="Small Size Paragraph"/>
    <w:basedOn w:val="Normal"/>
    <w:link w:val="SmallSizeParagraphChar"/>
    <w:qFormat/>
    <w:rsid w:val="00807465"/>
    <w:rPr>
      <w:rFonts w:ascii="Georgia" w:eastAsia="Calibri" w:hAnsi="Georgia"/>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0746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07465"/>
    <w:pPr>
      <w:pBdr>
        <w:top w:val="single" w:sz="4" w:space="0" w:color="auto"/>
        <w:left w:val="single" w:sz="4" w:space="0" w:color="auto"/>
        <w:bottom w:val="single" w:sz="4" w:space="0" w:color="auto"/>
        <w:right w:val="single" w:sz="4" w:space="0" w:color="auto"/>
      </w:pBdr>
    </w:pPr>
    <w:rPr>
      <w:rFonts w:ascii="Georgia" w:eastAsiaTheme="minorEastAsia" w:hAnsi="Georgia"/>
      <w:b/>
      <w:bCs/>
      <w:sz w:val="24"/>
      <w:bdr w:val="single" w:sz="4" w:space="0" w:color="auto" w:frame="1"/>
    </w:rPr>
  </w:style>
  <w:style w:type="character" w:customStyle="1" w:styleId="LanguageEditingChar">
    <w:name w:val="Language Editing Char"/>
    <w:link w:val="LanguageEditing"/>
    <w:locked/>
    <w:rsid w:val="00807465"/>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807465"/>
    <w:rPr>
      <w:rFonts w:ascii="Print Clearly OT" w:eastAsia="Times New Roman" w:hAnsi="Print Clearly OT" w:cs="Arial"/>
      <w:strike/>
      <w:sz w:val="20"/>
    </w:rPr>
  </w:style>
  <w:style w:type="character" w:customStyle="1" w:styleId="CardT1Char">
    <w:name w:val="CardT1 Char"/>
    <w:link w:val="CardT1"/>
    <w:locked/>
    <w:rsid w:val="00807465"/>
    <w:rPr>
      <w:rFonts w:ascii="Arial" w:eastAsia="Calibri" w:hAnsi="Arial" w:cs="Arial"/>
      <w:kern w:val="2"/>
      <w:sz w:val="14"/>
      <w:szCs w:val="14"/>
      <w:lang w:eastAsia="zh-TW"/>
    </w:rPr>
  </w:style>
  <w:style w:type="paragraph" w:customStyle="1" w:styleId="CardT1">
    <w:name w:val="CardT1"/>
    <w:basedOn w:val="Normal"/>
    <w:link w:val="CardT1Char"/>
    <w:qFormat/>
    <w:rsid w:val="00807465"/>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0746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07465"/>
    <w:pPr>
      <w:spacing w:after="160"/>
    </w:pPr>
    <w:rPr>
      <w:rFonts w:ascii="Times New Roman" w:eastAsia="Times New Roman" w:hAnsi="Times New Roman" w:cs="Times New Roman"/>
      <w:b/>
      <w:bCs/>
      <w:u w:val="single"/>
    </w:rPr>
  </w:style>
  <w:style w:type="paragraph" w:customStyle="1" w:styleId="p0">
    <w:name w:val="p0"/>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807465"/>
    <w:rPr>
      <w:rFonts w:ascii="Avenir LT Std 45 Book" w:eastAsia="MS Mincho" w:hAnsi="Avenir LT Std 45 Book"/>
      <w:b/>
      <w:u w:val="single"/>
    </w:rPr>
  </w:style>
  <w:style w:type="paragraph" w:customStyle="1" w:styleId="2909F619802848F09E01365C32F34654">
    <w:name w:val="2909F619802848F09E01365C32F34654"/>
    <w:uiPriority w:val="99"/>
    <w:qFormat/>
    <w:rsid w:val="00807465"/>
    <w:pPr>
      <w:spacing w:after="200" w:line="276" w:lineRule="auto"/>
    </w:pPr>
    <w:rPr>
      <w:rFonts w:ascii="Calibri" w:eastAsia="Times New Roman" w:hAnsi="Calibri" w:cs="Times New Roman"/>
      <w:sz w:val="22"/>
      <w:szCs w:val="22"/>
      <w:lang w:eastAsia="ja-JP"/>
    </w:rPr>
  </w:style>
  <w:style w:type="character" w:customStyle="1" w:styleId="UnderlineSChar">
    <w:name w:val="Underline S Char"/>
    <w:link w:val="UnderlineS"/>
    <w:locked/>
    <w:rsid w:val="00807465"/>
    <w:rPr>
      <w:rFonts w:ascii="Georgia" w:eastAsia="Calibri" w:hAnsi="Georgia"/>
      <w:u w:val="single"/>
      <w:lang w:val="x-none" w:eastAsia="zh-CN"/>
    </w:rPr>
  </w:style>
  <w:style w:type="paragraph" w:customStyle="1" w:styleId="UnderlineS">
    <w:name w:val="Underline S"/>
    <w:basedOn w:val="Normal"/>
    <w:link w:val="UnderlineSChar"/>
    <w:qFormat/>
    <w:rsid w:val="00807465"/>
    <w:pPr>
      <w:spacing w:after="200"/>
    </w:pPr>
    <w:rPr>
      <w:rFonts w:ascii="Georgia" w:eastAsia="Calibri" w:hAnsi="Georgia"/>
      <w:sz w:val="24"/>
      <w:u w:val="single"/>
      <w:lang w:val="x-none" w:eastAsia="zh-CN"/>
    </w:rPr>
  </w:style>
  <w:style w:type="character" w:customStyle="1" w:styleId="UnunderlinedChar">
    <w:name w:val="Ununderlined Char"/>
    <w:link w:val="Ununderlined"/>
    <w:locked/>
    <w:rsid w:val="00807465"/>
    <w:rPr>
      <w:rFonts w:ascii="Georgia" w:eastAsia="SimSun" w:hAnsi="Georgia"/>
      <w:sz w:val="12"/>
    </w:rPr>
  </w:style>
  <w:style w:type="paragraph" w:customStyle="1" w:styleId="Ununderlined">
    <w:name w:val="Ununderlined"/>
    <w:basedOn w:val="Normal"/>
    <w:link w:val="UnunderlinedChar"/>
    <w:qFormat/>
    <w:rsid w:val="00807465"/>
    <w:rPr>
      <w:rFonts w:ascii="Georgia" w:eastAsia="SimSun" w:hAnsi="Georgia"/>
      <w:sz w:val="12"/>
    </w:rPr>
  </w:style>
  <w:style w:type="character" w:customStyle="1" w:styleId="HighlightingChar">
    <w:name w:val="Highlighting Char"/>
    <w:link w:val="Highlighting"/>
    <w:locked/>
    <w:rsid w:val="00807465"/>
    <w:rPr>
      <w:rFonts w:ascii="Georgia" w:eastAsia="SimSun" w:hAnsi="Georgia"/>
      <w:u w:val="thick"/>
    </w:rPr>
  </w:style>
  <w:style w:type="paragraph" w:customStyle="1" w:styleId="Highlighting">
    <w:name w:val="Highlighting"/>
    <w:basedOn w:val="Normal"/>
    <w:link w:val="HighlightingChar"/>
    <w:autoRedefine/>
    <w:qFormat/>
    <w:rsid w:val="00807465"/>
    <w:rPr>
      <w:rFonts w:ascii="Georgia" w:eastAsia="SimSun" w:hAnsi="Georgia"/>
      <w:sz w:val="24"/>
      <w:u w:val="thick"/>
    </w:rPr>
  </w:style>
  <w:style w:type="character" w:customStyle="1" w:styleId="CITEChar0">
    <w:name w:val="CITE Char"/>
    <w:link w:val="CITE"/>
    <w:locked/>
    <w:rsid w:val="00807465"/>
    <w:rPr>
      <w:rFonts w:ascii="Arial" w:eastAsia="Times New Roman" w:hAnsi="Arial" w:cs="Arial"/>
      <w:iCs/>
      <w:smallCaps/>
      <w:sz w:val="20"/>
      <w:szCs w:val="20"/>
      <w:u w:val="double"/>
    </w:rPr>
  </w:style>
  <w:style w:type="paragraph" w:customStyle="1" w:styleId="CITE">
    <w:name w:val="CITE"/>
    <w:basedOn w:val="Heading2"/>
    <w:link w:val="CITEChar0"/>
    <w:autoRedefine/>
    <w:qFormat/>
    <w:rsid w:val="00807465"/>
    <w:pPr>
      <w:keepLines w:val="0"/>
      <w:pageBreakBefore w:val="0"/>
      <w:spacing w:before="60" w:after="60"/>
      <w:jc w:val="left"/>
    </w:pPr>
    <w:rPr>
      <w:rFonts w:ascii="Arial" w:eastAsia="Times New Roman" w:hAnsi="Arial" w:cs="Arial"/>
      <w:b w:val="0"/>
      <w:bCs w:val="0"/>
      <w:iCs/>
      <w:smallCaps/>
      <w:sz w:val="20"/>
      <w:szCs w:val="20"/>
    </w:rPr>
  </w:style>
  <w:style w:type="paragraph" w:customStyle="1" w:styleId="teaserpermalink">
    <w:name w:val="teaser_permalink"/>
    <w:basedOn w:val="Normal"/>
    <w:uiPriority w:val="99"/>
    <w:qFormat/>
    <w:rsid w:val="00807465"/>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807465"/>
    <w:pPr>
      <w:spacing w:after="200" w:line="276" w:lineRule="auto"/>
    </w:pPr>
    <w:rPr>
      <w:rFonts w:ascii="Calibri" w:eastAsia="Times New Roman" w:hAnsi="Calibri" w:cs="Times New Roman"/>
      <w:sz w:val="22"/>
      <w:szCs w:val="22"/>
      <w:lang w:eastAsia="ja-JP"/>
    </w:rPr>
  </w:style>
  <w:style w:type="character" w:customStyle="1" w:styleId="NormaltextCharChar">
    <w:name w:val="Normal text Char Char"/>
    <w:link w:val="Normaltext0"/>
    <w:locked/>
    <w:rsid w:val="0080746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07465"/>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80746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07465"/>
    <w:rPr>
      <w:b/>
      <w:sz w:val="28"/>
    </w:rPr>
  </w:style>
  <w:style w:type="character" w:customStyle="1" w:styleId="SourcenameChar">
    <w:name w:val="Source name Char"/>
    <w:link w:val="Sourcename"/>
    <w:locked/>
    <w:rsid w:val="0080746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07465"/>
    <w:rPr>
      <w:b/>
      <w:bCs/>
      <w:sz w:val="20"/>
    </w:rPr>
  </w:style>
  <w:style w:type="character" w:customStyle="1" w:styleId="underlinedcardChar">
    <w:name w:val="underlined card Char"/>
    <w:link w:val="underlinedcard0"/>
    <w:locked/>
    <w:rsid w:val="0080746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807465"/>
    <w:rPr>
      <w:sz w:val="24"/>
      <w:u w:val="single"/>
    </w:rPr>
  </w:style>
  <w:style w:type="paragraph" w:customStyle="1" w:styleId="FullText">
    <w:name w:val="Full Text"/>
    <w:basedOn w:val="Normal"/>
    <w:uiPriority w:val="99"/>
    <w:qFormat/>
    <w:rsid w:val="00807465"/>
    <w:rPr>
      <w:rFonts w:ascii="Avenir LT Std 45 Book" w:eastAsia="Times New Roman" w:hAnsi="Avenir LT Std 45 Book"/>
      <w:sz w:val="16"/>
    </w:rPr>
  </w:style>
  <w:style w:type="character" w:customStyle="1" w:styleId="TextUnderlineChar">
    <w:name w:val="Text Underline Char"/>
    <w:link w:val="TextUnderline"/>
    <w:locked/>
    <w:rsid w:val="0080746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07465"/>
    <w:rPr>
      <w:rFonts w:ascii="Garamond" w:eastAsia="Times New Roman" w:hAnsi="Garamond"/>
      <w:bCs/>
      <w:kern w:val="20"/>
      <w:sz w:val="24"/>
      <w:szCs w:val="32"/>
      <w:u w:val="single"/>
      <w:lang w:val="x-none" w:eastAsia="x-none"/>
    </w:rPr>
  </w:style>
  <w:style w:type="character" w:customStyle="1" w:styleId="citeunreadChar">
    <w:name w:val="cite unread Char"/>
    <w:link w:val="citeunread"/>
    <w:locked/>
    <w:rsid w:val="0080746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07465"/>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80746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07465"/>
    <w:rPr>
      <w:rFonts w:ascii="Georgia" w:eastAsia="Times New Roman" w:hAnsi="Georgia"/>
      <w:b/>
      <w:sz w:val="24"/>
      <w:szCs w:val="20"/>
      <w:u w:val="single"/>
      <w:lang w:val="x-none" w:eastAsia="x-none"/>
    </w:rPr>
  </w:style>
  <w:style w:type="paragraph" w:customStyle="1" w:styleId="2ndLevel-TAG">
    <w:name w:val="2nd Level - TAG"/>
    <w:basedOn w:val="Normal"/>
    <w:next w:val="Normal"/>
    <w:uiPriority w:val="99"/>
    <w:qFormat/>
    <w:rsid w:val="00807465"/>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807465"/>
    <w:rPr>
      <w:rFonts w:ascii="Times New Roman" w:eastAsia="Times New Roman" w:hAnsi="Times New Roman" w:cs="Arial"/>
      <w:bCs/>
      <w:sz w:val="20"/>
      <w:szCs w:val="20"/>
    </w:rPr>
  </w:style>
  <w:style w:type="paragraph" w:customStyle="1" w:styleId="CiteCard0">
    <w:name w:val="Cite_Card"/>
    <w:link w:val="CiteCardChar"/>
    <w:qFormat/>
    <w:rsid w:val="00807465"/>
    <w:pPr>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807465"/>
    <w:pPr>
      <w:widowControl w:val="0"/>
    </w:pPr>
    <w:rPr>
      <w:rFonts w:eastAsia="MS Mincho"/>
      <w:color w:val="auto"/>
    </w:rPr>
  </w:style>
  <w:style w:type="paragraph" w:customStyle="1" w:styleId="dropcap">
    <w:name w:val="dropcap"/>
    <w:basedOn w:val="Normal"/>
    <w:uiPriority w:val="99"/>
    <w:qFormat/>
    <w:rsid w:val="00807465"/>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807465"/>
    <w:rPr>
      <w:rFonts w:ascii="Calibri" w:eastAsia="Times New Roman" w:hAnsi="Calibri"/>
      <w:sz w:val="22"/>
      <w:u w:val="single"/>
    </w:rPr>
  </w:style>
  <w:style w:type="paragraph" w:customStyle="1" w:styleId="StyleStyle49pt6">
    <w:name w:val="Style Style4 + 9 pt6"/>
    <w:basedOn w:val="Style4"/>
    <w:link w:val="StyleStyle49pt6Char"/>
    <w:qFormat/>
    <w:rsid w:val="00807465"/>
  </w:style>
  <w:style w:type="character" w:customStyle="1" w:styleId="UnderlineCharCharCharCharChar">
    <w:name w:val="Underline Char Char Char Char Char"/>
    <w:link w:val="UnderlineCharCharCharChar"/>
    <w:locked/>
    <w:rsid w:val="0080746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0746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07465"/>
    <w:rPr>
      <w:rFonts w:ascii="Georgia" w:hAnsi="Georgia" w:cs="Calibri"/>
      <w:sz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0746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07465"/>
    <w:rPr>
      <w:rFonts w:ascii="Georgia" w:hAnsi="Georgia" w:cs="Calibri"/>
      <w:b/>
      <w:bCs/>
      <w:sz w:val="24"/>
      <w:u w:val="single"/>
    </w:rPr>
  </w:style>
  <w:style w:type="character" w:customStyle="1" w:styleId="DebatenoramlChar">
    <w:name w:val="Debatenoraml Char"/>
    <w:link w:val="Debatenoraml"/>
    <w:locked/>
    <w:rsid w:val="00807465"/>
    <w:rPr>
      <w:rFonts w:ascii="Times New Roman" w:hAnsi="Times New Roman" w:cs="Times New Roman"/>
    </w:rPr>
  </w:style>
  <w:style w:type="paragraph" w:customStyle="1" w:styleId="Debatenoraml">
    <w:name w:val="Debatenoraml"/>
    <w:basedOn w:val="NoSpacing"/>
    <w:link w:val="DebatenoramlChar"/>
    <w:qFormat/>
    <w:rsid w:val="00807465"/>
    <w:pPr>
      <w:spacing w:after="160" w:line="259" w:lineRule="auto"/>
    </w:pPr>
    <w:rPr>
      <w:rFonts w:ascii="Times New Roman" w:eastAsiaTheme="minorEastAsia" w:hAnsi="Times New Roman" w:cs="Times New Roman"/>
      <w:sz w:val="24"/>
      <w:szCs w:val="24"/>
    </w:rPr>
  </w:style>
  <w:style w:type="paragraph" w:customStyle="1" w:styleId="SynergyTag">
    <w:name w:val="SynergyTag"/>
    <w:basedOn w:val="Normal"/>
    <w:uiPriority w:val="99"/>
    <w:qFormat/>
    <w:rsid w:val="00807465"/>
    <w:rPr>
      <w:rFonts w:ascii="Avenir LT Std 45 Book" w:eastAsia="Calibri" w:hAnsi="Avenir LT Std 45 Book"/>
      <w:b/>
    </w:rPr>
  </w:style>
  <w:style w:type="character" w:customStyle="1" w:styleId="QualsChar">
    <w:name w:val="Quals Char"/>
    <w:link w:val="Quals"/>
    <w:locked/>
    <w:rsid w:val="00807465"/>
    <w:rPr>
      <w:rFonts w:ascii="Georgia" w:eastAsia="Calibri" w:hAnsi="Georgia"/>
      <w:sz w:val="18"/>
    </w:rPr>
  </w:style>
  <w:style w:type="paragraph" w:customStyle="1" w:styleId="Quals">
    <w:name w:val="Quals"/>
    <w:basedOn w:val="Normal"/>
    <w:link w:val="QualsChar"/>
    <w:qFormat/>
    <w:rsid w:val="00807465"/>
    <w:rPr>
      <w:rFonts w:ascii="Georgia" w:eastAsia="Calibri" w:hAnsi="Georgia"/>
      <w:sz w:val="18"/>
    </w:rPr>
  </w:style>
  <w:style w:type="paragraph" w:customStyle="1" w:styleId="times">
    <w:name w:val="times"/>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807465"/>
    <w:rPr>
      <w:rFonts w:ascii="Helvetica" w:eastAsia="ヒラギノ角ゴ Pro W3" w:hAnsi="Helvetica" w:cs="Times New Roman"/>
      <w:color w:val="000000"/>
      <w:szCs w:val="20"/>
    </w:rPr>
  </w:style>
  <w:style w:type="character" w:customStyle="1" w:styleId="StarredChar">
    <w:name w:val="Starred Char"/>
    <w:link w:val="Starred"/>
    <w:locked/>
    <w:rsid w:val="00807465"/>
    <w:rPr>
      <w:rFonts w:ascii="Georgia" w:eastAsia="Times New Roman" w:hAnsi="Georgia"/>
      <w:b/>
      <w:caps/>
      <w:szCs w:val="28"/>
      <w:u w:val="single"/>
    </w:rPr>
  </w:style>
  <w:style w:type="paragraph" w:customStyle="1" w:styleId="Starred">
    <w:name w:val="Starred"/>
    <w:basedOn w:val="Normal"/>
    <w:link w:val="StarredChar"/>
    <w:qFormat/>
    <w:rsid w:val="00807465"/>
    <w:pPr>
      <w:keepNext/>
      <w:keepLines/>
      <w:pageBreakBefore/>
      <w:spacing w:before="240" w:after="60"/>
      <w:jc w:val="center"/>
      <w:outlineLvl w:val="0"/>
    </w:pPr>
    <w:rPr>
      <w:rFonts w:ascii="Georgia" w:eastAsia="Times New Roman" w:hAnsi="Georgia"/>
      <w:b/>
      <w:caps/>
      <w:sz w:val="24"/>
      <w:szCs w:val="28"/>
      <w:u w:val="single"/>
    </w:rPr>
  </w:style>
  <w:style w:type="character" w:customStyle="1" w:styleId="NotStarredChar">
    <w:name w:val="NotStarred Char"/>
    <w:link w:val="NotStarred"/>
    <w:locked/>
    <w:rsid w:val="00807465"/>
    <w:rPr>
      <w:rFonts w:ascii="Georgia" w:eastAsia="Times New Roman" w:hAnsi="Georgia"/>
      <w:b/>
      <w:caps/>
      <w:szCs w:val="28"/>
      <w:u w:val="single"/>
    </w:rPr>
  </w:style>
  <w:style w:type="paragraph" w:customStyle="1" w:styleId="NotStarred">
    <w:name w:val="NotStarred"/>
    <w:basedOn w:val="Normal"/>
    <w:link w:val="NotStarredChar"/>
    <w:qFormat/>
    <w:rsid w:val="00807465"/>
    <w:pPr>
      <w:keepNext/>
      <w:keepLines/>
      <w:pageBreakBefore/>
      <w:spacing w:before="240" w:after="60"/>
      <w:jc w:val="center"/>
      <w:outlineLvl w:val="1"/>
    </w:pPr>
    <w:rPr>
      <w:rFonts w:ascii="Georgia" w:eastAsia="Times New Roman" w:hAnsi="Georgia"/>
      <w:b/>
      <w:caps/>
      <w:sz w:val="24"/>
      <w:szCs w:val="28"/>
      <w:u w:val="single"/>
    </w:rPr>
  </w:style>
  <w:style w:type="character" w:customStyle="1" w:styleId="tagCharCharChar">
    <w:name w:val="tag Char Char Char"/>
    <w:locked/>
    <w:rsid w:val="00807465"/>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80746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07465"/>
    <w:pPr>
      <w:pBdr>
        <w:top w:val="single" w:sz="4" w:space="0" w:color="auto"/>
        <w:left w:val="single" w:sz="4" w:space="0" w:color="auto"/>
        <w:bottom w:val="single" w:sz="4" w:space="0" w:color="auto"/>
        <w:right w:val="single" w:sz="4" w:space="0" w:color="auto"/>
      </w:pBdr>
    </w:pPr>
    <w:rPr>
      <w:rFonts w:ascii="Times New Roman" w:eastAsiaTheme="minorEastAsia" w:hAnsi="Times New Roman" w:cs="Times New Roman"/>
      <w:sz w:val="24"/>
      <w:bdr w:val="single" w:sz="4" w:space="0" w:color="auto" w:frame="1"/>
    </w:rPr>
  </w:style>
  <w:style w:type="character" w:customStyle="1" w:styleId="H4TagChar1">
    <w:name w:val="H4 (Tag) Char1"/>
    <w:link w:val="H4Tag"/>
    <w:locked/>
    <w:rsid w:val="00807465"/>
    <w:rPr>
      <w:rFonts w:ascii="Georgia" w:eastAsia="Calibri" w:hAnsi="Georgia"/>
      <w:b/>
    </w:rPr>
  </w:style>
  <w:style w:type="paragraph" w:customStyle="1" w:styleId="H4Tag">
    <w:name w:val="H4 (Tag)"/>
    <w:basedOn w:val="Normal"/>
    <w:link w:val="H4TagChar1"/>
    <w:qFormat/>
    <w:rsid w:val="00807465"/>
    <w:rPr>
      <w:rFonts w:ascii="Georgia" w:eastAsia="Calibri" w:hAnsi="Georgia"/>
      <w:b/>
      <w:sz w:val="24"/>
    </w:rPr>
  </w:style>
  <w:style w:type="paragraph" w:customStyle="1" w:styleId="CM25">
    <w:name w:val="CM25"/>
    <w:basedOn w:val="Default"/>
    <w:next w:val="Default"/>
    <w:uiPriority w:val="99"/>
    <w:qFormat/>
    <w:rsid w:val="00807465"/>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07465"/>
    <w:rPr>
      <w:rFonts w:ascii="Georgia" w:hAnsi="Georgia"/>
      <w:b/>
    </w:rPr>
  </w:style>
  <w:style w:type="paragraph" w:customStyle="1" w:styleId="Debate-CardTagandCite-F6">
    <w:name w:val="Debate- Card Tag and Cite- F6"/>
    <w:basedOn w:val="Normal"/>
    <w:link w:val="Debate-CardTagandCite-F6Char"/>
    <w:qFormat/>
    <w:rsid w:val="00807465"/>
    <w:rPr>
      <w:rFonts w:ascii="Georgia" w:hAnsi="Georgia"/>
      <w:b/>
      <w:sz w:val="24"/>
    </w:rPr>
  </w:style>
  <w:style w:type="paragraph" w:customStyle="1" w:styleId="Cardtext0">
    <w:name w:val="Card text"/>
    <w:link w:val="CardtextChar1"/>
    <w:qFormat/>
    <w:rsid w:val="00807465"/>
    <w:pPr>
      <w:widowControl w:val="0"/>
      <w:autoSpaceDE w:val="0"/>
      <w:autoSpaceDN w:val="0"/>
      <w:adjustRightInd w:val="0"/>
    </w:pPr>
    <w:rPr>
      <w:rFonts w:ascii="Arial Narrow" w:hAnsi="Arial Narrow"/>
      <w:u w:val="single"/>
    </w:rPr>
  </w:style>
  <w:style w:type="character" w:customStyle="1" w:styleId="NewHeading2Char">
    <w:name w:val="NewHeading2 Char"/>
    <w:link w:val="NewHeading2"/>
    <w:locked/>
    <w:rsid w:val="00807465"/>
    <w:rPr>
      <w:rFonts w:ascii="Georgia" w:eastAsia="Times New Roman" w:hAnsi="Georgia"/>
      <w:b/>
      <w:szCs w:val="28"/>
      <w:u w:val="single"/>
    </w:rPr>
  </w:style>
  <w:style w:type="paragraph" w:customStyle="1" w:styleId="NewHeading2">
    <w:name w:val="NewHeading2"/>
    <w:basedOn w:val="Normal"/>
    <w:link w:val="NewHeading2Char"/>
    <w:qFormat/>
    <w:rsid w:val="00807465"/>
    <w:pPr>
      <w:spacing w:before="240" w:after="60"/>
    </w:pPr>
    <w:rPr>
      <w:rFonts w:ascii="Georgia" w:eastAsia="Times New Roman" w:hAnsi="Georgia"/>
      <w:b/>
      <w:sz w:val="24"/>
      <w:szCs w:val="28"/>
      <w:u w:val="single"/>
    </w:rPr>
  </w:style>
  <w:style w:type="paragraph" w:customStyle="1" w:styleId="CM32">
    <w:name w:val="CM3+2"/>
    <w:basedOn w:val="Normal"/>
    <w:next w:val="Normal"/>
    <w:uiPriority w:val="99"/>
    <w:qFormat/>
    <w:rsid w:val="00807465"/>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807465"/>
    <w:rPr>
      <w:rFonts w:ascii="Avenir LT Std 45 Book" w:eastAsia="Calibri" w:hAnsi="Avenir LT Std 45 Book"/>
    </w:rPr>
  </w:style>
  <w:style w:type="paragraph" w:customStyle="1" w:styleId="TagLine">
    <w:name w:val="Tag Line"/>
    <w:basedOn w:val="Normal"/>
    <w:next w:val="FullText"/>
    <w:uiPriority w:val="99"/>
    <w:qFormat/>
    <w:rsid w:val="00807465"/>
    <w:rPr>
      <w:rFonts w:ascii="Avenir LT Std 45 Book" w:eastAsia="Times New Roman" w:hAnsi="Avenir LT Std 45 Book"/>
      <w:b/>
      <w:sz w:val="28"/>
    </w:rPr>
  </w:style>
  <w:style w:type="paragraph" w:customStyle="1" w:styleId="Card6pt">
    <w:name w:val="Card 6pt"/>
    <w:basedOn w:val="Normal"/>
    <w:uiPriority w:val="99"/>
    <w:qFormat/>
    <w:rsid w:val="00807465"/>
    <w:pPr>
      <w:ind w:left="288" w:right="288"/>
    </w:pPr>
    <w:rPr>
      <w:rFonts w:eastAsia="Calibri"/>
      <w:color w:val="000000"/>
      <w:sz w:val="12"/>
      <w:szCs w:val="20"/>
    </w:rPr>
  </w:style>
  <w:style w:type="character" w:customStyle="1" w:styleId="FullCiteChar">
    <w:name w:val="Full Cite Char"/>
    <w:link w:val="FullCite"/>
    <w:locked/>
    <w:rsid w:val="00807465"/>
    <w:rPr>
      <w:rFonts w:ascii="Garamond" w:eastAsia="Calibri" w:hAnsi="Garamond"/>
    </w:rPr>
  </w:style>
  <w:style w:type="paragraph" w:customStyle="1" w:styleId="FullCite">
    <w:name w:val="Full Cite"/>
    <w:basedOn w:val="Normal"/>
    <w:next w:val="Normal"/>
    <w:link w:val="FullCiteChar"/>
    <w:qFormat/>
    <w:rsid w:val="00807465"/>
    <w:rPr>
      <w:rFonts w:ascii="Garamond" w:eastAsia="Calibri" w:hAnsi="Garamond"/>
      <w:sz w:val="24"/>
    </w:rPr>
  </w:style>
  <w:style w:type="character" w:customStyle="1" w:styleId="StyleCardStyleBlackUnderlineChar">
    <w:name w:val="Style Card Style + Black Underline Char"/>
    <w:link w:val="StyleCardStyleBlackUnderline"/>
    <w:locked/>
    <w:rsid w:val="0080746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07465"/>
    <w:rPr>
      <w:rFonts w:ascii="Georgia" w:eastAsia="Times New Roman" w:hAnsi="Georgia"/>
      <w:color w:val="000000"/>
      <w:sz w:val="24"/>
      <w:u w:val="single"/>
    </w:rPr>
  </w:style>
  <w:style w:type="paragraph" w:customStyle="1" w:styleId="StyleHeading2LatinArialMT13pt">
    <w:name w:val="Style Heading 2 + (Latin) ArialMT 13 pt"/>
    <w:basedOn w:val="Heading2"/>
    <w:next w:val="Heading2"/>
    <w:uiPriority w:val="99"/>
    <w:qFormat/>
    <w:rsid w:val="00807465"/>
    <w:pPr>
      <w:keepLines w:val="0"/>
      <w:pageBreakBefore w:val="0"/>
      <w:jc w:val="left"/>
    </w:pPr>
    <w:rPr>
      <w:rFonts w:eastAsia="SimSun" w:cs="Arial"/>
      <w:b w:val="0"/>
      <w:bCs w:val="0"/>
      <w:iCs/>
      <w:caps/>
      <w:sz w:val="24"/>
      <w:szCs w:val="28"/>
      <w:lang w:eastAsia="zh-CN"/>
    </w:rPr>
  </w:style>
  <w:style w:type="paragraph" w:customStyle="1" w:styleId="NotUnderlined">
    <w:name w:val="Not Underlined"/>
    <w:basedOn w:val="Normal"/>
    <w:uiPriority w:val="99"/>
    <w:qFormat/>
    <w:rsid w:val="00807465"/>
    <w:rPr>
      <w:rFonts w:ascii="Century Gothic" w:eastAsia="Times New Roman" w:hAnsi="Century Gothic"/>
      <w:sz w:val="16"/>
    </w:rPr>
  </w:style>
  <w:style w:type="character" w:customStyle="1" w:styleId="StylecardThickunderlineChar">
    <w:name w:val="Style card + Thick underline Char"/>
    <w:link w:val="StylecardThickunderline"/>
    <w:locked/>
    <w:rsid w:val="0080746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07465"/>
    <w:pPr>
      <w:ind w:left="288" w:right="288"/>
    </w:pPr>
    <w:rPr>
      <w:rFonts w:ascii="Georgia" w:eastAsia="SimSun" w:hAnsi="Georgia"/>
      <w:sz w:val="24"/>
      <w:u w:val="single"/>
      <w:lang w:eastAsia="zh-CN"/>
    </w:rPr>
  </w:style>
  <w:style w:type="character" w:customStyle="1" w:styleId="StylecardBoldThickunderlineChar">
    <w:name w:val="Style card + Bold Thick underline Char"/>
    <w:link w:val="StylecardBoldThickunderline"/>
    <w:locked/>
    <w:rsid w:val="0080746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07465"/>
    <w:pPr>
      <w:ind w:left="288" w:right="288"/>
    </w:pPr>
    <w:rPr>
      <w:rFonts w:ascii="Georgia" w:eastAsia="SimSun" w:hAnsi="Georgia"/>
      <w:b/>
      <w:bCs/>
      <w:sz w:val="24"/>
      <w:u w:val="single"/>
      <w:lang w:eastAsia="zh-CN"/>
    </w:rPr>
  </w:style>
  <w:style w:type="paragraph" w:customStyle="1" w:styleId="CM27">
    <w:name w:val="CM27"/>
    <w:basedOn w:val="Default"/>
    <w:next w:val="Default"/>
    <w:uiPriority w:val="99"/>
    <w:qFormat/>
    <w:rsid w:val="00807465"/>
    <w:pPr>
      <w:spacing w:after="200" w:line="276" w:lineRule="auto"/>
    </w:pPr>
    <w:rPr>
      <w:rFonts w:eastAsia="Calibri"/>
      <w:color w:val="auto"/>
      <w:sz w:val="22"/>
    </w:rPr>
  </w:style>
  <w:style w:type="paragraph" w:customStyle="1" w:styleId="font-null">
    <w:name w:val="font-null"/>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807465"/>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807465"/>
    <w:pPr>
      <w:spacing w:before="100" w:beforeAutospacing="1" w:after="100" w:afterAutospacing="1"/>
    </w:pPr>
    <w:rPr>
      <w:rFonts w:ascii="Avenir LT Std 45 Book" w:eastAsia="Times New Roman" w:hAnsi="Avenir LT Std 45 Book"/>
    </w:rPr>
  </w:style>
  <w:style w:type="character" w:customStyle="1" w:styleId="blocktitleChar0">
    <w:name w:val="block title Char"/>
    <w:aliases w:val="cites Char1"/>
    <w:link w:val="blocktitle0"/>
    <w:qFormat/>
    <w:locked/>
    <w:rsid w:val="00807465"/>
    <w:rPr>
      <w:rFonts w:ascii="Avenir LT Std 45 Book" w:eastAsia="Calibri" w:hAnsi="Avenir LT Std 45 Book"/>
      <w:b/>
      <w:caps/>
      <w:sz w:val="28"/>
      <w:szCs w:val="28"/>
      <w:lang w:val="es-ES"/>
    </w:rPr>
  </w:style>
  <w:style w:type="paragraph" w:customStyle="1" w:styleId="Pa6">
    <w:name w:val="Pa6"/>
    <w:basedOn w:val="Normal"/>
    <w:next w:val="Normal"/>
    <w:uiPriority w:val="99"/>
    <w:qFormat/>
    <w:rsid w:val="00807465"/>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807465"/>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807465"/>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807465"/>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80746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07465"/>
    <w:rPr>
      <w:rFonts w:ascii="Georgia" w:eastAsia="SimSun" w:hAnsi="Georgia"/>
      <w:b/>
      <w:bCs/>
      <w:sz w:val="24"/>
    </w:rPr>
  </w:style>
  <w:style w:type="paragraph" w:customStyle="1" w:styleId="summary">
    <w:name w:val="summary"/>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807465"/>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80746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07465"/>
    <w:pPr>
      <w:tabs>
        <w:tab w:val="center" w:pos="5120"/>
        <w:tab w:val="right" w:pos="10220"/>
      </w:tabs>
    </w:pPr>
    <w:rPr>
      <w:rFonts w:ascii="Georgia" w:eastAsia="Times New Roman" w:hAnsi="Georgia"/>
      <w:bCs/>
      <w:sz w:val="24"/>
      <w:lang w:bidi="he-IL"/>
    </w:rPr>
  </w:style>
  <w:style w:type="paragraph" w:customStyle="1" w:styleId="DebateFile">
    <w:name w:val="Debate File"/>
    <w:basedOn w:val="Normal"/>
    <w:uiPriority w:val="99"/>
    <w:qFormat/>
    <w:rsid w:val="00807465"/>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807465"/>
    <w:pPr>
      <w:ind w:left="288"/>
    </w:pPr>
    <w:rPr>
      <w:rFonts w:ascii="Garamond" w:eastAsia="Times New Roman" w:hAnsi="Garamond"/>
      <w:sz w:val="16"/>
    </w:rPr>
  </w:style>
  <w:style w:type="paragraph" w:customStyle="1" w:styleId="AAAcard">
    <w:name w:val="AAAcard"/>
    <w:basedOn w:val="Normal"/>
    <w:link w:val="AAAcardChar"/>
    <w:uiPriority w:val="99"/>
    <w:qFormat/>
    <w:rsid w:val="00807465"/>
    <w:pPr>
      <w:ind w:left="288" w:right="288"/>
    </w:pPr>
    <w:rPr>
      <w:rFonts w:ascii="Avenir LT Std 45 Book" w:eastAsia="Times New Roman" w:hAnsi="Avenir LT Std 45 Book"/>
    </w:rPr>
  </w:style>
  <w:style w:type="paragraph" w:customStyle="1" w:styleId="Caption3">
    <w:name w:val="Caption3"/>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807465"/>
    <w:rPr>
      <w:rFonts w:ascii="Georgia" w:eastAsia="SimSun" w:hAnsi="Georgia" w:cs="Times New Roman"/>
      <w:b/>
      <w:lang w:eastAsia="zh-CN"/>
    </w:rPr>
  </w:style>
  <w:style w:type="character" w:customStyle="1" w:styleId="StyleBoldUnderlineTimesNewRomanChar">
    <w:name w:val="Style Bold Underline + Times New Roman Char"/>
    <w:link w:val="StyleBoldUnderlineTimesNewRoman"/>
    <w:locked/>
    <w:rsid w:val="0080746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0746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0746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07465"/>
    <w:pPr>
      <w:spacing w:after="200"/>
    </w:pPr>
    <w:rPr>
      <w:rFonts w:ascii="Calibri" w:eastAsia="Calibri" w:hAnsi="Calibri" w:cs="Times New Roman"/>
      <w:sz w:val="20"/>
      <w:szCs w:val="20"/>
      <w:u w:val="single"/>
    </w:rPr>
  </w:style>
  <w:style w:type="paragraph" w:customStyle="1" w:styleId="hotroute1">
    <w:name w:val="hot route!"/>
    <w:basedOn w:val="Normal"/>
    <w:uiPriority w:val="99"/>
    <w:qFormat/>
    <w:rsid w:val="00807465"/>
    <w:pPr>
      <w:ind w:left="144"/>
    </w:pPr>
    <w:rPr>
      <w:rFonts w:ascii="Cambria" w:eastAsia="Calibri" w:hAnsi="Cambria"/>
    </w:rPr>
  </w:style>
  <w:style w:type="paragraph" w:customStyle="1" w:styleId="FreeFormA">
    <w:name w:val="Free Form A"/>
    <w:autoRedefine/>
    <w:uiPriority w:val="99"/>
    <w:qFormat/>
    <w:rsid w:val="00807465"/>
    <w:pPr>
      <w:spacing w:line="276" w:lineRule="auto"/>
    </w:pPr>
    <w:rPr>
      <w:rFonts w:ascii="Helvetica" w:eastAsia="ヒラギノ角ゴ Pro W3" w:hAnsi="Helvetica" w:cs="Times New Roman"/>
      <w:color w:val="000000"/>
      <w:szCs w:val="22"/>
      <w:lang w:eastAsia="zh-CN" w:bidi="he-IL"/>
    </w:rPr>
  </w:style>
  <w:style w:type="paragraph" w:customStyle="1" w:styleId="bodytextfp">
    <w:name w:val="bodytextfp"/>
    <w:basedOn w:val="Normal"/>
    <w:uiPriority w:val="99"/>
    <w:qFormat/>
    <w:rsid w:val="00807465"/>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80746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07465"/>
    <w:rPr>
      <w:rFonts w:ascii="Times New Roman" w:eastAsia="Times New Roman" w:hAnsi="Times New Roman" w:cs="Times New Roman"/>
      <w:sz w:val="10"/>
    </w:rPr>
  </w:style>
  <w:style w:type="paragraph" w:customStyle="1" w:styleId="subheader">
    <w:name w:val="subheader"/>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807465"/>
    <w:pPr>
      <w:pageBreakBefore/>
      <w:widowControl w:val="0"/>
      <w:numPr>
        <w:numId w:val="13"/>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807465"/>
    <w:pPr>
      <w:widowControl w:val="0"/>
      <w:numPr>
        <w:ilvl w:val="1"/>
        <w:numId w:val="13"/>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807465"/>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807465"/>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807465"/>
    <w:pPr>
      <w:widowControl w:val="0"/>
      <w:spacing w:after="63"/>
    </w:pPr>
    <w:rPr>
      <w:rFonts w:ascii="Arial" w:hAnsi="Arial"/>
      <w:color w:val="auto"/>
    </w:rPr>
  </w:style>
  <w:style w:type="paragraph" w:customStyle="1" w:styleId="CM35">
    <w:name w:val="CM35"/>
    <w:basedOn w:val="Default"/>
    <w:next w:val="Default"/>
    <w:uiPriority w:val="99"/>
    <w:qFormat/>
    <w:rsid w:val="00807465"/>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07465"/>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0746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07465"/>
    <w:pPr>
      <w:spacing w:after="200"/>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0746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07465"/>
    <w:pPr>
      <w:autoSpaceDE w:val="0"/>
      <w:autoSpaceDN w:val="0"/>
      <w:adjustRightInd w:val="0"/>
      <w:ind w:left="432" w:right="432"/>
    </w:pPr>
    <w:rPr>
      <w:rFonts w:ascii="Georgia" w:eastAsia="Times New Roman" w:hAnsi="Georgia" w:cs="Times New Roman"/>
      <w:lang w:val="x-none" w:eastAsia="x-none"/>
    </w:rPr>
  </w:style>
  <w:style w:type="character" w:customStyle="1" w:styleId="StyleCards11ptUnderlineChar">
    <w:name w:val="Style Cards + 11 pt Underline Char"/>
    <w:link w:val="StyleCards11ptUnderline"/>
    <w:locked/>
    <w:rsid w:val="0080746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07465"/>
    <w:pPr>
      <w:autoSpaceDE w:val="0"/>
      <w:autoSpaceDN w:val="0"/>
      <w:adjustRightInd w:val="0"/>
      <w:ind w:left="432" w:right="432"/>
    </w:pPr>
    <w:rPr>
      <w:rFonts w:ascii="Georgia" w:eastAsia="Times New Roman" w:hAnsi="Georgia" w:cs="Times New Roman"/>
      <w:szCs w:val="20"/>
      <w:u w:val="single"/>
      <w:lang w:val="x-none" w:eastAsia="x-none"/>
    </w:rPr>
  </w:style>
  <w:style w:type="character" w:customStyle="1" w:styleId="StyleCards11ptBoldUnderlineChar">
    <w:name w:val="Style Cards + 11 pt Bold Underline Char"/>
    <w:link w:val="StyleCards11ptBoldUnderline"/>
    <w:locked/>
    <w:rsid w:val="0080746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07465"/>
    <w:pPr>
      <w:autoSpaceDE w:val="0"/>
      <w:autoSpaceDN w:val="0"/>
      <w:adjustRightInd w:val="0"/>
      <w:ind w:left="432" w:right="432"/>
    </w:pPr>
    <w:rPr>
      <w:rFonts w:ascii="Georgia" w:eastAsia="Times New Roman" w:hAnsi="Georgia" w:cs="Times New Roman"/>
      <w:b/>
      <w:bCs/>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0746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07465"/>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cs="Times New Roman"/>
      <w:b/>
      <w:bCs/>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0746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07465"/>
    <w:rPr>
      <w:rFonts w:ascii="Georgia" w:hAnsi="Georgia"/>
      <w:sz w:val="24"/>
      <w:lang w:val="x-none" w:eastAsia="x-none"/>
    </w:rPr>
  </w:style>
  <w:style w:type="character" w:customStyle="1" w:styleId="NormalFontChar">
    <w:name w:val="Normal Font Char"/>
    <w:link w:val="NormalFont"/>
    <w:locked/>
    <w:rsid w:val="00807465"/>
    <w:rPr>
      <w:rFonts w:ascii="Times New Roman" w:eastAsia="Times New Roman" w:hAnsi="Times New Roman" w:cs="Times New Roman"/>
      <w:sz w:val="20"/>
      <w:szCs w:val="20"/>
    </w:rPr>
  </w:style>
  <w:style w:type="paragraph" w:customStyle="1" w:styleId="NormalFont">
    <w:name w:val="Normal Font"/>
    <w:link w:val="NormalFontChar"/>
    <w:qFormat/>
    <w:rsid w:val="00807465"/>
    <w:rPr>
      <w:rFonts w:ascii="Times New Roman" w:eastAsia="Times New Roman" w:hAnsi="Times New Roman" w:cs="Times New Roman"/>
      <w:sz w:val="20"/>
      <w:szCs w:val="20"/>
    </w:rPr>
  </w:style>
  <w:style w:type="paragraph" w:customStyle="1" w:styleId="StyleSmall11pt">
    <w:name w:val="Style Small + 11 pt"/>
    <w:uiPriority w:val="99"/>
    <w:qFormat/>
    <w:rsid w:val="00807465"/>
    <w:pPr>
      <w:spacing w:after="200"/>
    </w:pPr>
    <w:rPr>
      <w:rFonts w:ascii="Times" w:eastAsia="Times New Roman" w:hAnsi="Times" w:cs="Times New Roman"/>
      <w:sz w:val="20"/>
      <w:szCs w:val="22"/>
    </w:rPr>
  </w:style>
  <w:style w:type="character" w:customStyle="1" w:styleId="StyleNormalFont11ptUnderlineChar">
    <w:name w:val="Style Normal Font + 11 pt Underline Char"/>
    <w:link w:val="StyleNormalFont11ptUnderline"/>
    <w:locked/>
    <w:rsid w:val="0080746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07465"/>
    <w:rPr>
      <w:u w:val="single"/>
      <w:lang w:val="x-none" w:eastAsia="x-none"/>
    </w:rPr>
  </w:style>
  <w:style w:type="character" w:customStyle="1" w:styleId="StyleNormalFont11ptBoldUnderlineChar">
    <w:name w:val="Style Normal Font + 11 pt Bold Underline Char"/>
    <w:link w:val="StyleNormalFont11ptBoldUnderline"/>
    <w:locked/>
    <w:rsid w:val="0080746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07465"/>
    <w:rPr>
      <w:b/>
      <w:bCs/>
      <w:u w:val="single"/>
      <w:lang w:val="x-none" w:eastAsia="x-none"/>
    </w:rPr>
  </w:style>
  <w:style w:type="paragraph" w:customStyle="1" w:styleId="Smallfont0">
    <w:name w:val="Smallfont"/>
    <w:basedOn w:val="Normal"/>
    <w:uiPriority w:val="99"/>
    <w:qFormat/>
    <w:rsid w:val="00807465"/>
    <w:rPr>
      <w:rFonts w:ascii="Avenir LT Std 45 Book" w:eastAsia="Times New Roman" w:hAnsi="Avenir LT Std 45 Book"/>
      <w:sz w:val="15"/>
    </w:rPr>
  </w:style>
  <w:style w:type="paragraph" w:customStyle="1" w:styleId="formatvorlage2">
    <w:name w:val="formatvorlage2"/>
    <w:basedOn w:val="Normal"/>
    <w:uiPriority w:val="99"/>
    <w:qFormat/>
    <w:rsid w:val="00807465"/>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80746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07465"/>
    <w:pPr>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80746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07465"/>
    <w:pPr>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80746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07465"/>
    <w:pPr>
      <w:ind w:left="144"/>
    </w:pPr>
    <w:rPr>
      <w:rFonts w:ascii="Georgia" w:eastAsia="Times New Roman" w:hAnsi="Georgia"/>
      <w:sz w:val="24"/>
      <w:lang w:val="x-none" w:eastAsia="x-none"/>
    </w:rPr>
  </w:style>
  <w:style w:type="paragraph" w:customStyle="1" w:styleId="deck">
    <w:name w:val="deck"/>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uiPriority w:val="99"/>
    <w:qFormat/>
    <w:rsid w:val="00807465"/>
    <w:rPr>
      <w:rFonts w:ascii="Avenir LT Std 45 Book" w:eastAsia="Calibri" w:hAnsi="Avenir LT Std 45 Book"/>
    </w:rPr>
  </w:style>
  <w:style w:type="paragraph" w:customStyle="1" w:styleId="NoteLevel22">
    <w:name w:val="Note Level 22"/>
    <w:basedOn w:val="Normal"/>
    <w:next w:val="Normal"/>
    <w:uiPriority w:val="99"/>
    <w:qFormat/>
    <w:rsid w:val="00807465"/>
    <w:pPr>
      <w:keepNext/>
      <w:ind w:left="288" w:right="288"/>
    </w:pPr>
    <w:rPr>
      <w:rFonts w:eastAsia="MS Gothic"/>
      <w:szCs w:val="20"/>
    </w:rPr>
  </w:style>
  <w:style w:type="paragraph" w:customStyle="1" w:styleId="wp-caption-text">
    <w:name w:val="wp-caption-text"/>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807465"/>
    <w:pPr>
      <w:spacing w:before="100" w:beforeAutospacing="1" w:after="100" w:afterAutospacing="1"/>
    </w:pPr>
    <w:rPr>
      <w:rFonts w:eastAsia="Times New Roman"/>
    </w:rPr>
  </w:style>
  <w:style w:type="paragraph" w:customStyle="1" w:styleId="canvas-atom">
    <w:name w:val="canvas-atom"/>
    <w:basedOn w:val="Normal"/>
    <w:uiPriority w:val="99"/>
    <w:qFormat/>
    <w:rsid w:val="00807465"/>
    <w:pPr>
      <w:spacing w:before="100" w:beforeAutospacing="1" w:after="100" w:afterAutospacing="1"/>
    </w:pPr>
  </w:style>
  <w:style w:type="paragraph" w:customStyle="1" w:styleId="tweet-text">
    <w:name w:val="tweet-text"/>
    <w:basedOn w:val="Normal"/>
    <w:uiPriority w:val="99"/>
    <w:qFormat/>
    <w:rsid w:val="00807465"/>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807465"/>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807465"/>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807465"/>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807465"/>
    <w:pPr>
      <w:spacing w:before="100" w:beforeAutospacing="1" w:after="100" w:afterAutospacing="1"/>
    </w:pPr>
  </w:style>
  <w:style w:type="paragraph" w:customStyle="1" w:styleId="selectionshareable">
    <w:name w:val="selectionshareable"/>
    <w:basedOn w:val="Normal"/>
    <w:uiPriority w:val="99"/>
    <w:qFormat/>
    <w:rsid w:val="00807465"/>
    <w:pPr>
      <w:spacing w:before="100" w:beforeAutospacing="1" w:after="100" w:afterAutospacing="1"/>
    </w:pPr>
  </w:style>
  <w:style w:type="paragraph" w:customStyle="1" w:styleId="interstitial-link">
    <w:name w:val="interstitial-link"/>
    <w:basedOn w:val="Normal"/>
    <w:uiPriority w:val="99"/>
    <w:qFormat/>
    <w:rsid w:val="00807465"/>
    <w:pPr>
      <w:spacing w:before="100" w:beforeAutospacing="1" w:after="100" w:afterAutospacing="1"/>
    </w:pPr>
  </w:style>
  <w:style w:type="paragraph" w:customStyle="1" w:styleId="see-also">
    <w:name w:val="see-also"/>
    <w:basedOn w:val="Normal"/>
    <w:uiPriority w:val="99"/>
    <w:qFormat/>
    <w:rsid w:val="00807465"/>
    <w:pPr>
      <w:spacing w:before="100" w:beforeAutospacing="1" w:after="100" w:afterAutospacing="1"/>
    </w:pPr>
  </w:style>
  <w:style w:type="character" w:styleId="SubtleEmphasis">
    <w:name w:val="Subtle Emphasis"/>
    <w:aliases w:val="Key phrase"/>
    <w:uiPriority w:val="19"/>
    <w:qFormat/>
    <w:rsid w:val="00807465"/>
    <w:rPr>
      <w:rFonts w:ascii="Georgia" w:hAnsi="Georgia" w:hint="default"/>
      <w:i/>
      <w:iCs/>
      <w:color w:val="808080"/>
    </w:rPr>
  </w:style>
  <w:style w:type="character" w:customStyle="1" w:styleId="cardchar00">
    <w:name w:val="cardchar0"/>
    <w:basedOn w:val="DefaultParagraphFont"/>
    <w:rsid w:val="00807465"/>
  </w:style>
  <w:style w:type="character" w:customStyle="1" w:styleId="UnderlineNon-bold">
    <w:name w:val="Underline Non - bold"/>
    <w:rsid w:val="00807465"/>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807465"/>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807465"/>
    <w:rPr>
      <w:rFonts w:ascii="Avenir LT Std 45 Book" w:hAnsi="Avenir LT Std 45 Book"/>
      <w:sz w:val="22"/>
    </w:rPr>
  </w:style>
  <w:style w:type="character" w:customStyle="1" w:styleId="Heading5Char2">
    <w:name w:val="Heading 5 Char2"/>
    <w:aliases w:val="Blocks Char2"/>
    <w:rsid w:val="00807465"/>
    <w:rPr>
      <w:rFonts w:ascii="Bell MT" w:eastAsia="Times New Roman" w:hAnsi="Bell MT" w:hint="default"/>
      <w:bCs/>
      <w:iCs/>
      <w:sz w:val="10"/>
      <w:szCs w:val="26"/>
    </w:rPr>
  </w:style>
  <w:style w:type="character" w:customStyle="1" w:styleId="z-BottomofFormChar1">
    <w:name w:val="z-Bottom of Form Char1"/>
    <w:basedOn w:val="DefaultParagraphFont"/>
    <w:uiPriority w:val="99"/>
    <w:rsid w:val="00807465"/>
    <w:rPr>
      <w:rFonts w:ascii="Arial" w:hAnsi="Arial" w:cs="Arial"/>
      <w:vanish/>
      <w:sz w:val="16"/>
      <w:szCs w:val="16"/>
    </w:rPr>
  </w:style>
  <w:style w:type="character" w:customStyle="1" w:styleId="Style2CharChar">
    <w:name w:val="Style2 Char Char"/>
    <w:rsid w:val="00807465"/>
    <w:rPr>
      <w:u w:val="thick"/>
      <w:lang w:val="en-US" w:eastAsia="en-US" w:bidi="ar-SA"/>
    </w:rPr>
  </w:style>
  <w:style w:type="character" w:customStyle="1" w:styleId="authordate1">
    <w:name w:val="authordate"/>
    <w:rsid w:val="00807465"/>
  </w:style>
  <w:style w:type="character" w:customStyle="1" w:styleId="underline0">
    <w:name w:val="%underline"/>
    <w:qFormat/>
    <w:rsid w:val="00807465"/>
    <w:rPr>
      <w:rFonts w:ascii="Times New Roman" w:hAnsi="Times New Roman" w:cs="Times New Roman" w:hint="default"/>
      <w:strike w:val="0"/>
      <w:dstrike w:val="0"/>
      <w:sz w:val="16"/>
      <w:u w:val="none"/>
      <w:effect w:val="none"/>
    </w:rPr>
  </w:style>
  <w:style w:type="character" w:customStyle="1" w:styleId="AUNDERLINE0">
    <w:name w:val="AUNDERLINE"/>
    <w:qFormat/>
    <w:rsid w:val="00807465"/>
    <w:rPr>
      <w:rFonts w:ascii="Times New Roman" w:hAnsi="Times New Roman" w:cs="Times New Roman" w:hint="default"/>
      <w:sz w:val="20"/>
      <w:u w:val="single"/>
    </w:rPr>
  </w:style>
  <w:style w:type="character" w:customStyle="1" w:styleId="UnderlinedCharChar">
    <w:name w:val="Underlined Char Char"/>
    <w:rsid w:val="00807465"/>
    <w:rPr>
      <w:rFonts w:ascii="Garamond" w:hAnsi="Garamond" w:hint="default"/>
      <w:szCs w:val="28"/>
      <w:u w:val="single"/>
      <w:lang w:val="en-US" w:eastAsia="en-US" w:bidi="ar-SA"/>
    </w:rPr>
  </w:style>
  <w:style w:type="character" w:customStyle="1" w:styleId="slug-doi">
    <w:name w:val="slug-doi"/>
    <w:basedOn w:val="DefaultParagraphFont"/>
    <w:rsid w:val="00807465"/>
  </w:style>
  <w:style w:type="character" w:customStyle="1" w:styleId="af">
    <w:name w:val="af"/>
    <w:basedOn w:val="DefaultParagraphFont"/>
    <w:rsid w:val="00807465"/>
  </w:style>
  <w:style w:type="character" w:customStyle="1" w:styleId="ab">
    <w:name w:val="ab"/>
    <w:basedOn w:val="DefaultParagraphFont"/>
    <w:rsid w:val="00807465"/>
  </w:style>
  <w:style w:type="character" w:customStyle="1" w:styleId="em">
    <w:name w:val="em"/>
    <w:basedOn w:val="DefaultParagraphFont"/>
    <w:rsid w:val="00807465"/>
  </w:style>
  <w:style w:type="character" w:customStyle="1" w:styleId="au">
    <w:name w:val="au"/>
    <w:basedOn w:val="DefaultParagraphFont"/>
    <w:rsid w:val="00807465"/>
  </w:style>
  <w:style w:type="character" w:customStyle="1" w:styleId="ti">
    <w:name w:val="ti"/>
    <w:basedOn w:val="DefaultParagraphFont"/>
    <w:rsid w:val="00807465"/>
  </w:style>
  <w:style w:type="character" w:customStyle="1" w:styleId="subheadblue">
    <w:name w:val="subhead_blue"/>
    <w:basedOn w:val="DefaultParagraphFont"/>
    <w:rsid w:val="00807465"/>
  </w:style>
  <w:style w:type="character" w:customStyle="1" w:styleId="affiliation">
    <w:name w:val="affiliation"/>
    <w:basedOn w:val="DefaultParagraphFont"/>
    <w:rsid w:val="00807465"/>
  </w:style>
  <w:style w:type="character" w:customStyle="1" w:styleId="slug-doi-wrapper">
    <w:name w:val="slug-doi-wrapper"/>
    <w:basedOn w:val="DefaultParagraphFont"/>
    <w:rsid w:val="00807465"/>
  </w:style>
  <w:style w:type="character" w:customStyle="1" w:styleId="slug-metadata-noteahead-of-print">
    <w:name w:val="slug-metadata-note ahead-of-print"/>
    <w:basedOn w:val="DefaultParagraphFont"/>
    <w:rsid w:val="00807465"/>
  </w:style>
  <w:style w:type="character" w:customStyle="1" w:styleId="slug-ahead-of-print-date">
    <w:name w:val="slug-ahead-of-print-date"/>
    <w:basedOn w:val="DefaultParagraphFont"/>
    <w:rsid w:val="00807465"/>
  </w:style>
  <w:style w:type="character" w:customStyle="1" w:styleId="medium-bold">
    <w:name w:val="medium-bold"/>
    <w:basedOn w:val="DefaultParagraphFont"/>
    <w:rsid w:val="00807465"/>
  </w:style>
  <w:style w:type="character" w:customStyle="1" w:styleId="updated-short-citation">
    <w:name w:val="updated-short-citation"/>
    <w:basedOn w:val="DefaultParagraphFont"/>
    <w:rsid w:val="00807465"/>
  </w:style>
  <w:style w:type="character" w:customStyle="1" w:styleId="goohl0">
    <w:name w:val="goohl0"/>
    <w:basedOn w:val="DefaultParagraphFont"/>
    <w:rsid w:val="00807465"/>
  </w:style>
  <w:style w:type="character" w:customStyle="1" w:styleId="CharChar6">
    <w:name w:val="Char Char6"/>
    <w:rsid w:val="0080746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807465"/>
    <w:rPr>
      <w:b/>
      <w:bCs w:val="0"/>
      <w:sz w:val="24"/>
      <w:szCs w:val="24"/>
      <w:lang w:val="en-US" w:eastAsia="en-US" w:bidi="ar-SA"/>
    </w:rPr>
  </w:style>
  <w:style w:type="character" w:customStyle="1" w:styleId="12TimesNewRoman">
    <w:name w:val="12 Times New Roman"/>
    <w:rsid w:val="0080746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0746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07465"/>
    <w:rPr>
      <w:rFonts w:ascii="Times New Roman" w:hAnsi="Times New Roman" w:cs="Times New Roman" w:hint="default"/>
      <w:strike w:val="0"/>
      <w:dstrike w:val="0"/>
      <w:sz w:val="14"/>
      <w:u w:val="none"/>
      <w:effect w:val="none"/>
    </w:rPr>
  </w:style>
  <w:style w:type="character" w:customStyle="1" w:styleId="F8-UnderlineBold">
    <w:name w:val="F8 - Underline/Bold"/>
    <w:rsid w:val="00807465"/>
    <w:rPr>
      <w:rFonts w:ascii="Times New Roman" w:hAnsi="Times New Roman" w:cs="Times New Roman" w:hint="default"/>
      <w:b/>
      <w:bCs w:val="0"/>
      <w:sz w:val="20"/>
      <w:u w:val="single"/>
    </w:rPr>
  </w:style>
  <w:style w:type="character" w:customStyle="1" w:styleId="F7-SmallFont">
    <w:name w:val="F7 - Small Font"/>
    <w:rsid w:val="00807465"/>
    <w:rPr>
      <w:rFonts w:ascii="Times New Roman" w:hAnsi="Times New Roman" w:cs="Times New Roman" w:hint="default"/>
      <w:sz w:val="14"/>
    </w:rPr>
  </w:style>
  <w:style w:type="character" w:customStyle="1" w:styleId="Brief-Bold">
    <w:name w:val="Brief - Bold"/>
    <w:rsid w:val="00807465"/>
    <w:rPr>
      <w:rFonts w:ascii="Times New Roman" w:hAnsi="Times New Roman" w:cs="Times New Roman" w:hint="default"/>
      <w:b/>
      <w:bCs w:val="0"/>
    </w:rPr>
  </w:style>
  <w:style w:type="character" w:customStyle="1" w:styleId="Card-Underline">
    <w:name w:val="Card - Underline"/>
    <w:rsid w:val="00807465"/>
    <w:rPr>
      <w:rFonts w:ascii="Times New Roman" w:hAnsi="Times New Roman" w:cs="Times New Roman" w:hint="default"/>
      <w:u w:val="single"/>
    </w:rPr>
  </w:style>
  <w:style w:type="character" w:customStyle="1" w:styleId="beriefunderline">
    <w:name w:val="berief = underline"/>
    <w:rsid w:val="00807465"/>
    <w:rPr>
      <w:rFonts w:ascii="Times New Roman" w:eastAsia="Times New Roman" w:hAnsi="Times New Roman" w:cs="Times New Roman" w:hint="default"/>
      <w:sz w:val="20"/>
      <w:u w:val="single"/>
    </w:rPr>
  </w:style>
  <w:style w:type="character" w:customStyle="1" w:styleId="BoldText10pt">
    <w:name w:val="Bold Text 10 pt"/>
    <w:rsid w:val="0080746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07465"/>
  </w:style>
  <w:style w:type="character" w:customStyle="1" w:styleId="SC4208902">
    <w:name w:val="SC.4.208902"/>
    <w:rsid w:val="00807465"/>
    <w:rPr>
      <w:rFonts w:ascii="Century" w:hAnsi="Century" w:cs="Century" w:hint="default"/>
      <w:color w:val="000000"/>
      <w:sz w:val="22"/>
      <w:szCs w:val="22"/>
    </w:rPr>
  </w:style>
  <w:style w:type="character" w:customStyle="1" w:styleId="SC4208915">
    <w:name w:val="SC.4.208915"/>
    <w:rsid w:val="00807465"/>
    <w:rPr>
      <w:rFonts w:ascii="Century" w:hAnsi="Century" w:cs="Century" w:hint="default"/>
      <w:color w:val="000000"/>
      <w:sz w:val="13"/>
      <w:szCs w:val="13"/>
    </w:rPr>
  </w:style>
  <w:style w:type="character" w:customStyle="1" w:styleId="SC273764">
    <w:name w:val="SC.2.73764"/>
    <w:rsid w:val="00807465"/>
    <w:rPr>
      <w:rFonts w:ascii="Century" w:hAnsi="Century" w:cs="Century" w:hint="default"/>
      <w:color w:val="000000"/>
      <w:sz w:val="72"/>
      <w:szCs w:val="72"/>
    </w:rPr>
  </w:style>
  <w:style w:type="character" w:customStyle="1" w:styleId="SC273779">
    <w:name w:val="SC.2.73779"/>
    <w:rsid w:val="00807465"/>
    <w:rPr>
      <w:rFonts w:ascii="Century" w:hAnsi="Century" w:cs="Century" w:hint="default"/>
      <w:color w:val="000000"/>
      <w:sz w:val="40"/>
      <w:szCs w:val="40"/>
    </w:rPr>
  </w:style>
  <w:style w:type="character" w:customStyle="1" w:styleId="SC273763">
    <w:name w:val="SC.2.73763"/>
    <w:rsid w:val="00807465"/>
    <w:rPr>
      <w:rFonts w:ascii="Century" w:hAnsi="Century" w:cs="Century" w:hint="default"/>
      <w:b/>
      <w:bCs/>
      <w:color w:val="000000"/>
    </w:rPr>
  </w:style>
  <w:style w:type="character" w:customStyle="1" w:styleId="SC4208910">
    <w:name w:val="SC.4.208910"/>
    <w:rsid w:val="00807465"/>
    <w:rPr>
      <w:rFonts w:ascii="Century" w:hAnsi="Century" w:cs="Century" w:hint="default"/>
      <w:color w:val="000000"/>
      <w:sz w:val="28"/>
      <w:szCs w:val="28"/>
    </w:rPr>
  </w:style>
  <w:style w:type="character" w:customStyle="1" w:styleId="SC4208911">
    <w:name w:val="SC.4.208911"/>
    <w:rsid w:val="00807465"/>
    <w:rPr>
      <w:rFonts w:ascii="Century" w:hAnsi="Century" w:cs="Century" w:hint="default"/>
      <w:color w:val="000000"/>
    </w:rPr>
  </w:style>
  <w:style w:type="character" w:customStyle="1" w:styleId="articlesubtitle">
    <w:name w:val="article_sub_title"/>
    <w:basedOn w:val="DefaultParagraphFont"/>
    <w:rsid w:val="00807465"/>
  </w:style>
  <w:style w:type="character" w:customStyle="1" w:styleId="newsdate2">
    <w:name w:val="news_date2"/>
    <w:basedOn w:val="DefaultParagraphFont"/>
    <w:rsid w:val="00807465"/>
  </w:style>
  <w:style w:type="character" w:customStyle="1" w:styleId="readarticleheader">
    <w:name w:val="readarticleheader"/>
    <w:basedOn w:val="DefaultParagraphFont"/>
    <w:rsid w:val="00807465"/>
  </w:style>
  <w:style w:type="character" w:customStyle="1" w:styleId="UnderlineChar20">
    <w:name w:val="Underline Char2"/>
    <w:rsid w:val="00807465"/>
    <w:rPr>
      <w:rFonts w:ascii="Trebuchet MS" w:hAnsi="Trebuchet MS" w:hint="default"/>
      <w:u w:val="thick"/>
      <w:lang w:val="en-US" w:eastAsia="zh-CN" w:bidi="ar-SA"/>
    </w:rPr>
  </w:style>
  <w:style w:type="character" w:customStyle="1" w:styleId="BoldUnderliningChar">
    <w:name w:val="Bold Underlining Char"/>
    <w:rsid w:val="00807465"/>
    <w:rPr>
      <w:rFonts w:ascii="Arial Narrow" w:eastAsia="Times New Roman" w:hAnsi="Arial Narrow" w:hint="default"/>
      <w:b/>
      <w:bCs w:val="0"/>
      <w:szCs w:val="24"/>
      <w:u w:val="single"/>
      <w:lang w:val="en-GB" w:eastAsia="en-US" w:bidi="ar-SA"/>
    </w:rPr>
  </w:style>
  <w:style w:type="character" w:customStyle="1" w:styleId="medium-normal1">
    <w:name w:val="medium-normal1"/>
    <w:rsid w:val="00807465"/>
    <w:rPr>
      <w:rFonts w:ascii="Arial" w:hAnsi="Arial" w:cs="Arial" w:hint="default"/>
      <w:b w:val="0"/>
      <w:bCs w:val="0"/>
      <w:i w:val="0"/>
      <w:iCs w:val="0"/>
      <w:sz w:val="20"/>
      <w:szCs w:val="20"/>
    </w:rPr>
  </w:style>
  <w:style w:type="character" w:customStyle="1" w:styleId="UnderlinedCardChar0">
    <w:name w:val="Underlined Card Char"/>
    <w:rsid w:val="00807465"/>
    <w:rPr>
      <w:rFonts w:ascii="Palatino Linotype" w:hAnsi="Palatino Linotype" w:hint="default"/>
      <w:u w:val="single"/>
      <w:lang w:val="en-US" w:eastAsia="en-US" w:bidi="ar-SA"/>
    </w:rPr>
  </w:style>
  <w:style w:type="character" w:customStyle="1" w:styleId="char">
    <w:name w:val="char"/>
    <w:basedOn w:val="DefaultParagraphFont"/>
    <w:rsid w:val="00807465"/>
  </w:style>
  <w:style w:type="character" w:customStyle="1" w:styleId="UnderlineCharCharCharCharCharChar">
    <w:name w:val="Underline Char Char Char Char Char Char"/>
    <w:rsid w:val="00807465"/>
    <w:rPr>
      <w:rFonts w:ascii="Arial Narrow" w:hAnsi="Arial Narrow" w:hint="default"/>
      <w:szCs w:val="24"/>
      <w:u w:val="single"/>
      <w:lang w:val="en-US" w:eastAsia="en-US" w:bidi="ar-SA"/>
    </w:rPr>
  </w:style>
  <w:style w:type="character" w:customStyle="1" w:styleId="klink">
    <w:name w:val="klink"/>
    <w:basedOn w:val="DefaultParagraphFont"/>
    <w:rsid w:val="00807465"/>
  </w:style>
  <w:style w:type="character" w:customStyle="1" w:styleId="date10">
    <w:name w:val="date1"/>
    <w:basedOn w:val="DefaultParagraphFont"/>
    <w:rsid w:val="00807465"/>
  </w:style>
  <w:style w:type="character" w:customStyle="1" w:styleId="bolding1">
    <w:name w:val="bolding1"/>
    <w:rsid w:val="00807465"/>
    <w:rPr>
      <w:b/>
      <w:bCs/>
    </w:rPr>
  </w:style>
  <w:style w:type="character" w:customStyle="1" w:styleId="bookoptions1">
    <w:name w:val="book_options1"/>
    <w:rsid w:val="00807465"/>
    <w:rPr>
      <w:b/>
      <w:bCs/>
      <w:color w:val="333366"/>
    </w:rPr>
  </w:style>
  <w:style w:type="character" w:customStyle="1" w:styleId="descriptionblock">
    <w:name w:val="description block"/>
    <w:basedOn w:val="DefaultParagraphFont"/>
    <w:rsid w:val="00807465"/>
  </w:style>
  <w:style w:type="character" w:customStyle="1" w:styleId="detailsboxblock">
    <w:name w:val="detailsbox block"/>
    <w:basedOn w:val="DefaultParagraphFont"/>
    <w:rsid w:val="00807465"/>
  </w:style>
  <w:style w:type="character" w:customStyle="1" w:styleId="Char3">
    <w:name w:val="Char3"/>
    <w:aliases w:val="Tag Line Char Char1"/>
    <w:rsid w:val="00807465"/>
    <w:rPr>
      <w:rFonts w:ascii="Arial" w:hAnsi="Arial" w:cs="Arial" w:hint="default"/>
      <w:bCs/>
      <w:u w:val="thick"/>
      <w:lang w:val="en-US" w:eastAsia="en-US" w:bidi="ar-SA"/>
    </w:rPr>
  </w:style>
  <w:style w:type="character" w:customStyle="1" w:styleId="texto11">
    <w:name w:val="texto11"/>
    <w:rsid w:val="00807465"/>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807465"/>
    <w:rPr>
      <w:b/>
      <w:bCs w:val="0"/>
      <w:sz w:val="32"/>
      <w:szCs w:val="32"/>
      <w:lang w:val="en-US" w:eastAsia="en-US" w:bidi="ar-SA"/>
    </w:rPr>
  </w:style>
  <w:style w:type="character" w:customStyle="1" w:styleId="TagChar3">
    <w:name w:val="Tag Char3"/>
    <w:rsid w:val="00807465"/>
    <w:rPr>
      <w:rFonts w:ascii="Palatino Linotype" w:hAnsi="Palatino Linotype" w:hint="default"/>
      <w:b/>
      <w:bCs w:val="0"/>
      <w:sz w:val="24"/>
      <w:szCs w:val="24"/>
      <w:lang w:val="en-US" w:eastAsia="en-US" w:bidi="ar-SA"/>
    </w:rPr>
  </w:style>
  <w:style w:type="character" w:customStyle="1" w:styleId="TagandCiteChar">
    <w:name w:val="Tag and Cite Char"/>
    <w:rsid w:val="00807465"/>
    <w:rPr>
      <w:color w:val="333333"/>
      <w:sz w:val="22"/>
      <w:szCs w:val="22"/>
      <w:lang w:val="en-US" w:eastAsia="en-US" w:bidi="ar-SA"/>
    </w:rPr>
  </w:style>
  <w:style w:type="character" w:customStyle="1" w:styleId="Style10ptBold">
    <w:name w:val="Style 10 pt Bold"/>
    <w:rsid w:val="00807465"/>
    <w:rPr>
      <w:b/>
      <w:bCs/>
      <w:sz w:val="20"/>
    </w:rPr>
  </w:style>
  <w:style w:type="character" w:customStyle="1" w:styleId="text9">
    <w:name w:val="text9"/>
    <w:basedOn w:val="DefaultParagraphFont"/>
    <w:rsid w:val="00807465"/>
  </w:style>
  <w:style w:type="character" w:customStyle="1" w:styleId="text21">
    <w:name w:val="text21"/>
    <w:basedOn w:val="DefaultParagraphFont"/>
    <w:rsid w:val="00807465"/>
  </w:style>
  <w:style w:type="character" w:customStyle="1" w:styleId="text19">
    <w:name w:val="text19"/>
    <w:basedOn w:val="DefaultParagraphFont"/>
    <w:rsid w:val="00807465"/>
  </w:style>
  <w:style w:type="character" w:customStyle="1" w:styleId="term2">
    <w:name w:val="term2"/>
    <w:rsid w:val="00807465"/>
    <w:rPr>
      <w:b/>
      <w:bCs/>
    </w:rPr>
  </w:style>
  <w:style w:type="character" w:customStyle="1" w:styleId="pmterms12">
    <w:name w:val="pmterms12"/>
    <w:rsid w:val="00807465"/>
    <w:rPr>
      <w:b/>
      <w:bCs/>
      <w:i w:val="0"/>
      <w:iCs w:val="0"/>
      <w:color w:val="000000"/>
    </w:rPr>
  </w:style>
  <w:style w:type="character" w:customStyle="1" w:styleId="ToReadChar">
    <w:name w:val="To Read Char"/>
    <w:rsid w:val="00807465"/>
    <w:rPr>
      <w:rFonts w:ascii="Verdana" w:hAnsi="Verdana" w:hint="default"/>
      <w:b/>
      <w:bCs w:val="0"/>
      <w:szCs w:val="24"/>
      <w:u w:val="single"/>
      <w:lang w:val="en-US" w:eastAsia="en-US" w:bidi="ar-SA"/>
    </w:rPr>
  </w:style>
  <w:style w:type="character" w:customStyle="1" w:styleId="ToReadCharChar">
    <w:name w:val="To Read Char Char"/>
    <w:rsid w:val="00807465"/>
    <w:rPr>
      <w:rFonts w:ascii="Verdana" w:hAnsi="Verdana" w:hint="default"/>
      <w:b/>
      <w:bCs w:val="0"/>
      <w:szCs w:val="24"/>
      <w:u w:val="single"/>
      <w:lang w:val="en-US" w:eastAsia="en-US" w:bidi="ar-SA"/>
    </w:rPr>
  </w:style>
  <w:style w:type="character" w:customStyle="1" w:styleId="bio">
    <w:name w:val="bio"/>
    <w:basedOn w:val="DefaultParagraphFont"/>
    <w:rsid w:val="00807465"/>
  </w:style>
  <w:style w:type="character" w:customStyle="1" w:styleId="storytextstyle">
    <w:name w:val="storytextstyle"/>
    <w:basedOn w:val="DefaultParagraphFont"/>
    <w:rsid w:val="00807465"/>
  </w:style>
  <w:style w:type="character" w:customStyle="1" w:styleId="cardunderlinedCharChar">
    <w:name w:val="card underlined Char Char"/>
    <w:rsid w:val="00807465"/>
    <w:rPr>
      <w:rFonts w:ascii="Arial" w:hAnsi="Arial" w:cs="Arial" w:hint="default"/>
      <w:sz w:val="22"/>
      <w:szCs w:val="24"/>
      <w:u w:val="single"/>
      <w:lang w:val="en-US" w:eastAsia="en-US" w:bidi="ar-SA"/>
    </w:rPr>
  </w:style>
  <w:style w:type="character" w:customStyle="1" w:styleId="Style2Char0">
    <w:name w:val="Style2 Char"/>
    <w:rsid w:val="00807465"/>
    <w:rPr>
      <w:rFonts w:ascii="Book Antiqua" w:hAnsi="Book Antiqua" w:hint="default"/>
      <w:u w:val="thick"/>
      <w:lang w:val="en-US" w:eastAsia="en-US" w:bidi="ar-SA"/>
    </w:rPr>
  </w:style>
  <w:style w:type="character" w:customStyle="1" w:styleId="Style2Char1">
    <w:name w:val="Style2 Char1"/>
    <w:rsid w:val="00807465"/>
    <w:rPr>
      <w:rFonts w:ascii="Book Antiqua" w:hAnsi="Book Antiqua" w:hint="default"/>
      <w:szCs w:val="24"/>
      <w:u w:val="thick"/>
      <w:lang w:val="en-US" w:eastAsia="en-US" w:bidi="ar-SA"/>
    </w:rPr>
  </w:style>
  <w:style w:type="character" w:customStyle="1" w:styleId="articlehead21">
    <w:name w:val="articlehead21"/>
    <w:rsid w:val="00807465"/>
    <w:rPr>
      <w:rFonts w:ascii="Arial" w:hAnsi="Arial" w:cs="Arial" w:hint="default"/>
      <w:b/>
      <w:bCs/>
      <w:color w:val="660000"/>
      <w:sz w:val="20"/>
      <w:szCs w:val="20"/>
    </w:rPr>
  </w:style>
  <w:style w:type="character" w:customStyle="1" w:styleId="TagCiteChar1">
    <w:name w:val="Tag/Cite Char1"/>
    <w:rsid w:val="00807465"/>
    <w:rPr>
      <w:b/>
      <w:bCs w:val="0"/>
      <w:lang w:val="en-US" w:eastAsia="en-US" w:bidi="ar-SA"/>
    </w:rPr>
  </w:style>
  <w:style w:type="character" w:customStyle="1" w:styleId="goohl2">
    <w:name w:val="goohl2"/>
    <w:basedOn w:val="DefaultParagraphFont"/>
    <w:rsid w:val="00807465"/>
  </w:style>
  <w:style w:type="character" w:customStyle="1" w:styleId="CardCharChar0">
    <w:name w:val="Card Char Char"/>
    <w:rsid w:val="00807465"/>
    <w:rPr>
      <w:lang w:val="en-US" w:eastAsia="en-US" w:bidi="ar-SA"/>
    </w:rPr>
  </w:style>
  <w:style w:type="character" w:customStyle="1" w:styleId="BriefTitle1Char">
    <w:name w:val="Brief Title 1 Char"/>
    <w:rsid w:val="00807465"/>
    <w:rPr>
      <w:b/>
      <w:bCs w:val="0"/>
      <w:u w:val="single"/>
      <w:lang w:val="en-US" w:eastAsia="en-US" w:bidi="ar-SA"/>
    </w:rPr>
  </w:style>
  <w:style w:type="character" w:customStyle="1" w:styleId="TagCiteCharChar">
    <w:name w:val="Tag/Cite Char Char"/>
    <w:rsid w:val="00807465"/>
    <w:rPr>
      <w:b/>
      <w:bCs w:val="0"/>
      <w:lang w:val="en-US" w:eastAsia="en-US" w:bidi="ar-SA"/>
    </w:rPr>
  </w:style>
  <w:style w:type="character" w:customStyle="1" w:styleId="btx">
    <w:name w:val="btx"/>
    <w:basedOn w:val="DefaultParagraphFont"/>
    <w:rsid w:val="00807465"/>
  </w:style>
  <w:style w:type="character" w:customStyle="1" w:styleId="prodgeneral1">
    <w:name w:val="prodgeneral1"/>
    <w:rsid w:val="00807465"/>
    <w:rPr>
      <w:rFonts w:ascii="Verdana" w:hAnsi="Verdana" w:hint="default"/>
      <w:b w:val="0"/>
      <w:bCs w:val="0"/>
      <w:caps w:val="0"/>
      <w:color w:val="000000"/>
      <w:spacing w:val="0"/>
      <w:sz w:val="16"/>
      <w:szCs w:val="16"/>
    </w:rPr>
  </w:style>
  <w:style w:type="character" w:customStyle="1" w:styleId="summary1">
    <w:name w:val="summary1"/>
    <w:rsid w:val="00807465"/>
    <w:rPr>
      <w:rFonts w:ascii="Arial" w:hAnsi="Arial" w:cs="Arial" w:hint="default"/>
      <w:sz w:val="18"/>
      <w:szCs w:val="18"/>
    </w:rPr>
  </w:style>
  <w:style w:type="character" w:customStyle="1" w:styleId="text3">
    <w:name w:val="text3"/>
    <w:basedOn w:val="DefaultParagraphFont"/>
    <w:rsid w:val="00807465"/>
  </w:style>
  <w:style w:type="character" w:customStyle="1" w:styleId="cardtextsmallChar">
    <w:name w:val="card text small Char"/>
    <w:rsid w:val="00807465"/>
    <w:rPr>
      <w:rFonts w:ascii="Arial Narrow" w:hAnsi="Arial Narrow" w:hint="default"/>
      <w:sz w:val="16"/>
      <w:szCs w:val="24"/>
      <w:lang w:val="en-US" w:eastAsia="en-US" w:bidi="ar-SA"/>
    </w:rPr>
  </w:style>
  <w:style w:type="character" w:customStyle="1" w:styleId="countrytitle1">
    <w:name w:val="countrytitle1"/>
    <w:rsid w:val="00807465"/>
    <w:rPr>
      <w:rFonts w:ascii="Verdana" w:hAnsi="Verdana" w:hint="default"/>
      <w:b/>
      <w:bCs/>
      <w:color w:val="293643"/>
      <w:sz w:val="24"/>
      <w:szCs w:val="24"/>
    </w:rPr>
  </w:style>
  <w:style w:type="character" w:customStyle="1" w:styleId="storyheader1">
    <w:name w:val="storyheader1"/>
    <w:rsid w:val="00807465"/>
    <w:rPr>
      <w:rFonts w:ascii="Verdana" w:hAnsi="Verdana" w:hint="default"/>
      <w:b/>
      <w:bCs/>
      <w:color w:val="000000"/>
      <w:sz w:val="21"/>
      <w:szCs w:val="21"/>
    </w:rPr>
  </w:style>
  <w:style w:type="character" w:customStyle="1" w:styleId="cardunderlinedChar0">
    <w:name w:val="card underlined Char"/>
    <w:rsid w:val="00807465"/>
    <w:rPr>
      <w:rFonts w:ascii="Arial" w:hAnsi="Arial" w:cs="Arial" w:hint="default"/>
      <w:sz w:val="22"/>
      <w:szCs w:val="24"/>
      <w:u w:val="single"/>
      <w:lang w:val="en-US" w:eastAsia="en-US" w:bidi="ar-SA"/>
    </w:rPr>
  </w:style>
  <w:style w:type="character" w:customStyle="1" w:styleId="article1">
    <w:name w:val="article1"/>
    <w:rsid w:val="00807465"/>
    <w:rPr>
      <w:rFonts w:ascii="Verdana" w:hAnsi="Verdana" w:hint="default"/>
      <w:color w:val="333333"/>
      <w:sz w:val="16"/>
      <w:szCs w:val="16"/>
    </w:rPr>
  </w:style>
  <w:style w:type="character" w:customStyle="1" w:styleId="story-posted-date1">
    <w:name w:val="story-posted-date1"/>
    <w:rsid w:val="0080746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07465"/>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07465"/>
  </w:style>
  <w:style w:type="character" w:customStyle="1" w:styleId="textmedium">
    <w:name w:val="textmedium"/>
    <w:basedOn w:val="DefaultParagraphFont"/>
    <w:rsid w:val="00807465"/>
  </w:style>
  <w:style w:type="character" w:customStyle="1" w:styleId="citation1">
    <w:name w:val="citation1"/>
    <w:rsid w:val="00807465"/>
    <w:rPr>
      <w:rFonts w:ascii="Verdana" w:hAnsi="Verdana" w:hint="default"/>
      <w:sz w:val="17"/>
      <w:szCs w:val="17"/>
    </w:rPr>
  </w:style>
  <w:style w:type="character" w:customStyle="1" w:styleId="hithighlite">
    <w:name w:val="hithighlite"/>
    <w:basedOn w:val="DefaultParagraphFont"/>
    <w:rsid w:val="00807465"/>
  </w:style>
  <w:style w:type="character" w:customStyle="1" w:styleId="articlecontent">
    <w:name w:val="articlecontent"/>
    <w:basedOn w:val="DefaultParagraphFont"/>
    <w:rsid w:val="00807465"/>
  </w:style>
  <w:style w:type="character" w:customStyle="1" w:styleId="fource1">
    <w:name w:val="fource1"/>
    <w:rsid w:val="00807465"/>
    <w:rPr>
      <w:sz w:val="34"/>
      <w:szCs w:val="34"/>
    </w:rPr>
  </w:style>
  <w:style w:type="character" w:customStyle="1" w:styleId="LanguageStrikeChar">
    <w:name w:val="Language Strike Char"/>
    <w:rsid w:val="00807465"/>
    <w:rPr>
      <w:rFonts w:ascii="Arial Narrow" w:hAnsi="Arial Narrow" w:hint="default"/>
      <w:strike/>
      <w:szCs w:val="24"/>
      <w:lang w:val="en-US" w:eastAsia="en-US" w:bidi="ar-SA"/>
    </w:rPr>
  </w:style>
  <w:style w:type="character" w:customStyle="1" w:styleId="normal11">
    <w:name w:val="normal1"/>
    <w:basedOn w:val="DefaultParagraphFont"/>
    <w:rsid w:val="00807465"/>
  </w:style>
  <w:style w:type="character" w:customStyle="1" w:styleId="ds">
    <w:name w:val="ds"/>
    <w:basedOn w:val="DefaultParagraphFont"/>
    <w:rsid w:val="00807465"/>
  </w:style>
  <w:style w:type="character" w:customStyle="1" w:styleId="UnderliningChar1">
    <w:name w:val="Underlining Char1"/>
    <w:rsid w:val="00807465"/>
    <w:rPr>
      <w:rFonts w:ascii="Arial Narrow" w:hAnsi="Arial Narrow" w:hint="default"/>
      <w:szCs w:val="24"/>
      <w:u w:val="single"/>
      <w:lang w:val="en-US" w:eastAsia="en-US" w:bidi="ar-SA"/>
    </w:rPr>
  </w:style>
  <w:style w:type="character" w:customStyle="1" w:styleId="UnderliningChar2">
    <w:name w:val="Underlining Char2"/>
    <w:rsid w:val="00807465"/>
    <w:rPr>
      <w:rFonts w:ascii="Arial Narrow" w:hAnsi="Arial Narrow" w:hint="default"/>
      <w:szCs w:val="24"/>
      <w:u w:val="single"/>
      <w:lang w:val="en-US" w:eastAsia="en-US" w:bidi="ar-SA"/>
    </w:rPr>
  </w:style>
  <w:style w:type="character" w:customStyle="1" w:styleId="MicroTextChar1">
    <w:name w:val="MicroText Char1"/>
    <w:rsid w:val="00807465"/>
    <w:rPr>
      <w:rFonts w:ascii="Arial Narrow" w:hAnsi="Arial Narrow" w:hint="default"/>
      <w:sz w:val="12"/>
      <w:szCs w:val="24"/>
      <w:lang w:val="en-US" w:eastAsia="en-US" w:bidi="ar-SA"/>
    </w:rPr>
  </w:style>
  <w:style w:type="character" w:customStyle="1" w:styleId="DefaultPara">
    <w:name w:val="Default Para"/>
    <w:rsid w:val="00807465"/>
    <w:rPr>
      <w:sz w:val="20"/>
    </w:rPr>
  </w:style>
  <w:style w:type="character" w:customStyle="1" w:styleId="SYSHYPERTEXT">
    <w:name w:val="SYS_HYPERTEXT"/>
    <w:rsid w:val="00807465"/>
    <w:rPr>
      <w:color w:val="0000FF"/>
      <w:u w:val="single"/>
    </w:rPr>
  </w:style>
  <w:style w:type="character" w:customStyle="1" w:styleId="Hyperlink1">
    <w:name w:val="Hyperlink1"/>
    <w:rsid w:val="0080746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0746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07465"/>
    <w:rPr>
      <w:rFonts w:ascii="Arial Narrow" w:hAnsi="Arial Narrow" w:hint="default"/>
      <w:noProof w:val="0"/>
      <w:szCs w:val="24"/>
      <w:u w:val="single"/>
      <w:lang w:val="en-US" w:eastAsia="en-US" w:bidi="ar-SA"/>
    </w:rPr>
  </w:style>
  <w:style w:type="character" w:customStyle="1" w:styleId="BlockHeading1Char">
    <w:name w:val="Block Heading 1 Char"/>
    <w:rsid w:val="0080746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807465"/>
    <w:rPr>
      <w:b/>
      <w:u w:val="single"/>
    </w:rPr>
  </w:style>
  <w:style w:type="character" w:customStyle="1" w:styleId="StyleTagTimesNewRomanChar">
    <w:name w:val="Style Tag + Times New Roman Char"/>
    <w:rsid w:val="0080746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07465"/>
    <w:rPr>
      <w:rFonts w:ascii="Arial Narrow" w:hAnsi="Arial Narrow" w:cs="Arial" w:hint="default"/>
      <w:b/>
      <w:bCs/>
      <w:iCs/>
      <w:sz w:val="24"/>
      <w:szCs w:val="28"/>
      <w:lang w:val="en-US" w:eastAsia="en-US" w:bidi="ar-SA"/>
    </w:rPr>
  </w:style>
  <w:style w:type="character" w:customStyle="1" w:styleId="UnderliningCharChar">
    <w:name w:val="Underlining Char Char"/>
    <w:rsid w:val="00807465"/>
    <w:rPr>
      <w:rFonts w:ascii="Arial Narrow" w:hAnsi="Arial Narrow" w:hint="default"/>
      <w:szCs w:val="24"/>
      <w:u w:val="single"/>
      <w:lang w:val="en-US" w:eastAsia="en-US" w:bidi="ar-SA"/>
    </w:rPr>
  </w:style>
  <w:style w:type="character" w:customStyle="1" w:styleId="StyleArialNarrow12ptBold">
    <w:name w:val="Style Arial Narrow 12 pt Bold"/>
    <w:rsid w:val="00807465"/>
    <w:rPr>
      <w:rFonts w:ascii="Arial Narrow" w:hAnsi="Arial Narrow" w:hint="default"/>
      <w:b/>
      <w:bCs/>
      <w:sz w:val="24"/>
    </w:rPr>
  </w:style>
  <w:style w:type="character" w:customStyle="1" w:styleId="Style1CharChar">
    <w:name w:val="Style1 Char Char"/>
    <w:rsid w:val="0080746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0746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07465"/>
    <w:rPr>
      <w:u w:val="single"/>
    </w:rPr>
  </w:style>
  <w:style w:type="character" w:customStyle="1" w:styleId="UnderlinedCharChar1">
    <w:name w:val="Underlined Char Char1"/>
    <w:rsid w:val="00807465"/>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807465"/>
    <w:rPr>
      <w:rFonts w:ascii="Arial" w:hAnsi="Arial" w:cs="Arial" w:hint="default"/>
      <w:b/>
      <w:bCs/>
      <w:iCs/>
      <w:sz w:val="22"/>
      <w:szCs w:val="28"/>
      <w:lang w:val="en-US" w:eastAsia="en-US" w:bidi="ar-SA"/>
    </w:rPr>
  </w:style>
  <w:style w:type="character" w:customStyle="1" w:styleId="doctitle">
    <w:name w:val="doctitle"/>
    <w:rsid w:val="00807465"/>
  </w:style>
  <w:style w:type="character" w:customStyle="1" w:styleId="cardtext-underlined0">
    <w:name w:val="card text- underlined"/>
    <w:rsid w:val="00807465"/>
    <w:rPr>
      <w:rFonts w:ascii="Garamond" w:hAnsi="Garamond" w:hint="default"/>
      <w:u w:val="single"/>
    </w:rPr>
  </w:style>
  <w:style w:type="character" w:customStyle="1" w:styleId="BodyText1">
    <w:name w:val="Body Text1"/>
    <w:basedOn w:val="DefaultParagraphFont"/>
    <w:rsid w:val="00807465"/>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807465"/>
  </w:style>
  <w:style w:type="character" w:customStyle="1" w:styleId="BriefTitleChar">
    <w:name w:val="Brief Title Char"/>
    <w:basedOn w:val="DefaultParagraphFont"/>
    <w:rsid w:val="00807465"/>
    <w:rPr>
      <w:b/>
      <w:bCs w:val="0"/>
      <w:sz w:val="24"/>
      <w:szCs w:val="24"/>
      <w:u w:val="single"/>
      <w:lang w:val="en-US" w:eastAsia="en-US" w:bidi="ar-SA"/>
    </w:rPr>
  </w:style>
  <w:style w:type="character" w:customStyle="1" w:styleId="BriefTitle2Char">
    <w:name w:val="Brief Title 2 Char"/>
    <w:basedOn w:val="BriefTitleChar"/>
    <w:rsid w:val="0080746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0746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07465"/>
    <w:rPr>
      <w:rFonts w:ascii="Georgia" w:hAnsi="Georgia" w:hint="default"/>
      <w:b/>
      <w:bCs w:val="0"/>
      <w:sz w:val="24"/>
    </w:rPr>
  </w:style>
  <w:style w:type="character" w:customStyle="1" w:styleId="Emphasis20">
    <w:name w:val="Emphasis 2"/>
    <w:uiPriority w:val="1"/>
    <w:qFormat/>
    <w:rsid w:val="0080746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07465"/>
    <w:rPr>
      <w:rFonts w:ascii="AGaramond" w:hAnsi="AGaramond" w:cs="AGaramond" w:hint="default"/>
      <w:color w:val="211D1E"/>
      <w:sz w:val="14"/>
      <w:szCs w:val="14"/>
    </w:rPr>
  </w:style>
  <w:style w:type="character" w:customStyle="1" w:styleId="CharacterStyle2">
    <w:name w:val="Character Style 2"/>
    <w:uiPriority w:val="99"/>
    <w:rsid w:val="00807465"/>
    <w:rPr>
      <w:sz w:val="20"/>
      <w:szCs w:val="20"/>
    </w:rPr>
  </w:style>
  <w:style w:type="character" w:customStyle="1" w:styleId="cross-head">
    <w:name w:val="cross-head"/>
    <w:rsid w:val="00807465"/>
  </w:style>
  <w:style w:type="character" w:customStyle="1" w:styleId="dateline">
    <w:name w:val="dateline"/>
    <w:rsid w:val="00807465"/>
  </w:style>
  <w:style w:type="character" w:customStyle="1" w:styleId="Subtitle1">
    <w:name w:val="Subtitle1"/>
    <w:rsid w:val="00807465"/>
  </w:style>
  <w:style w:type="character" w:customStyle="1" w:styleId="metaorigin">
    <w:name w:val="meta_origin"/>
    <w:rsid w:val="00807465"/>
  </w:style>
  <w:style w:type="character" w:customStyle="1" w:styleId="mandelbrotrefrag">
    <w:name w:val="mandelbrot_refrag"/>
    <w:rsid w:val="00807465"/>
  </w:style>
  <w:style w:type="character" w:customStyle="1" w:styleId="eminfo">
    <w:name w:val="eminfo"/>
    <w:rsid w:val="00807465"/>
  </w:style>
  <w:style w:type="character" w:customStyle="1" w:styleId="emhighlight">
    <w:name w:val="emhighlight"/>
    <w:rsid w:val="00807465"/>
  </w:style>
  <w:style w:type="character" w:customStyle="1" w:styleId="name">
    <w:name w:val="name"/>
    <w:rsid w:val="00807465"/>
  </w:style>
  <w:style w:type="character" w:customStyle="1" w:styleId="tkrname">
    <w:name w:val="tkrname"/>
    <w:rsid w:val="00807465"/>
  </w:style>
  <w:style w:type="character" w:customStyle="1" w:styleId="tkrchange">
    <w:name w:val="tkrchange"/>
    <w:rsid w:val="00807465"/>
  </w:style>
  <w:style w:type="character" w:customStyle="1" w:styleId="source-org">
    <w:name w:val="source-org"/>
    <w:rsid w:val="00807465"/>
  </w:style>
  <w:style w:type="character" w:customStyle="1" w:styleId="updated">
    <w:name w:val="updated"/>
    <w:rsid w:val="00807465"/>
  </w:style>
  <w:style w:type="character" w:customStyle="1" w:styleId="last">
    <w:name w:val="last"/>
    <w:rsid w:val="00807465"/>
  </w:style>
  <w:style w:type="character" w:customStyle="1" w:styleId="Style11ptBoldUnderline1">
    <w:name w:val="Style 11 pt Bold Underline1"/>
    <w:rsid w:val="00807465"/>
    <w:rPr>
      <w:b/>
      <w:bCs/>
      <w:sz w:val="20"/>
      <w:u w:val="single"/>
    </w:rPr>
  </w:style>
  <w:style w:type="character" w:customStyle="1" w:styleId="StyleStyleunderlineBold11pt">
    <w:name w:val="Style Style underline + Bold + 11 pt"/>
    <w:rsid w:val="00807465"/>
    <w:rPr>
      <w:bCs/>
      <w:sz w:val="20"/>
      <w:u w:val="single"/>
    </w:rPr>
  </w:style>
  <w:style w:type="character" w:customStyle="1" w:styleId="StyleunderlineAsianTimesNewRomanBold">
    <w:name w:val="Style underline + (Asian) Times New Roman Bold"/>
    <w:rsid w:val="0080746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07465"/>
    <w:rPr>
      <w:b/>
      <w:bCs/>
      <w:sz w:val="20"/>
      <w:u w:val="single"/>
      <w:bdr w:val="single" w:sz="4" w:space="0" w:color="auto" w:frame="1"/>
    </w:rPr>
  </w:style>
  <w:style w:type="character" w:customStyle="1" w:styleId="A5">
    <w:name w:val="A5"/>
    <w:uiPriority w:val="99"/>
    <w:rsid w:val="00807465"/>
    <w:rPr>
      <w:rFonts w:ascii="Times New Roman" w:hAnsi="Times New Roman" w:cs="Times New Roman" w:hint="default"/>
      <w:color w:val="000000"/>
      <w:sz w:val="13"/>
      <w:szCs w:val="13"/>
    </w:rPr>
  </w:style>
  <w:style w:type="character" w:customStyle="1" w:styleId="quotepeekbase">
    <w:name w:val="quotepeekbase"/>
    <w:rsid w:val="00807465"/>
  </w:style>
  <w:style w:type="character" w:customStyle="1" w:styleId="NormalCard">
    <w:name w:val="Normal Card"/>
    <w:uiPriority w:val="1"/>
    <w:qFormat/>
    <w:rsid w:val="00807465"/>
    <w:rPr>
      <w:rFonts w:ascii="Times New Roman" w:hAnsi="Times New Roman" w:cs="Times New Roman" w:hint="default"/>
      <w:sz w:val="24"/>
    </w:rPr>
  </w:style>
  <w:style w:type="character" w:customStyle="1" w:styleId="HighlightedUnderline0">
    <w:name w:val="Highlighted Underline"/>
    <w:uiPriority w:val="1"/>
    <w:qFormat/>
    <w:rsid w:val="0080746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07465"/>
    <w:rPr>
      <w:rFonts w:ascii="Times New Roman" w:hAnsi="Times New Roman" w:cs="Times New Roman" w:hint="default"/>
      <w:sz w:val="16"/>
      <w:szCs w:val="16"/>
    </w:rPr>
  </w:style>
  <w:style w:type="character" w:customStyle="1" w:styleId="timebox">
    <w:name w:val="timebox"/>
    <w:rsid w:val="00807465"/>
  </w:style>
  <w:style w:type="character" w:customStyle="1" w:styleId="Heading2Subtext">
    <w:name w:val="Heading 2 Subtext"/>
    <w:rsid w:val="00807465"/>
    <w:rPr>
      <w:rFonts w:ascii="Times New Roman" w:hAnsi="Times New Roman" w:cs="Times New Roman" w:hint="default"/>
      <w:sz w:val="16"/>
    </w:rPr>
  </w:style>
  <w:style w:type="character" w:customStyle="1" w:styleId="-SmallText-">
    <w:name w:val="-Small Text-"/>
    <w:rsid w:val="00807465"/>
    <w:rPr>
      <w:rFonts w:ascii="Garamond" w:hAnsi="Garamond" w:hint="default"/>
      <w:sz w:val="16"/>
    </w:rPr>
  </w:style>
  <w:style w:type="character" w:customStyle="1" w:styleId="label">
    <w:name w:val="label"/>
    <w:rsid w:val="00807465"/>
  </w:style>
  <w:style w:type="character" w:customStyle="1" w:styleId="BoldUnderlineCharChar">
    <w:name w:val="BoldUnderline Char Char"/>
    <w:rsid w:val="0080746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07465"/>
  </w:style>
  <w:style w:type="character" w:customStyle="1" w:styleId="FontStyle477">
    <w:name w:val="Font Style477"/>
    <w:basedOn w:val="DefaultParagraphFont"/>
    <w:uiPriority w:val="99"/>
    <w:rsid w:val="00807465"/>
    <w:rPr>
      <w:rFonts w:ascii="Times New Roman" w:hAnsi="Times New Roman" w:cs="Times New Roman" w:hint="default"/>
      <w:sz w:val="18"/>
      <w:szCs w:val="18"/>
    </w:rPr>
  </w:style>
  <w:style w:type="character" w:customStyle="1" w:styleId="FontStyle505">
    <w:name w:val="Font Style505"/>
    <w:basedOn w:val="DefaultParagraphFont"/>
    <w:uiPriority w:val="99"/>
    <w:rsid w:val="00807465"/>
    <w:rPr>
      <w:rFonts w:ascii="Times New Roman" w:hAnsi="Times New Roman" w:cs="Times New Roman" w:hint="default"/>
      <w:sz w:val="18"/>
      <w:szCs w:val="18"/>
    </w:rPr>
  </w:style>
  <w:style w:type="character" w:customStyle="1" w:styleId="FontStyle514">
    <w:name w:val="Font Style514"/>
    <w:basedOn w:val="DefaultParagraphFont"/>
    <w:uiPriority w:val="99"/>
    <w:rsid w:val="00807465"/>
    <w:rPr>
      <w:rFonts w:ascii="Times New Roman" w:hAnsi="Times New Roman" w:cs="Times New Roman" w:hint="default"/>
      <w:sz w:val="14"/>
      <w:szCs w:val="14"/>
    </w:rPr>
  </w:style>
  <w:style w:type="character" w:customStyle="1" w:styleId="FontStyle500">
    <w:name w:val="Font Style500"/>
    <w:basedOn w:val="DefaultParagraphFont"/>
    <w:uiPriority w:val="99"/>
    <w:rsid w:val="00807465"/>
    <w:rPr>
      <w:rFonts w:ascii="Times New Roman" w:hAnsi="Times New Roman" w:cs="Times New Roman" w:hint="default"/>
      <w:b/>
      <w:bCs/>
      <w:sz w:val="16"/>
      <w:szCs w:val="16"/>
    </w:rPr>
  </w:style>
  <w:style w:type="character" w:customStyle="1" w:styleId="CardCite1">
    <w:name w:val="CardCite1"/>
    <w:qFormat/>
    <w:rsid w:val="0080746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0746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07465"/>
    <w:rPr>
      <w:rFonts w:ascii="Times New Roman" w:hAnsi="Times New Roman" w:cs="Times New Roman" w:hint="default"/>
      <w:b/>
      <w:bCs/>
      <w:sz w:val="22"/>
      <w:szCs w:val="22"/>
    </w:rPr>
  </w:style>
  <w:style w:type="character" w:customStyle="1" w:styleId="CharacterStyle3">
    <w:name w:val="Character Style 3"/>
    <w:uiPriority w:val="99"/>
    <w:rsid w:val="00807465"/>
    <w:rPr>
      <w:rFonts w:ascii="Bookman Old Style" w:hAnsi="Bookman Old Style" w:cs="Bookman Old Style" w:hint="default"/>
      <w:spacing w:val="-5"/>
      <w:sz w:val="18"/>
      <w:szCs w:val="18"/>
    </w:rPr>
  </w:style>
  <w:style w:type="character" w:customStyle="1" w:styleId="Style8pt1">
    <w:name w:val="Style 8 pt1"/>
    <w:rsid w:val="00807465"/>
    <w:rPr>
      <w:rFonts w:ascii="Georgia" w:hAnsi="Georgia" w:hint="default"/>
      <w:sz w:val="16"/>
    </w:rPr>
  </w:style>
  <w:style w:type="character" w:customStyle="1" w:styleId="UnderlineStyleChar7">
    <w:name w:val="Underline Style Char7"/>
    <w:rsid w:val="00807465"/>
    <w:rPr>
      <w:rFonts w:ascii="Garamond" w:hAnsi="Garamond" w:hint="default"/>
      <w:sz w:val="22"/>
      <w:szCs w:val="24"/>
      <w:u w:val="single"/>
      <w:lang w:val="en-US" w:eastAsia="en-US" w:bidi="ar-SA"/>
    </w:rPr>
  </w:style>
  <w:style w:type="character" w:customStyle="1" w:styleId="StyleArial6ptBold">
    <w:name w:val="Style Arial 6 pt Bold"/>
    <w:rsid w:val="00807465"/>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07465"/>
    <w:rPr>
      <w:rFonts w:ascii="Garamond" w:hAnsi="Garamond" w:cs="Arial" w:hint="default"/>
      <w:b/>
      <w:bCs/>
      <w:iCs/>
      <w:sz w:val="24"/>
      <w:szCs w:val="28"/>
      <w:lang w:val="en-US" w:eastAsia="en-US" w:bidi="ar-SA"/>
    </w:rPr>
  </w:style>
  <w:style w:type="character" w:customStyle="1" w:styleId="TagGreg">
    <w:name w:val="TagGreg"/>
    <w:uiPriority w:val="1"/>
    <w:qFormat/>
    <w:rsid w:val="00807465"/>
    <w:rPr>
      <w:b/>
      <w:bCs w:val="0"/>
      <w:sz w:val="24"/>
    </w:rPr>
  </w:style>
  <w:style w:type="character" w:customStyle="1" w:styleId="StyleDebateUnderline10pt">
    <w:name w:val="Style Debate Underline + 10 pt"/>
    <w:rsid w:val="00807465"/>
    <w:rPr>
      <w:rFonts w:ascii="Times New Roman" w:hAnsi="Times New Roman" w:cs="Times New Roman" w:hint="default"/>
      <w:sz w:val="20"/>
      <w:szCs w:val="20"/>
      <w:u w:val="single"/>
    </w:rPr>
  </w:style>
  <w:style w:type="character" w:customStyle="1" w:styleId="underlinedCharChar0">
    <w:name w:val="underlined Char Char"/>
    <w:locked/>
    <w:rsid w:val="00807465"/>
    <w:rPr>
      <w:u w:val="single"/>
    </w:rPr>
  </w:style>
  <w:style w:type="character" w:customStyle="1" w:styleId="SourceBold">
    <w:name w:val="Source Bold"/>
    <w:rsid w:val="00807465"/>
    <w:rPr>
      <w:rFonts w:ascii="Arial Narrow" w:hAnsi="Arial Narrow" w:hint="default"/>
      <w:b/>
      <w:bCs w:val="0"/>
      <w:strike w:val="0"/>
      <w:dstrike w:val="0"/>
      <w:sz w:val="24"/>
      <w:u w:val="none"/>
      <w:effect w:val="none"/>
    </w:rPr>
  </w:style>
  <w:style w:type="character" w:customStyle="1" w:styleId="2xBoldUnderline">
    <w:name w:val="2x_Bold_Underline"/>
    <w:rsid w:val="00807465"/>
    <w:rPr>
      <w:b/>
      <w:bCs/>
      <w:sz w:val="24"/>
      <w:u w:val="thick"/>
    </w:rPr>
  </w:style>
  <w:style w:type="character" w:customStyle="1" w:styleId="Dottedunderline">
    <w:name w:val="Dotted underline"/>
    <w:rsid w:val="00807465"/>
    <w:rPr>
      <w:u w:val="dotted"/>
    </w:rPr>
  </w:style>
  <w:style w:type="character" w:customStyle="1" w:styleId="readChar">
    <w:name w:val="read Char"/>
    <w:rsid w:val="00807465"/>
    <w:rPr>
      <w:szCs w:val="22"/>
      <w:u w:val="single"/>
      <w:lang w:val="en-US" w:eastAsia="en-US" w:bidi="ar-SA"/>
    </w:rPr>
  </w:style>
  <w:style w:type="character" w:customStyle="1" w:styleId="underlining0">
    <w:name w:val="underlining"/>
    <w:rsid w:val="00807465"/>
    <w:rPr>
      <w:u w:val="single"/>
    </w:rPr>
  </w:style>
  <w:style w:type="character" w:customStyle="1" w:styleId="btitle">
    <w:name w:val="btitle"/>
    <w:rsid w:val="00807465"/>
  </w:style>
  <w:style w:type="character" w:customStyle="1" w:styleId="green">
    <w:name w:val="green"/>
    <w:rsid w:val="00807465"/>
  </w:style>
  <w:style w:type="character" w:customStyle="1" w:styleId="BodyText20">
    <w:name w:val="Body Text2"/>
    <w:rsid w:val="008074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uiPriority w:val="99"/>
    <w:rsid w:val="0080746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074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0746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0746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8074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07465"/>
    <w:rPr>
      <w:rFonts w:ascii="Sylfaen" w:hAnsi="Sylfaen" w:cs="Sylfaen" w:hint="default"/>
      <w:i/>
      <w:iCs/>
      <w:strike w:val="0"/>
      <w:dstrike w:val="0"/>
      <w:sz w:val="19"/>
      <w:szCs w:val="19"/>
      <w:u w:val="none"/>
      <w:effect w:val="none"/>
      <w:shd w:val="clear" w:color="auto" w:fill="FFFFFF"/>
    </w:rPr>
  </w:style>
  <w:style w:type="character" w:customStyle="1" w:styleId="1">
    <w:name w:val="1"/>
    <w:rsid w:val="00807465"/>
    <w:rPr>
      <w:rFonts w:ascii="Arial" w:hAnsi="Arial" w:cs="Arial" w:hint="default"/>
      <w:bCs/>
      <w:sz w:val="20"/>
      <w:u w:val="single"/>
      <w:lang w:val="en-US" w:eastAsia="en-US" w:bidi="ar-SA"/>
    </w:rPr>
  </w:style>
  <w:style w:type="character" w:customStyle="1" w:styleId="CharChar31">
    <w:name w:val="Char Char31"/>
    <w:rsid w:val="00807465"/>
    <w:rPr>
      <w:rFonts w:ascii="Arial" w:hAnsi="Arial" w:cs="Arial" w:hint="default"/>
      <w:b/>
      <w:bCs/>
      <w:iCs/>
      <w:lang w:val="en-US" w:eastAsia="en-US" w:bidi="ar-SA"/>
    </w:rPr>
  </w:style>
  <w:style w:type="character" w:customStyle="1" w:styleId="Subtitle2">
    <w:name w:val="Subtitle2"/>
    <w:rsid w:val="00807465"/>
  </w:style>
  <w:style w:type="character" w:customStyle="1" w:styleId="drop">
    <w:name w:val="drop"/>
    <w:rsid w:val="00807465"/>
  </w:style>
  <w:style w:type="character" w:customStyle="1" w:styleId="bioline">
    <w:name w:val="bioline"/>
    <w:rsid w:val="00807465"/>
  </w:style>
  <w:style w:type="character" w:customStyle="1" w:styleId="articletitle0">
    <w:name w:val="article_title"/>
    <w:rsid w:val="00807465"/>
  </w:style>
  <w:style w:type="character" w:customStyle="1" w:styleId="A4">
    <w:name w:val="A4"/>
    <w:uiPriority w:val="99"/>
    <w:rsid w:val="00807465"/>
    <w:rPr>
      <w:color w:val="000000"/>
    </w:rPr>
  </w:style>
  <w:style w:type="character" w:customStyle="1" w:styleId="s2">
    <w:name w:val="s2"/>
    <w:rsid w:val="00807465"/>
  </w:style>
  <w:style w:type="character" w:customStyle="1" w:styleId="s4">
    <w:name w:val="s4"/>
    <w:rsid w:val="00807465"/>
  </w:style>
  <w:style w:type="character" w:customStyle="1" w:styleId="s5">
    <w:name w:val="s5"/>
    <w:rsid w:val="00807465"/>
  </w:style>
  <w:style w:type="character" w:customStyle="1" w:styleId="cap">
    <w:name w:val="cap"/>
    <w:rsid w:val="00807465"/>
  </w:style>
  <w:style w:type="character" w:customStyle="1" w:styleId="rightsnotice">
    <w:name w:val="rightsnotice"/>
    <w:rsid w:val="00807465"/>
  </w:style>
  <w:style w:type="character" w:customStyle="1" w:styleId="Caption1">
    <w:name w:val="Caption1"/>
    <w:rsid w:val="00807465"/>
  </w:style>
  <w:style w:type="character" w:customStyle="1" w:styleId="credit">
    <w:name w:val="credit"/>
    <w:rsid w:val="00807465"/>
  </w:style>
  <w:style w:type="character" w:customStyle="1" w:styleId="scaps">
    <w:name w:val="scaps"/>
    <w:rsid w:val="00807465"/>
  </w:style>
  <w:style w:type="character" w:customStyle="1" w:styleId="current-article">
    <w:name w:val="current-article"/>
    <w:rsid w:val="00807465"/>
  </w:style>
  <w:style w:type="character" w:customStyle="1" w:styleId="related-current-indicator">
    <w:name w:val="related-current-indicator"/>
    <w:rsid w:val="00807465"/>
  </w:style>
  <w:style w:type="character" w:customStyle="1" w:styleId="bylclear">
    <w:name w:val="bylclear"/>
    <w:rsid w:val="00807465"/>
  </w:style>
  <w:style w:type="character" w:customStyle="1" w:styleId="timestamp">
    <w:name w:val="timestamp"/>
    <w:rsid w:val="00807465"/>
  </w:style>
  <w:style w:type="character" w:customStyle="1" w:styleId="comments">
    <w:name w:val="comments"/>
    <w:rsid w:val="00807465"/>
  </w:style>
  <w:style w:type="character" w:customStyle="1" w:styleId="essaytext">
    <w:name w:val="essaytext"/>
    <w:rsid w:val="00807465"/>
  </w:style>
  <w:style w:type="character" w:customStyle="1" w:styleId="username">
    <w:name w:val="username"/>
    <w:rsid w:val="00807465"/>
  </w:style>
  <w:style w:type="character" w:customStyle="1" w:styleId="toplinks">
    <w:name w:val="toplinks"/>
    <w:rsid w:val="00807465"/>
  </w:style>
  <w:style w:type="character" w:customStyle="1" w:styleId="A3">
    <w:name w:val="A3"/>
    <w:rsid w:val="00807465"/>
    <w:rPr>
      <w:rFonts w:ascii="Perpetua" w:hAnsi="Perpetua" w:cs="Perpetua" w:hint="default"/>
      <w:color w:val="000000"/>
      <w:sz w:val="15"/>
      <w:szCs w:val="15"/>
    </w:rPr>
  </w:style>
  <w:style w:type="character" w:customStyle="1" w:styleId="see">
    <w:name w:val="see"/>
    <w:rsid w:val="00807465"/>
  </w:style>
  <w:style w:type="character" w:customStyle="1" w:styleId="first-letter">
    <w:name w:val="first-letter"/>
    <w:rsid w:val="00807465"/>
  </w:style>
  <w:style w:type="character" w:customStyle="1" w:styleId="focusparagraph">
    <w:name w:val="focusparagraph"/>
    <w:rsid w:val="00807465"/>
  </w:style>
  <w:style w:type="character" w:customStyle="1" w:styleId="lightblue">
    <w:name w:val="lightblue"/>
    <w:rsid w:val="00807465"/>
  </w:style>
  <w:style w:type="character" w:customStyle="1" w:styleId="StyleUnderlineCharChar9pt">
    <w:name w:val="Style Underline Char Char + 9 pt"/>
    <w:rsid w:val="0080746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07465"/>
  </w:style>
  <w:style w:type="character" w:customStyle="1" w:styleId="Title10">
    <w:name w:val="Title1"/>
    <w:rsid w:val="00807465"/>
  </w:style>
  <w:style w:type="character" w:customStyle="1" w:styleId="BoldandUnderlineCharCharCharChar">
    <w:name w:val="Bold and Underline Char Char Char Char"/>
    <w:rsid w:val="00807465"/>
    <w:rPr>
      <w:b/>
      <w:bCs w:val="0"/>
      <w:noProof w:val="0"/>
      <w:u w:val="single"/>
      <w:lang w:val="en-US" w:eastAsia="en-US" w:bidi="ar-SA"/>
    </w:rPr>
  </w:style>
  <w:style w:type="character" w:customStyle="1" w:styleId="FontStyle29">
    <w:name w:val="Font Style29"/>
    <w:uiPriority w:val="99"/>
    <w:rsid w:val="00807465"/>
    <w:rPr>
      <w:rFonts w:ascii="Arial" w:hAnsi="Arial" w:cs="Arial" w:hint="default"/>
      <w:sz w:val="14"/>
      <w:szCs w:val="14"/>
    </w:rPr>
  </w:style>
  <w:style w:type="character" w:customStyle="1" w:styleId="CardsUnderlined">
    <w:name w:val="Cards Underlined"/>
    <w:qFormat/>
    <w:rsid w:val="00807465"/>
    <w:rPr>
      <w:rFonts w:ascii="Helvetica" w:hAnsi="Helvetica" w:cs="Helvetica" w:hint="default"/>
      <w:sz w:val="22"/>
      <w:szCs w:val="24"/>
      <w:u w:val="thick"/>
    </w:rPr>
  </w:style>
  <w:style w:type="character" w:customStyle="1" w:styleId="titles">
    <w:name w:val="titles"/>
    <w:rsid w:val="00807465"/>
  </w:style>
  <w:style w:type="character" w:customStyle="1" w:styleId="articletext0">
    <w:name w:val="article_text"/>
    <w:rsid w:val="00807465"/>
  </w:style>
  <w:style w:type="character" w:customStyle="1" w:styleId="contentauthor">
    <w:name w:val="contentauthor"/>
    <w:rsid w:val="00807465"/>
  </w:style>
  <w:style w:type="character" w:customStyle="1" w:styleId="subarticleheader">
    <w:name w:val="subarticleheader"/>
    <w:rsid w:val="00807465"/>
  </w:style>
  <w:style w:type="character" w:customStyle="1" w:styleId="spelle">
    <w:name w:val="spelle"/>
    <w:rsid w:val="00807465"/>
  </w:style>
  <w:style w:type="character" w:customStyle="1" w:styleId="grame">
    <w:name w:val="grame"/>
    <w:rsid w:val="00807465"/>
  </w:style>
  <w:style w:type="character" w:customStyle="1" w:styleId="newstitle1">
    <w:name w:val="newstitle1"/>
    <w:rsid w:val="00807465"/>
  </w:style>
  <w:style w:type="character" w:customStyle="1" w:styleId="copy">
    <w:name w:val="copy"/>
    <w:rsid w:val="00807465"/>
  </w:style>
  <w:style w:type="character" w:customStyle="1" w:styleId="topheadline">
    <w:name w:val="topheadline"/>
    <w:rsid w:val="00807465"/>
  </w:style>
  <w:style w:type="character" w:customStyle="1" w:styleId="Stylereduce27pt">
    <w:name w:val="Style reduce2 + 7 pt"/>
    <w:rsid w:val="00807465"/>
    <w:rPr>
      <w:rFonts w:ascii="Times New Roman" w:hAnsi="Times New Roman" w:cs="Arial" w:hint="default"/>
      <w:color w:val="000000"/>
      <w:sz w:val="14"/>
      <w:szCs w:val="22"/>
    </w:rPr>
  </w:style>
  <w:style w:type="character" w:customStyle="1" w:styleId="srtitle">
    <w:name w:val="srtitle"/>
    <w:rsid w:val="00807465"/>
  </w:style>
  <w:style w:type="character" w:customStyle="1" w:styleId="st1">
    <w:name w:val="st1"/>
    <w:rsid w:val="00807465"/>
  </w:style>
  <w:style w:type="character" w:customStyle="1" w:styleId="StyleStyleGaramond">
    <w:name w:val="Style Style Garamond +"/>
    <w:rsid w:val="00807465"/>
    <w:rPr>
      <w:rFonts w:ascii="Garamond" w:hAnsi="Garamond" w:cs="Times New Roman" w:hint="default"/>
      <w:sz w:val="20"/>
    </w:rPr>
  </w:style>
  <w:style w:type="character" w:customStyle="1" w:styleId="quotechar0">
    <w:name w:val="quotechar"/>
    <w:rsid w:val="00807465"/>
  </w:style>
  <w:style w:type="character" w:customStyle="1" w:styleId="boldunderline0">
    <w:name w:val="boldunderline"/>
    <w:rsid w:val="00807465"/>
  </w:style>
  <w:style w:type="character" w:customStyle="1" w:styleId="A8">
    <w:name w:val="A8"/>
    <w:rsid w:val="00807465"/>
    <w:rPr>
      <w:rFonts w:ascii="Scala" w:hAnsi="Scala" w:cs="Scala" w:hint="default"/>
      <w:color w:val="000000"/>
      <w:sz w:val="15"/>
      <w:szCs w:val="15"/>
    </w:rPr>
  </w:style>
  <w:style w:type="character" w:customStyle="1" w:styleId="A0">
    <w:name w:val="A0"/>
    <w:uiPriority w:val="99"/>
    <w:rsid w:val="00807465"/>
    <w:rPr>
      <w:rFonts w:ascii="Scala" w:hAnsi="Scala" w:cs="Scala" w:hint="default"/>
      <w:color w:val="000000"/>
      <w:sz w:val="16"/>
      <w:szCs w:val="16"/>
    </w:rPr>
  </w:style>
  <w:style w:type="character" w:customStyle="1" w:styleId="Date11">
    <w:name w:val="Date11"/>
    <w:rsid w:val="00807465"/>
  </w:style>
  <w:style w:type="character" w:customStyle="1" w:styleId="Boxout">
    <w:name w:val="Box out"/>
    <w:uiPriority w:val="1"/>
    <w:qFormat/>
    <w:rsid w:val="00807465"/>
    <w:rPr>
      <w:rFonts w:ascii="Tahoma" w:hAnsi="Tahoma" w:cs="Tahoma" w:hint="default"/>
      <w:b/>
      <w:bCs w:val="0"/>
      <w:sz w:val="20"/>
      <w:u w:val="single"/>
      <w:bdr w:val="none" w:sz="0" w:space="0" w:color="auto" w:frame="1"/>
      <w:shd w:val="clear" w:color="auto" w:fill="A9E8F5"/>
    </w:rPr>
  </w:style>
  <w:style w:type="character" w:customStyle="1" w:styleId="metad">
    <w:name w:val="metad"/>
    <w:rsid w:val="00807465"/>
  </w:style>
  <w:style w:type="character" w:customStyle="1" w:styleId="sifr-alternate">
    <w:name w:val="sifr-alternate"/>
    <w:rsid w:val="00807465"/>
  </w:style>
  <w:style w:type="character" w:customStyle="1" w:styleId="justify1">
    <w:name w:val="justify1"/>
    <w:rsid w:val="00807465"/>
  </w:style>
  <w:style w:type="character" w:customStyle="1" w:styleId="artbody1">
    <w:name w:val="art_body1"/>
    <w:rsid w:val="00807465"/>
    <w:rPr>
      <w:rFonts w:ascii="Arial" w:hAnsi="Arial" w:cs="Arial" w:hint="default"/>
    </w:rPr>
  </w:style>
  <w:style w:type="character" w:customStyle="1" w:styleId="A1">
    <w:name w:val="A1"/>
    <w:uiPriority w:val="99"/>
    <w:rsid w:val="00807465"/>
    <w:rPr>
      <w:rFonts w:ascii="Book Antiqua" w:hAnsi="Book Antiqua" w:cs="Book Antiqua" w:hint="default"/>
      <w:color w:val="221E1F"/>
      <w:sz w:val="22"/>
      <w:szCs w:val="22"/>
    </w:rPr>
  </w:style>
  <w:style w:type="character" w:customStyle="1" w:styleId="reality">
    <w:name w:val="reality"/>
    <w:rsid w:val="00807465"/>
  </w:style>
  <w:style w:type="character" w:customStyle="1" w:styleId="text2">
    <w:name w:val="text2"/>
    <w:rsid w:val="00807465"/>
  </w:style>
  <w:style w:type="character" w:customStyle="1" w:styleId="StyleUnderlineChar2CharChar11pt">
    <w:name w:val="Style Underline Char2 Char Char + 11 pt"/>
    <w:rsid w:val="00807465"/>
    <w:rPr>
      <w:rFonts w:ascii="Times New Roman" w:hAnsi="Times New Roman" w:cs="Times New Roman" w:hint="default"/>
      <w:sz w:val="20"/>
      <w:u w:val="single"/>
    </w:rPr>
  </w:style>
  <w:style w:type="character" w:customStyle="1" w:styleId="StyleStyleBoldUnderline11pt">
    <w:name w:val="Style Style Bold Underline + 11 pt"/>
    <w:rsid w:val="00807465"/>
    <w:rPr>
      <w:b/>
      <w:bCs/>
      <w:sz w:val="20"/>
      <w:u w:val="single"/>
    </w:rPr>
  </w:style>
  <w:style w:type="character" w:customStyle="1" w:styleId="articlehead2">
    <w:name w:val="articlehead2"/>
    <w:rsid w:val="00807465"/>
  </w:style>
  <w:style w:type="character" w:customStyle="1" w:styleId="pronset">
    <w:name w:val="pronset"/>
    <w:rsid w:val="00807465"/>
  </w:style>
  <w:style w:type="character" w:customStyle="1" w:styleId="prondelim">
    <w:name w:val="prondelim"/>
    <w:rsid w:val="00807465"/>
  </w:style>
  <w:style w:type="character" w:customStyle="1" w:styleId="prontoggle">
    <w:name w:val="pron_toggle"/>
    <w:rsid w:val="00807465"/>
  </w:style>
  <w:style w:type="character" w:customStyle="1" w:styleId="boldface">
    <w:name w:val="boldface"/>
    <w:rsid w:val="00807465"/>
  </w:style>
  <w:style w:type="character" w:customStyle="1" w:styleId="secondary-bf">
    <w:name w:val="secondary-bf"/>
    <w:rsid w:val="00807465"/>
  </w:style>
  <w:style w:type="table" w:styleId="ColorfulGrid-Accent1">
    <w:name w:val="Colorful Grid Accent 1"/>
    <w:basedOn w:val="TableNormal"/>
    <w:link w:val="ColorfulGrid-Accent1Char"/>
    <w:uiPriority w:val="29"/>
    <w:unhideWhenUsed/>
    <w:rsid w:val="00807465"/>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807465"/>
    <w:rPr>
      <w:rFonts w:ascii="Times New Roman" w:hAnsi="Times New Roman" w:cs="Times New Roman" w:hint="default"/>
      <w:iCs/>
      <w:color w:val="000000"/>
      <w:sz w:val="16"/>
    </w:rPr>
  </w:style>
  <w:style w:type="character" w:customStyle="1" w:styleId="Boxout0">
    <w:name w:val="Boxout"/>
    <w:uiPriority w:val="1"/>
    <w:qFormat/>
    <w:rsid w:val="0080746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07465"/>
  </w:style>
  <w:style w:type="character" w:customStyle="1" w:styleId="pg">
    <w:name w:val="pg"/>
    <w:rsid w:val="00807465"/>
  </w:style>
  <w:style w:type="character" w:customStyle="1" w:styleId="detailtitle">
    <w:name w:val="detailtitle"/>
    <w:rsid w:val="00807465"/>
  </w:style>
  <w:style w:type="character" w:customStyle="1" w:styleId="storydate">
    <w:name w:val="storydate"/>
    <w:rsid w:val="00807465"/>
  </w:style>
  <w:style w:type="character" w:customStyle="1" w:styleId="preloadwrap">
    <w:name w:val="preloadwrap"/>
    <w:rsid w:val="00807465"/>
  </w:style>
  <w:style w:type="character" w:customStyle="1" w:styleId="creditwrap">
    <w:name w:val="creditwrap"/>
    <w:rsid w:val="00807465"/>
  </w:style>
  <w:style w:type="character" w:customStyle="1" w:styleId="DefaultChar1">
    <w:name w:val="Default Char1"/>
    <w:rsid w:val="00807465"/>
    <w:rPr>
      <w:noProof w:val="0"/>
      <w:color w:val="000000"/>
      <w:lang w:val="en-US" w:eastAsia="en-US" w:bidi="ar-SA"/>
    </w:rPr>
  </w:style>
  <w:style w:type="character" w:customStyle="1" w:styleId="textunderlineChar0">
    <w:name w:val="text underline Char"/>
    <w:rsid w:val="00807465"/>
    <w:rPr>
      <w:sz w:val="24"/>
      <w:szCs w:val="22"/>
      <w:u w:val="thick"/>
      <w:lang w:val="en-US" w:eastAsia="en-US" w:bidi="ar-SA"/>
    </w:rPr>
  </w:style>
  <w:style w:type="character" w:customStyle="1" w:styleId="BoldChar">
    <w:name w:val="Bold Char"/>
    <w:rsid w:val="00807465"/>
    <w:rPr>
      <w:rFonts w:ascii="Times New Roman" w:eastAsia="Times New Roman" w:hAnsi="Times New Roman" w:cs="Times New Roman" w:hint="default"/>
      <w:b/>
      <w:bCs w:val="0"/>
      <w:szCs w:val="24"/>
    </w:rPr>
  </w:style>
  <w:style w:type="character" w:customStyle="1" w:styleId="pmterms31">
    <w:name w:val="pmterms31"/>
    <w:rsid w:val="00807465"/>
    <w:rPr>
      <w:b/>
      <w:bCs/>
      <w:i w:val="0"/>
      <w:iCs w:val="0"/>
      <w:color w:val="000000"/>
    </w:rPr>
  </w:style>
  <w:style w:type="character" w:customStyle="1" w:styleId="copyrightdescription">
    <w:name w:val="copyrightdescription"/>
    <w:rsid w:val="00807465"/>
  </w:style>
  <w:style w:type="character" w:customStyle="1" w:styleId="ft01">
    <w:name w:val="ft01"/>
    <w:rsid w:val="00807465"/>
    <w:rPr>
      <w:rFonts w:ascii="Times" w:hAnsi="Times" w:cs="Times" w:hint="default"/>
      <w:color w:val="000000"/>
      <w:sz w:val="14"/>
      <w:szCs w:val="14"/>
    </w:rPr>
  </w:style>
  <w:style w:type="character" w:customStyle="1" w:styleId="ft11">
    <w:name w:val="ft11"/>
    <w:rsid w:val="00807465"/>
    <w:rPr>
      <w:rFonts w:ascii="Times" w:hAnsi="Times" w:cs="Times" w:hint="default"/>
      <w:color w:val="000000"/>
      <w:sz w:val="17"/>
      <w:szCs w:val="17"/>
    </w:rPr>
  </w:style>
  <w:style w:type="character" w:customStyle="1" w:styleId="ft21">
    <w:name w:val="ft21"/>
    <w:rsid w:val="00807465"/>
    <w:rPr>
      <w:rFonts w:ascii="Times" w:hAnsi="Times" w:cs="Times" w:hint="default"/>
      <w:color w:val="000000"/>
      <w:sz w:val="15"/>
      <w:szCs w:val="15"/>
    </w:rPr>
  </w:style>
  <w:style w:type="character" w:customStyle="1" w:styleId="ft31">
    <w:name w:val="ft31"/>
    <w:rsid w:val="00807465"/>
    <w:rPr>
      <w:rFonts w:ascii="Times" w:hAnsi="Times" w:cs="Times" w:hint="default"/>
      <w:color w:val="000000"/>
      <w:sz w:val="15"/>
      <w:szCs w:val="15"/>
    </w:rPr>
  </w:style>
  <w:style w:type="character" w:customStyle="1" w:styleId="dquo">
    <w:name w:val="dquo"/>
    <w:rsid w:val="00807465"/>
  </w:style>
  <w:style w:type="character" w:customStyle="1" w:styleId="caps2">
    <w:name w:val="caps2"/>
    <w:rsid w:val="00807465"/>
  </w:style>
  <w:style w:type="character" w:customStyle="1" w:styleId="CardsFont12ptCharCharCharChar">
    <w:name w:val="Cards + Font: 12 pt Char Char Char Char"/>
    <w:rsid w:val="00807465"/>
    <w:rPr>
      <w:sz w:val="24"/>
      <w:szCs w:val="24"/>
      <w:u w:val="thick"/>
      <w:lang w:val="en-US" w:eastAsia="en-US" w:bidi="ar-SA"/>
    </w:rPr>
  </w:style>
  <w:style w:type="character" w:customStyle="1" w:styleId="ccs">
    <w:name w:val="c cs"/>
    <w:rsid w:val="00807465"/>
  </w:style>
  <w:style w:type="character" w:customStyle="1" w:styleId="UnderlinedEvChar">
    <w:name w:val="Underlined Ev Char"/>
    <w:link w:val="UnderlinedEv"/>
    <w:rsid w:val="00807465"/>
    <w:rPr>
      <w:rFonts w:ascii="Times New Roman" w:eastAsia="Times New Roman" w:hAnsi="Times New Roman" w:cs="Times New Roman"/>
      <w:u w:val="single"/>
    </w:rPr>
  </w:style>
  <w:style w:type="character" w:customStyle="1" w:styleId="dropshadow">
    <w:name w:val="dropshadow"/>
    <w:rsid w:val="00807465"/>
  </w:style>
  <w:style w:type="character" w:customStyle="1" w:styleId="d05ws">
    <w:name w:val="d05ws"/>
    <w:rsid w:val="00807465"/>
  </w:style>
  <w:style w:type="character" w:customStyle="1" w:styleId="rzibod">
    <w:name w:val="rzibod"/>
    <w:rsid w:val="00807465"/>
  </w:style>
  <w:style w:type="character" w:customStyle="1" w:styleId="StyleBold1">
    <w:name w:val="Style Bold1"/>
    <w:rsid w:val="00807465"/>
    <w:rPr>
      <w:rFonts w:ascii="Georgia" w:hAnsi="Georgia" w:hint="default"/>
      <w:b/>
      <w:bCs/>
      <w:sz w:val="22"/>
    </w:rPr>
  </w:style>
  <w:style w:type="character" w:customStyle="1" w:styleId="headertext">
    <w:name w:val="headertext"/>
    <w:rsid w:val="00807465"/>
  </w:style>
  <w:style w:type="character" w:customStyle="1" w:styleId="endnote-reference">
    <w:name w:val="endnote-reference"/>
    <w:rsid w:val="00807465"/>
  </w:style>
  <w:style w:type="character" w:customStyle="1" w:styleId="officialsname">
    <w:name w:val="official_s_name"/>
    <w:rsid w:val="00807465"/>
  </w:style>
  <w:style w:type="character" w:customStyle="1" w:styleId="audience">
    <w:name w:val="audience"/>
    <w:rsid w:val="00807465"/>
  </w:style>
  <w:style w:type="character" w:customStyle="1" w:styleId="A7">
    <w:name w:val="A7"/>
    <w:uiPriority w:val="99"/>
    <w:rsid w:val="00807465"/>
    <w:rPr>
      <w:rFonts w:ascii="Myriad Pro" w:hAnsi="Myriad Pro" w:cs="Myriad Pro" w:hint="default"/>
      <w:color w:val="0066B1"/>
      <w:sz w:val="22"/>
      <w:szCs w:val="22"/>
    </w:rPr>
  </w:style>
  <w:style w:type="character" w:customStyle="1" w:styleId="normalchar">
    <w:name w:val="normal__char"/>
    <w:rsid w:val="00807465"/>
  </w:style>
  <w:style w:type="character" w:customStyle="1" w:styleId="hyperlink002cheading0020100200028block0020title0029char">
    <w:name w:val="hyperlink_002cheading_00201_0020_0028block_0020title_0029__char"/>
    <w:rsid w:val="00807465"/>
  </w:style>
  <w:style w:type="character" w:customStyle="1" w:styleId="underline002cstyle0020bold0020underlinechar">
    <w:name w:val="underline_002cstyle_0020bold_0020underline__char"/>
    <w:rsid w:val="00807465"/>
  </w:style>
  <w:style w:type="character" w:customStyle="1" w:styleId="copyboldblack">
    <w:name w:val="copyboldblack"/>
    <w:rsid w:val="00807465"/>
  </w:style>
  <w:style w:type="character" w:customStyle="1" w:styleId="copybold">
    <w:name w:val="copybold"/>
    <w:rsid w:val="00807465"/>
  </w:style>
  <w:style w:type="character" w:customStyle="1" w:styleId="author-date0">
    <w:name w:val="author-date"/>
    <w:rsid w:val="00807465"/>
  </w:style>
  <w:style w:type="character" w:customStyle="1" w:styleId="hidden">
    <w:name w:val="hidden"/>
    <w:rsid w:val="00807465"/>
  </w:style>
  <w:style w:type="character" w:customStyle="1" w:styleId="articlebegin">
    <w:name w:val="articlebegin"/>
    <w:rsid w:val="00807465"/>
  </w:style>
  <w:style w:type="character" w:customStyle="1" w:styleId="mediaoverlay">
    <w:name w:val="mediaoverlay"/>
    <w:rsid w:val="00807465"/>
  </w:style>
  <w:style w:type="character" w:customStyle="1" w:styleId="blogcaption">
    <w:name w:val="blog_caption"/>
    <w:rsid w:val="00807465"/>
  </w:style>
  <w:style w:type="character" w:customStyle="1" w:styleId="commnet-abuzz">
    <w:name w:val="commnet-abuzz"/>
    <w:rsid w:val="00807465"/>
  </w:style>
  <w:style w:type="character" w:customStyle="1" w:styleId="fbconnectbuttontext">
    <w:name w:val="fbconnectbutton_text"/>
    <w:rsid w:val="00807465"/>
  </w:style>
  <w:style w:type="character" w:customStyle="1" w:styleId="fbsharecountinner">
    <w:name w:val="fb_share_count_inner"/>
    <w:rsid w:val="00807465"/>
  </w:style>
  <w:style w:type="character" w:customStyle="1" w:styleId="stbuttontext">
    <w:name w:val="stbuttontext"/>
    <w:rsid w:val="00807465"/>
  </w:style>
  <w:style w:type="character" w:customStyle="1" w:styleId="source">
    <w:name w:val="source"/>
    <w:rsid w:val="00807465"/>
  </w:style>
  <w:style w:type="character" w:customStyle="1" w:styleId="pubdate">
    <w:name w:val="pubdate"/>
    <w:rsid w:val="00807465"/>
  </w:style>
  <w:style w:type="character" w:customStyle="1" w:styleId="grey">
    <w:name w:val="grey"/>
    <w:rsid w:val="00807465"/>
  </w:style>
  <w:style w:type="character" w:customStyle="1" w:styleId="postdate">
    <w:name w:val="post_date"/>
    <w:rsid w:val="00807465"/>
  </w:style>
  <w:style w:type="character" w:customStyle="1" w:styleId="bdx">
    <w:name w:val="bdx"/>
    <w:rsid w:val="00807465"/>
  </w:style>
  <w:style w:type="character" w:customStyle="1" w:styleId="bdl">
    <w:name w:val="bdl"/>
    <w:rsid w:val="00807465"/>
  </w:style>
  <w:style w:type="character" w:customStyle="1" w:styleId="breadcrumbitemcurrent">
    <w:name w:val="breadcrumbitemcurrent"/>
    <w:rsid w:val="00807465"/>
  </w:style>
  <w:style w:type="character" w:customStyle="1" w:styleId="bbl">
    <w:name w:val="bbl"/>
    <w:rsid w:val="00807465"/>
  </w:style>
  <w:style w:type="character" w:customStyle="1" w:styleId="Date2">
    <w:name w:val="Date2"/>
    <w:rsid w:val="00807465"/>
  </w:style>
  <w:style w:type="character" w:customStyle="1" w:styleId="company">
    <w:name w:val="company"/>
    <w:rsid w:val="00807465"/>
  </w:style>
  <w:style w:type="character" w:customStyle="1" w:styleId="itxtnewhookspan">
    <w:name w:val="itxtnewhookspan"/>
    <w:rsid w:val="00807465"/>
  </w:style>
  <w:style w:type="character" w:customStyle="1" w:styleId="gstxthlt">
    <w:name w:val="gstxt_hlt"/>
    <w:rsid w:val="00807465"/>
  </w:style>
  <w:style w:type="character" w:customStyle="1" w:styleId="SubtleEmphasis1">
    <w:name w:val="Subtle Emphasis1"/>
    <w:uiPriority w:val="19"/>
    <w:qFormat/>
    <w:rsid w:val="00807465"/>
    <w:rPr>
      <w:rFonts w:ascii="Times New Roman" w:hAnsi="Times New Roman" w:cs="Times New Roman" w:hint="default"/>
      <w:b/>
      <w:bCs w:val="0"/>
      <w:iCs/>
      <w:color w:val="auto"/>
      <w:sz w:val="22"/>
    </w:rPr>
  </w:style>
  <w:style w:type="character" w:customStyle="1" w:styleId="StyleBoldRed">
    <w:name w:val="Style Bold Red"/>
    <w:rsid w:val="00807465"/>
    <w:rPr>
      <w:b/>
      <w:bCs/>
      <w:color w:val="auto"/>
    </w:rPr>
  </w:style>
  <w:style w:type="character" w:customStyle="1" w:styleId="StyleTimesNewRoman8pt">
    <w:name w:val="Style Times New Roman 8 pt"/>
    <w:rsid w:val="00807465"/>
    <w:rPr>
      <w:rFonts w:ascii="Georgia" w:hAnsi="Georgia" w:hint="default"/>
      <w:sz w:val="16"/>
    </w:rPr>
  </w:style>
  <w:style w:type="character" w:customStyle="1" w:styleId="StyleStyle7pt8pt">
    <w:name w:val="Style Style 7 pt + 8 pt"/>
    <w:rsid w:val="00807465"/>
    <w:rPr>
      <w:sz w:val="16"/>
    </w:rPr>
  </w:style>
  <w:style w:type="character" w:customStyle="1" w:styleId="StyleStyleThickunderlineBold1">
    <w:name w:val="Style Style Thick underline + Bold1"/>
    <w:rsid w:val="00807465"/>
    <w:rPr>
      <w:b/>
      <w:bCs/>
      <w:u w:val="thick"/>
    </w:rPr>
  </w:style>
  <w:style w:type="character" w:customStyle="1" w:styleId="StyleUnderline2">
    <w:name w:val="Style Underline2"/>
    <w:rsid w:val="00807465"/>
    <w:rPr>
      <w:u w:val="single"/>
    </w:rPr>
  </w:style>
  <w:style w:type="character" w:customStyle="1" w:styleId="ShrinkText">
    <w:name w:val="Shrink Text"/>
    <w:rsid w:val="00807465"/>
    <w:rPr>
      <w:sz w:val="16"/>
    </w:rPr>
  </w:style>
  <w:style w:type="character" w:customStyle="1" w:styleId="smallcaps">
    <w:name w:val="smallcaps"/>
    <w:rsid w:val="00807465"/>
  </w:style>
  <w:style w:type="character" w:customStyle="1" w:styleId="goldbldtext">
    <w:name w:val="goldbldtext"/>
    <w:rsid w:val="00807465"/>
  </w:style>
  <w:style w:type="character" w:customStyle="1" w:styleId="cardshighlight0">
    <w:name w:val="cardshighlight"/>
    <w:rsid w:val="00807465"/>
  </w:style>
  <w:style w:type="character" w:customStyle="1" w:styleId="cardsfont12pt1">
    <w:name w:val="cardsfont12pt"/>
    <w:rsid w:val="00807465"/>
  </w:style>
  <w:style w:type="character" w:customStyle="1" w:styleId="ft1">
    <w:name w:val="ft1"/>
    <w:rsid w:val="00807465"/>
  </w:style>
  <w:style w:type="character" w:customStyle="1" w:styleId="ft6">
    <w:name w:val="ft6"/>
    <w:rsid w:val="00807465"/>
  </w:style>
  <w:style w:type="character" w:customStyle="1" w:styleId="kicker">
    <w:name w:val="kicker"/>
    <w:rsid w:val="00807465"/>
  </w:style>
  <w:style w:type="character" w:customStyle="1" w:styleId="backcontent">
    <w:name w:val="backcontent"/>
    <w:rsid w:val="00807465"/>
  </w:style>
  <w:style w:type="character" w:customStyle="1" w:styleId="daystmp">
    <w:name w:val="daystmp"/>
    <w:rsid w:val="00807465"/>
  </w:style>
  <w:style w:type="character" w:customStyle="1" w:styleId="cardsfont12ptchar">
    <w:name w:val="cardsfont12ptchar"/>
    <w:rsid w:val="00807465"/>
  </w:style>
  <w:style w:type="character" w:customStyle="1" w:styleId="gal">
    <w:name w:val="gal"/>
    <w:rsid w:val="00807465"/>
  </w:style>
  <w:style w:type="character" w:customStyle="1" w:styleId="submitted">
    <w:name w:val="submitted"/>
    <w:rsid w:val="00807465"/>
  </w:style>
  <w:style w:type="character" w:customStyle="1" w:styleId="imagedateline">
    <w:name w:val="image_dateline"/>
    <w:rsid w:val="00807465"/>
  </w:style>
  <w:style w:type="character" w:customStyle="1" w:styleId="authordatecharchar">
    <w:name w:val="authordatecharchar"/>
    <w:rsid w:val="00807465"/>
  </w:style>
  <w:style w:type="character" w:customStyle="1" w:styleId="style1char0">
    <w:name w:val="style1char"/>
    <w:rsid w:val="00807465"/>
  </w:style>
  <w:style w:type="character" w:customStyle="1" w:styleId="tagcharchar0">
    <w:name w:val="tagcharchar"/>
    <w:rsid w:val="00807465"/>
  </w:style>
  <w:style w:type="character" w:customStyle="1" w:styleId="underlinedcharchar2">
    <w:name w:val="underlinedcharchar"/>
    <w:rsid w:val="00807465"/>
  </w:style>
  <w:style w:type="character" w:customStyle="1" w:styleId="BoxedChar">
    <w:name w:val="Boxed Char"/>
    <w:rsid w:val="00807465"/>
    <w:rPr>
      <w:rFonts w:ascii="Arial Narrow" w:hAnsi="Arial Narrow" w:hint="default"/>
      <w:b/>
      <w:bCs w:val="0"/>
      <w:sz w:val="18"/>
      <w:bdr w:val="single" w:sz="6" w:space="0" w:color="auto" w:frame="1"/>
    </w:rPr>
  </w:style>
  <w:style w:type="character" w:customStyle="1" w:styleId="Style11ptUnderline2">
    <w:name w:val="Style 11 pt Underline2"/>
    <w:rsid w:val="00807465"/>
    <w:rPr>
      <w:sz w:val="20"/>
      <w:u w:val="single"/>
    </w:rPr>
  </w:style>
  <w:style w:type="character" w:customStyle="1" w:styleId="Style11ptBoldUnderline2">
    <w:name w:val="Style 11 pt Bold Underline2"/>
    <w:rsid w:val="00807465"/>
    <w:rPr>
      <w:b/>
      <w:bCs/>
      <w:sz w:val="20"/>
      <w:u w:val="single"/>
    </w:rPr>
  </w:style>
  <w:style w:type="character" w:customStyle="1" w:styleId="nw">
    <w:name w:val="nw"/>
    <w:rsid w:val="00807465"/>
  </w:style>
  <w:style w:type="character" w:customStyle="1" w:styleId="Styleunderline11ptBoldBorderSinglesolidlineAuto">
    <w:name w:val="Style underline + 11 pt Bold Border: : (Single solid line Auto ..."/>
    <w:rsid w:val="00807465"/>
    <w:rPr>
      <w:b/>
      <w:bCs/>
      <w:sz w:val="20"/>
      <w:u w:val="single"/>
      <w:bdr w:val="single" w:sz="4" w:space="0" w:color="auto" w:frame="1"/>
    </w:rPr>
  </w:style>
  <w:style w:type="character" w:customStyle="1" w:styleId="cardCharCharChar1">
    <w:name w:val="card Char Char Char1"/>
    <w:rsid w:val="00807465"/>
    <w:rPr>
      <w:lang w:val="en-US" w:eastAsia="en-US" w:bidi="ar-SA"/>
    </w:rPr>
  </w:style>
  <w:style w:type="character" w:customStyle="1" w:styleId="authors1">
    <w:name w:val="authors1"/>
    <w:rsid w:val="00807465"/>
    <w:rPr>
      <w:rFonts w:ascii="Verdana" w:hAnsi="Verdana" w:hint="default"/>
      <w:b/>
      <w:bCs/>
      <w:color w:val="006699"/>
      <w:sz w:val="20"/>
      <w:szCs w:val="20"/>
    </w:rPr>
  </w:style>
  <w:style w:type="character" w:customStyle="1" w:styleId="headlinesectionlarge">
    <w:name w:val="headline_section_large"/>
    <w:rsid w:val="00807465"/>
  </w:style>
  <w:style w:type="character" w:customStyle="1" w:styleId="Styleunderline11ptBlack">
    <w:name w:val="Style underline + 11 pt Black"/>
    <w:rsid w:val="00807465"/>
    <w:rPr>
      <w:color w:val="000000"/>
      <w:sz w:val="20"/>
      <w:u w:val="single"/>
    </w:rPr>
  </w:style>
  <w:style w:type="character" w:customStyle="1" w:styleId="Styleunderline11ptBoldBlack">
    <w:name w:val="Style underline + 11 pt Bold Black"/>
    <w:rsid w:val="00807465"/>
    <w:rPr>
      <w:b/>
      <w:bCs/>
      <w:color w:val="000000"/>
      <w:sz w:val="20"/>
      <w:u w:val="single"/>
    </w:rPr>
  </w:style>
  <w:style w:type="character" w:customStyle="1" w:styleId="Style11ptBoldBlackUnderline">
    <w:name w:val="Style 11 pt Bold Black Underline"/>
    <w:rsid w:val="00807465"/>
    <w:rPr>
      <w:b/>
      <w:bCs/>
      <w:color w:val="000000"/>
      <w:sz w:val="20"/>
      <w:u w:val="single"/>
    </w:rPr>
  </w:style>
  <w:style w:type="character" w:customStyle="1" w:styleId="Style11ptBoldBlackUnderlineBorderSinglesolidline">
    <w:name w:val="Style 11 pt Bold Black Underline Border: : (Single solid line ..."/>
    <w:rsid w:val="00807465"/>
    <w:rPr>
      <w:b/>
      <w:bCs/>
      <w:color w:val="000000"/>
      <w:sz w:val="20"/>
      <w:u w:val="single"/>
      <w:bdr w:val="single" w:sz="4" w:space="0" w:color="auto" w:frame="1"/>
    </w:rPr>
  </w:style>
  <w:style w:type="character" w:customStyle="1" w:styleId="StyleLatinMeridien-Italic11ptItalicUnderline">
    <w:name w:val="Style (Latin) Meridien-Italic 11 pt Italic Underline"/>
    <w:rsid w:val="00807465"/>
    <w:rPr>
      <w:rFonts w:ascii="Meridien-Italic" w:hAnsi="Meridien-Italic" w:hint="default"/>
      <w:i/>
      <w:iCs/>
      <w:sz w:val="20"/>
      <w:u w:val="single"/>
    </w:rPr>
  </w:style>
  <w:style w:type="character" w:customStyle="1" w:styleId="Citation-AuthorDate">
    <w:name w:val="Citation - Author/Date"/>
    <w:rsid w:val="00807465"/>
    <w:rPr>
      <w:b/>
      <w:bCs w:val="0"/>
      <w:smallCaps/>
      <w:sz w:val="24"/>
      <w:u w:val="single"/>
    </w:rPr>
  </w:style>
  <w:style w:type="character" w:customStyle="1" w:styleId="underlinestylechar0">
    <w:name w:val="underlinestylechar"/>
    <w:rsid w:val="00807465"/>
  </w:style>
  <w:style w:type="character" w:customStyle="1" w:styleId="highlight">
    <w:name w:val="highlight"/>
    <w:rsid w:val="00807465"/>
  </w:style>
  <w:style w:type="character" w:customStyle="1" w:styleId="DottedUnderline0">
    <w:name w:val="Dotted Underline"/>
    <w:rsid w:val="00807465"/>
    <w:rPr>
      <w:rFonts w:ascii="Times New Roman" w:hAnsi="Times New Roman" w:cs="Times New Roman" w:hint="default"/>
      <w:sz w:val="20"/>
      <w:u w:val="dottedHeavy"/>
    </w:rPr>
  </w:style>
  <w:style w:type="character" w:customStyle="1" w:styleId="titleauthoretc">
    <w:name w:val="titleauthoretc"/>
    <w:rsid w:val="00807465"/>
  </w:style>
  <w:style w:type="character" w:customStyle="1" w:styleId="labeltext">
    <w:name w:val="labeltext"/>
    <w:rsid w:val="00807465"/>
  </w:style>
  <w:style w:type="character" w:customStyle="1" w:styleId="viewlink">
    <w:name w:val="viewlink"/>
    <w:rsid w:val="00807465"/>
  </w:style>
  <w:style w:type="character" w:customStyle="1" w:styleId="share">
    <w:name w:val="share"/>
    <w:rsid w:val="00807465"/>
  </w:style>
  <w:style w:type="character" w:customStyle="1" w:styleId="inlinkchart">
    <w:name w:val="inlink_chart"/>
    <w:rsid w:val="00807465"/>
  </w:style>
  <w:style w:type="character" w:customStyle="1" w:styleId="underLight">
    <w:name w:val="underLight"/>
    <w:uiPriority w:val="1"/>
    <w:qFormat/>
    <w:rsid w:val="0080746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07465"/>
  </w:style>
  <w:style w:type="character" w:customStyle="1" w:styleId="author-rss">
    <w:name w:val="author-rss"/>
    <w:rsid w:val="00807465"/>
  </w:style>
  <w:style w:type="character" w:customStyle="1" w:styleId="fbsharecountwrapper">
    <w:name w:val="fb_share_count_wrapper"/>
    <w:rsid w:val="00807465"/>
  </w:style>
  <w:style w:type="character" w:customStyle="1" w:styleId="fbbuttontext">
    <w:name w:val="fb_button_text"/>
    <w:rsid w:val="00807465"/>
  </w:style>
  <w:style w:type="character" w:customStyle="1" w:styleId="hw">
    <w:name w:val="hw"/>
    <w:rsid w:val="00807465"/>
  </w:style>
  <w:style w:type="character" w:customStyle="1" w:styleId="linktotop">
    <w:name w:val="linktotop"/>
    <w:rsid w:val="00807465"/>
  </w:style>
  <w:style w:type="character" w:customStyle="1" w:styleId="maintextbldleft">
    <w:name w:val="maintextbldleft"/>
    <w:rsid w:val="00807465"/>
  </w:style>
  <w:style w:type="character" w:customStyle="1" w:styleId="maintextleft">
    <w:name w:val="maintextleft"/>
    <w:rsid w:val="00807465"/>
  </w:style>
  <w:style w:type="character" w:customStyle="1" w:styleId="descriptionstyle1block">
    <w:name w:val="description style1 block"/>
    <w:rsid w:val="00807465"/>
  </w:style>
  <w:style w:type="character" w:customStyle="1" w:styleId="gutter-right-1">
    <w:name w:val="gutter-right-1"/>
    <w:basedOn w:val="DefaultParagraphFont"/>
    <w:rsid w:val="00807465"/>
  </w:style>
  <w:style w:type="character" w:customStyle="1" w:styleId="ssl3">
    <w:name w:val="ss_l3"/>
    <w:rsid w:val="00807465"/>
  </w:style>
  <w:style w:type="character" w:customStyle="1" w:styleId="FontStyle39">
    <w:name w:val="Font Style39"/>
    <w:uiPriority w:val="99"/>
    <w:rsid w:val="00807465"/>
    <w:rPr>
      <w:rFonts w:ascii="Constantia" w:hAnsi="Constantia" w:cs="Constantia" w:hint="default"/>
      <w:b/>
      <w:bCs/>
      <w:sz w:val="18"/>
      <w:szCs w:val="18"/>
    </w:rPr>
  </w:style>
  <w:style w:type="character" w:customStyle="1" w:styleId="6">
    <w:name w:val="6"/>
    <w:rsid w:val="00807465"/>
    <w:rPr>
      <w:rFonts w:ascii="Arial" w:hAnsi="Arial" w:cs="Arial" w:hint="default"/>
      <w:bCs/>
      <w:sz w:val="20"/>
      <w:u w:val="single"/>
      <w:lang w:val="en-US" w:eastAsia="en-US" w:bidi="ar-SA"/>
    </w:rPr>
  </w:style>
  <w:style w:type="character" w:customStyle="1" w:styleId="Header11">
    <w:name w:val="Header11"/>
    <w:rsid w:val="00807465"/>
  </w:style>
  <w:style w:type="character" w:customStyle="1" w:styleId="posa">
    <w:name w:val="pos(a)"/>
    <w:basedOn w:val="DefaultParagraphFont"/>
    <w:rsid w:val="00807465"/>
  </w:style>
  <w:style w:type="character" w:customStyle="1" w:styleId="u-hiddeninnarrowenv">
    <w:name w:val="u-hiddeninnarrowenv"/>
    <w:basedOn w:val="DefaultParagraphFont"/>
    <w:rsid w:val="00807465"/>
  </w:style>
  <w:style w:type="character" w:customStyle="1" w:styleId="followbutton-bird">
    <w:name w:val="followbutton-bird"/>
    <w:basedOn w:val="DefaultParagraphFont"/>
    <w:rsid w:val="00807465"/>
  </w:style>
  <w:style w:type="character" w:customStyle="1" w:styleId="tweetauthor-name">
    <w:name w:val="tweetauthor-name"/>
    <w:basedOn w:val="DefaultParagraphFont"/>
    <w:rsid w:val="00807465"/>
  </w:style>
  <w:style w:type="character" w:customStyle="1" w:styleId="tweetauthor-verifiedbadge">
    <w:name w:val="tweetauthor-verifiedbadge"/>
    <w:basedOn w:val="DefaultParagraphFont"/>
    <w:rsid w:val="00807465"/>
  </w:style>
  <w:style w:type="character" w:customStyle="1" w:styleId="tweetauthor-screenname">
    <w:name w:val="tweetauthor-screenname"/>
    <w:basedOn w:val="DefaultParagraphFont"/>
    <w:rsid w:val="00807465"/>
  </w:style>
  <w:style w:type="character" w:customStyle="1" w:styleId="u-hiddenvisually">
    <w:name w:val="u-hiddenvisually"/>
    <w:basedOn w:val="DefaultParagraphFont"/>
    <w:rsid w:val="00807465"/>
  </w:style>
  <w:style w:type="character" w:customStyle="1" w:styleId="tweetaction-stat">
    <w:name w:val="tweetaction-stat"/>
    <w:basedOn w:val="DefaultParagraphFont"/>
    <w:rsid w:val="00807465"/>
  </w:style>
  <w:style w:type="character" w:customStyle="1" w:styleId="related">
    <w:name w:val="related"/>
    <w:basedOn w:val="DefaultParagraphFont"/>
    <w:rsid w:val="00807465"/>
  </w:style>
  <w:style w:type="character" w:customStyle="1" w:styleId="related-content">
    <w:name w:val="related-content"/>
    <w:basedOn w:val="DefaultParagraphFont"/>
    <w:rsid w:val="00807465"/>
  </w:style>
  <w:style w:type="character" w:customStyle="1" w:styleId="name-of-author">
    <w:name w:val="name-of-author"/>
    <w:basedOn w:val="DefaultParagraphFont"/>
    <w:rsid w:val="00807465"/>
  </w:style>
  <w:style w:type="character" w:customStyle="1" w:styleId="first-name">
    <w:name w:val="first-name"/>
    <w:basedOn w:val="DefaultParagraphFont"/>
    <w:rsid w:val="00807465"/>
  </w:style>
  <w:style w:type="character" w:customStyle="1" w:styleId="last-name">
    <w:name w:val="last-name"/>
    <w:basedOn w:val="DefaultParagraphFont"/>
    <w:rsid w:val="00807465"/>
  </w:style>
  <w:style w:type="character" w:customStyle="1" w:styleId="caption10">
    <w:name w:val="caption1"/>
    <w:basedOn w:val="DefaultParagraphFont"/>
    <w:rsid w:val="00807465"/>
  </w:style>
  <w:style w:type="character" w:customStyle="1" w:styleId="recirc-text">
    <w:name w:val="&quot;recirc-text”"/>
    <w:basedOn w:val="DefaultParagraphFont"/>
    <w:rsid w:val="00807465"/>
  </w:style>
  <w:style w:type="character" w:customStyle="1" w:styleId="video-icon">
    <w:name w:val="video-icon"/>
    <w:basedOn w:val="DefaultParagraphFont"/>
    <w:rsid w:val="00807465"/>
  </w:style>
  <w:style w:type="character" w:customStyle="1" w:styleId="powa-shot-play-btn-text">
    <w:name w:val="powa-shot-play-btn-text"/>
    <w:basedOn w:val="DefaultParagraphFont"/>
    <w:rsid w:val="00807465"/>
  </w:style>
  <w:style w:type="character" w:customStyle="1" w:styleId="powa-shot-click">
    <w:name w:val="powa-shot-click"/>
    <w:basedOn w:val="DefaultParagraphFont"/>
    <w:rsid w:val="00807465"/>
  </w:style>
  <w:style w:type="character" w:customStyle="1" w:styleId="wpv-blurb">
    <w:name w:val="wpv-blurb"/>
    <w:basedOn w:val="DefaultParagraphFont"/>
    <w:rsid w:val="00807465"/>
  </w:style>
  <w:style w:type="character" w:customStyle="1" w:styleId="pb-caption">
    <w:name w:val="pb-caption"/>
    <w:basedOn w:val="DefaultParagraphFont"/>
    <w:rsid w:val="00807465"/>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807465"/>
    <w:rPr>
      <w:rFonts w:asciiTheme="majorHAnsi" w:eastAsiaTheme="majorEastAsia" w:hAnsiTheme="majorHAnsi" w:cstheme="majorBidi" w:hint="default"/>
      <w:color w:val="365F91" w:themeColor="accent1" w:themeShade="BF"/>
      <w:sz w:val="22"/>
      <w:szCs w:val="22"/>
    </w:rPr>
  </w:style>
  <w:style w:type="character" w:styleId="EndnoteReference">
    <w:name w:val="endnote reference"/>
    <w:unhideWhenUsed/>
    <w:rsid w:val="00807465"/>
    <w:rPr>
      <w:vertAlign w:val="baseline"/>
    </w:rPr>
  </w:style>
  <w:style w:type="character" w:customStyle="1" w:styleId="Heading7Char1">
    <w:name w:val="Heading 7 Char1"/>
    <w:basedOn w:val="DefaultParagraphFont"/>
    <w:semiHidden/>
    <w:rsid w:val="00807465"/>
    <w:rPr>
      <w:rFonts w:asciiTheme="majorHAnsi" w:eastAsiaTheme="majorEastAsia" w:hAnsiTheme="majorHAnsi" w:cstheme="majorBidi" w:hint="default"/>
      <w:i/>
      <w:iCs/>
      <w:color w:val="243F60" w:themeColor="accent1" w:themeShade="7F"/>
      <w:sz w:val="22"/>
      <w:szCs w:val="22"/>
    </w:rPr>
  </w:style>
  <w:style w:type="character" w:customStyle="1" w:styleId="Heading8Char1">
    <w:name w:val="Heading 8 Char1"/>
    <w:basedOn w:val="DefaultParagraphFont"/>
    <w:semiHidden/>
    <w:rsid w:val="00807465"/>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807465"/>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807465"/>
    <w:rPr>
      <w:rFonts w:ascii="Calibri" w:hAnsi="Calibri" w:cs="Calibri"/>
    </w:rPr>
  </w:style>
  <w:style w:type="numbering" w:customStyle="1" w:styleId="NoList2">
    <w:name w:val="No List2"/>
    <w:next w:val="NoList"/>
    <w:uiPriority w:val="99"/>
    <w:semiHidden/>
    <w:unhideWhenUsed/>
    <w:rsid w:val="00807465"/>
  </w:style>
  <w:style w:type="numbering" w:customStyle="1" w:styleId="NoList3">
    <w:name w:val="No List3"/>
    <w:next w:val="NoList"/>
    <w:uiPriority w:val="99"/>
    <w:semiHidden/>
    <w:unhideWhenUsed/>
    <w:rsid w:val="00807465"/>
  </w:style>
  <w:style w:type="numbering" w:customStyle="1" w:styleId="NoList4">
    <w:name w:val="No List4"/>
    <w:next w:val="NoList"/>
    <w:uiPriority w:val="99"/>
    <w:semiHidden/>
    <w:unhideWhenUsed/>
    <w:rsid w:val="00807465"/>
  </w:style>
  <w:style w:type="numbering" w:customStyle="1" w:styleId="NoList5">
    <w:name w:val="No List5"/>
    <w:next w:val="NoList"/>
    <w:semiHidden/>
    <w:unhideWhenUsed/>
    <w:rsid w:val="00807465"/>
  </w:style>
  <w:style w:type="paragraph" w:styleId="BlockText">
    <w:name w:val="Block Text"/>
    <w:basedOn w:val="Normal"/>
    <w:rsid w:val="00807465"/>
    <w:pPr>
      <w:ind w:left="229" w:right="229"/>
    </w:pPr>
    <w:rPr>
      <w:rFonts w:ascii="Verdana" w:eastAsia="Times New Roman" w:hAnsi="Verdana"/>
      <w:sz w:val="16"/>
      <w:szCs w:val="20"/>
    </w:rPr>
  </w:style>
  <w:style w:type="paragraph" w:styleId="NormalIndent">
    <w:name w:val="Normal Indent"/>
    <w:basedOn w:val="Normal"/>
    <w:rsid w:val="00807465"/>
    <w:pPr>
      <w:ind w:left="720"/>
    </w:pPr>
    <w:rPr>
      <w:rFonts w:ascii="Avenir LT Std 45 Book" w:eastAsia="Times New Roman" w:hAnsi="Avenir LT Std 45 Book"/>
      <w:szCs w:val="20"/>
    </w:rPr>
  </w:style>
  <w:style w:type="paragraph" w:styleId="EnvelopeReturn">
    <w:name w:val="envelope return"/>
    <w:basedOn w:val="Normal"/>
    <w:rsid w:val="00807465"/>
    <w:rPr>
      <w:rFonts w:ascii="Avenir LT Std 45 Book" w:eastAsia="Times New Roman" w:hAnsi="Avenir LT Std 45 Book"/>
      <w:szCs w:val="20"/>
    </w:rPr>
  </w:style>
  <w:style w:type="paragraph" w:styleId="EnvelopeAddress">
    <w:name w:val="envelope address"/>
    <w:basedOn w:val="Normal"/>
    <w:rsid w:val="00807465"/>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807465"/>
  </w:style>
  <w:style w:type="numbering" w:customStyle="1" w:styleId="NoList7">
    <w:name w:val="No List7"/>
    <w:next w:val="NoList"/>
    <w:semiHidden/>
    <w:unhideWhenUsed/>
    <w:rsid w:val="00807465"/>
  </w:style>
  <w:style w:type="table" w:styleId="MediumGrid1">
    <w:name w:val="Medium Grid 1"/>
    <w:basedOn w:val="TableNormal"/>
    <w:uiPriority w:val="67"/>
    <w:rsid w:val="00807465"/>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807465"/>
    <w:rPr>
      <w:rFonts w:ascii="Arial Narrow" w:eastAsia="SimSun" w:hAnsi="Arial Narrow" w:cs="Calibri"/>
      <w:sz w:val="20"/>
      <w:szCs w:val="22"/>
    </w:rPr>
  </w:style>
  <w:style w:type="numbering" w:customStyle="1" w:styleId="NoList11">
    <w:name w:val="No List11"/>
    <w:next w:val="NoList"/>
    <w:uiPriority w:val="99"/>
    <w:semiHidden/>
    <w:unhideWhenUsed/>
    <w:rsid w:val="00807465"/>
  </w:style>
  <w:style w:type="numbering" w:customStyle="1" w:styleId="NoList111">
    <w:name w:val="No List111"/>
    <w:next w:val="NoList"/>
    <w:uiPriority w:val="99"/>
    <w:semiHidden/>
    <w:unhideWhenUsed/>
    <w:rsid w:val="00807465"/>
  </w:style>
  <w:style w:type="numbering" w:customStyle="1" w:styleId="NoList1111">
    <w:name w:val="No List1111"/>
    <w:next w:val="NoList"/>
    <w:uiPriority w:val="99"/>
    <w:semiHidden/>
    <w:unhideWhenUsed/>
    <w:rsid w:val="00807465"/>
  </w:style>
  <w:style w:type="numbering" w:customStyle="1" w:styleId="NoList11111">
    <w:name w:val="No List11111"/>
    <w:next w:val="NoList"/>
    <w:uiPriority w:val="99"/>
    <w:semiHidden/>
    <w:unhideWhenUsed/>
    <w:rsid w:val="00807465"/>
  </w:style>
  <w:style w:type="numbering" w:customStyle="1" w:styleId="NoList111111">
    <w:name w:val="No List111111"/>
    <w:next w:val="NoList"/>
    <w:uiPriority w:val="99"/>
    <w:semiHidden/>
    <w:unhideWhenUsed/>
    <w:rsid w:val="00807465"/>
  </w:style>
  <w:style w:type="numbering" w:customStyle="1" w:styleId="NoList1111111">
    <w:name w:val="No List1111111"/>
    <w:next w:val="NoList"/>
    <w:uiPriority w:val="99"/>
    <w:semiHidden/>
    <w:unhideWhenUsed/>
    <w:rsid w:val="00807465"/>
  </w:style>
  <w:style w:type="numbering" w:customStyle="1" w:styleId="NoList11111111">
    <w:name w:val="No List11111111"/>
    <w:next w:val="NoList"/>
    <w:uiPriority w:val="99"/>
    <w:semiHidden/>
    <w:unhideWhenUsed/>
    <w:rsid w:val="00807465"/>
  </w:style>
  <w:style w:type="numbering" w:customStyle="1" w:styleId="NoList111111111">
    <w:name w:val="No List111111111"/>
    <w:next w:val="NoList"/>
    <w:uiPriority w:val="99"/>
    <w:semiHidden/>
    <w:unhideWhenUsed/>
    <w:rsid w:val="00807465"/>
  </w:style>
  <w:style w:type="numbering" w:customStyle="1" w:styleId="NoList1111111111">
    <w:name w:val="No List1111111111"/>
    <w:next w:val="NoList"/>
    <w:uiPriority w:val="99"/>
    <w:semiHidden/>
    <w:unhideWhenUsed/>
    <w:rsid w:val="00807465"/>
  </w:style>
  <w:style w:type="numbering" w:customStyle="1" w:styleId="NoList11111111111">
    <w:name w:val="No List11111111111"/>
    <w:next w:val="NoList"/>
    <w:uiPriority w:val="99"/>
    <w:semiHidden/>
    <w:unhideWhenUsed/>
    <w:rsid w:val="00807465"/>
  </w:style>
  <w:style w:type="numbering" w:customStyle="1" w:styleId="NoList111111111111">
    <w:name w:val="No List111111111111"/>
    <w:next w:val="NoList"/>
    <w:uiPriority w:val="99"/>
    <w:semiHidden/>
    <w:unhideWhenUsed/>
    <w:rsid w:val="00807465"/>
  </w:style>
  <w:style w:type="numbering" w:customStyle="1" w:styleId="NoList1111111111111">
    <w:name w:val="No List1111111111111"/>
    <w:next w:val="NoList"/>
    <w:uiPriority w:val="99"/>
    <w:semiHidden/>
    <w:unhideWhenUsed/>
    <w:rsid w:val="00807465"/>
  </w:style>
  <w:style w:type="numbering" w:customStyle="1" w:styleId="NoList11111111111111">
    <w:name w:val="No List11111111111111"/>
    <w:next w:val="NoList"/>
    <w:uiPriority w:val="99"/>
    <w:semiHidden/>
    <w:unhideWhenUsed/>
    <w:rsid w:val="00807465"/>
  </w:style>
  <w:style w:type="numbering" w:customStyle="1" w:styleId="NoList111111111111111">
    <w:name w:val="No List111111111111111"/>
    <w:next w:val="NoList"/>
    <w:uiPriority w:val="99"/>
    <w:semiHidden/>
    <w:unhideWhenUsed/>
    <w:rsid w:val="00807465"/>
  </w:style>
  <w:style w:type="numbering" w:customStyle="1" w:styleId="NoList1111111111111111">
    <w:name w:val="No List1111111111111111"/>
    <w:next w:val="NoList"/>
    <w:uiPriority w:val="99"/>
    <w:semiHidden/>
    <w:unhideWhenUsed/>
    <w:rsid w:val="00807465"/>
  </w:style>
  <w:style w:type="numbering" w:customStyle="1" w:styleId="NoList11111111111111111">
    <w:name w:val="No List11111111111111111"/>
    <w:next w:val="NoList"/>
    <w:uiPriority w:val="99"/>
    <w:semiHidden/>
    <w:unhideWhenUsed/>
    <w:rsid w:val="00807465"/>
  </w:style>
  <w:style w:type="character" w:customStyle="1" w:styleId="FontStyle220">
    <w:name w:val="Font Style220"/>
    <w:basedOn w:val="DefaultParagraphFont"/>
    <w:uiPriority w:val="99"/>
    <w:rsid w:val="00807465"/>
    <w:rPr>
      <w:rFonts w:ascii="Candara" w:hAnsi="Candara" w:cs="Candara" w:hint="default"/>
      <w:i/>
      <w:iCs/>
      <w:sz w:val="18"/>
      <w:szCs w:val="18"/>
    </w:rPr>
  </w:style>
  <w:style w:type="character" w:customStyle="1" w:styleId="FontStyle290">
    <w:name w:val="Font Style290"/>
    <w:basedOn w:val="DefaultParagraphFont"/>
    <w:uiPriority w:val="99"/>
    <w:rsid w:val="0080746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07465"/>
    <w:rPr>
      <w:rFonts w:ascii="Arial" w:hAnsi="Arial" w:cs="Arial"/>
      <w:b/>
      <w:bCs/>
      <w:sz w:val="16"/>
      <w:szCs w:val="16"/>
    </w:rPr>
  </w:style>
  <w:style w:type="paragraph" w:customStyle="1" w:styleId="analytic0">
    <w:name w:val="analytic"/>
    <w:basedOn w:val="Normal"/>
    <w:link w:val="analyticChar0"/>
    <w:uiPriority w:val="4"/>
    <w:qFormat/>
    <w:rsid w:val="00807465"/>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807465"/>
    <w:rPr>
      <w:rFonts w:ascii="Avenir LT Std 45 Book" w:hAnsi="Avenir LT Std 45 Book"/>
      <w:b/>
      <w:sz w:val="22"/>
    </w:rPr>
  </w:style>
  <w:style w:type="character" w:customStyle="1" w:styleId="m-5498913268213319940gmail-styleunderline">
    <w:name w:val="m_-5498913268213319940gmail-styleunderline"/>
    <w:basedOn w:val="DefaultParagraphFont"/>
    <w:rsid w:val="00807465"/>
  </w:style>
  <w:style w:type="paragraph" w:customStyle="1" w:styleId="speakable">
    <w:name w:val="speakable"/>
    <w:basedOn w:val="Normal"/>
    <w:uiPriority w:val="99"/>
    <w:qFormat/>
    <w:rsid w:val="00807465"/>
    <w:pPr>
      <w:spacing w:before="100" w:beforeAutospacing="1" w:after="100" w:afterAutospacing="1"/>
    </w:pPr>
    <w:rPr>
      <w:rFonts w:eastAsia="Times New Roman"/>
    </w:rPr>
  </w:style>
  <w:style w:type="character" w:customStyle="1" w:styleId="overlay">
    <w:name w:val="overlay"/>
    <w:basedOn w:val="DefaultParagraphFont"/>
    <w:rsid w:val="00807465"/>
  </w:style>
  <w:style w:type="character" w:customStyle="1" w:styleId="copyright">
    <w:name w:val="copyright"/>
    <w:basedOn w:val="DefaultParagraphFont"/>
    <w:rsid w:val="00807465"/>
  </w:style>
  <w:style w:type="character" w:customStyle="1" w:styleId="TagCharCharCharChar">
    <w:name w:val="Tag Char Char Char Char"/>
    <w:basedOn w:val="DefaultParagraphFont"/>
    <w:rsid w:val="00807465"/>
    <w:rPr>
      <w:rFonts w:ascii="Calibri" w:hAnsi="Calibri" w:cs="Calibri"/>
      <w:b/>
      <w:sz w:val="24"/>
    </w:rPr>
  </w:style>
  <w:style w:type="paragraph" w:customStyle="1" w:styleId="g-body">
    <w:name w:val="g-body"/>
    <w:basedOn w:val="Normal"/>
    <w:uiPriority w:val="99"/>
    <w:qFormat/>
    <w:rsid w:val="00807465"/>
    <w:pPr>
      <w:spacing w:before="100" w:beforeAutospacing="1" w:after="100" w:afterAutospacing="1"/>
    </w:pPr>
    <w:rPr>
      <w:rFonts w:eastAsia="Times New Roman"/>
    </w:rPr>
  </w:style>
  <w:style w:type="paragraph" w:customStyle="1" w:styleId="g-pstyle0">
    <w:name w:val="g-pstyle0"/>
    <w:basedOn w:val="Normal"/>
    <w:uiPriority w:val="99"/>
    <w:qFormat/>
    <w:rsid w:val="00807465"/>
    <w:pPr>
      <w:spacing w:before="100" w:beforeAutospacing="1" w:after="100" w:afterAutospacing="1"/>
    </w:pPr>
    <w:rPr>
      <w:rFonts w:eastAsia="Times New Roman"/>
    </w:rPr>
  </w:style>
  <w:style w:type="paragraph" w:customStyle="1" w:styleId="g-pstyle1">
    <w:name w:val="g-pstyle1"/>
    <w:basedOn w:val="Normal"/>
    <w:uiPriority w:val="99"/>
    <w:qFormat/>
    <w:rsid w:val="00807465"/>
    <w:pPr>
      <w:spacing w:before="100" w:beforeAutospacing="1" w:after="100" w:afterAutospacing="1"/>
    </w:pPr>
    <w:rPr>
      <w:rFonts w:eastAsia="Times New Roman"/>
    </w:rPr>
  </w:style>
  <w:style w:type="paragraph" w:customStyle="1" w:styleId="g-asset-hed">
    <w:name w:val="g-asset-hed"/>
    <w:basedOn w:val="Normal"/>
    <w:uiPriority w:val="99"/>
    <w:qFormat/>
    <w:rsid w:val="00807465"/>
    <w:pPr>
      <w:spacing w:before="100" w:beforeAutospacing="1" w:after="100" w:afterAutospacing="1"/>
    </w:pPr>
    <w:rPr>
      <w:rFonts w:eastAsia="Times New Roman"/>
    </w:rPr>
  </w:style>
  <w:style w:type="paragraph" w:customStyle="1" w:styleId="js-tweet-text">
    <w:name w:val="js-tweet-text"/>
    <w:basedOn w:val="Normal"/>
    <w:uiPriority w:val="99"/>
    <w:qFormat/>
    <w:rsid w:val="00807465"/>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807465"/>
    <w:pPr>
      <w:spacing w:before="100" w:beforeAutospacing="1" w:after="100" w:afterAutospacing="1"/>
    </w:pPr>
  </w:style>
  <w:style w:type="paragraph" w:customStyle="1" w:styleId="speech">
    <w:name w:val="speech"/>
    <w:basedOn w:val="Normal"/>
    <w:uiPriority w:val="99"/>
    <w:qFormat/>
    <w:rsid w:val="00807465"/>
    <w:pPr>
      <w:spacing w:before="100" w:beforeAutospacing="1" w:after="100" w:afterAutospacing="1"/>
    </w:pPr>
  </w:style>
  <w:style w:type="character" w:customStyle="1" w:styleId="adtext">
    <w:name w:val="adtext"/>
    <w:basedOn w:val="DefaultParagraphFont"/>
    <w:rsid w:val="00807465"/>
  </w:style>
  <w:style w:type="character" w:customStyle="1" w:styleId="UL-Bold">
    <w:name w:val="UL-Bold"/>
    <w:basedOn w:val="DefaultParagraphFont"/>
    <w:rsid w:val="00807465"/>
    <w:rPr>
      <w:u w:val="thick"/>
    </w:rPr>
  </w:style>
  <w:style w:type="character" w:customStyle="1" w:styleId="UL-None">
    <w:name w:val="UL-None"/>
    <w:basedOn w:val="DefaultParagraphFont"/>
    <w:rsid w:val="00807465"/>
    <w:rPr>
      <w:strike w:val="0"/>
      <w:dstrike w:val="0"/>
      <w:u w:val="none"/>
      <w:effect w:val="none"/>
    </w:rPr>
  </w:style>
  <w:style w:type="character" w:customStyle="1" w:styleId="qu730rj69h">
    <w:name w:val="qu730rj69h"/>
    <w:basedOn w:val="DefaultParagraphFont"/>
    <w:rsid w:val="00807465"/>
  </w:style>
  <w:style w:type="paragraph" w:customStyle="1" w:styleId="optext">
    <w:name w:val="optext"/>
    <w:basedOn w:val="Normal"/>
    <w:uiPriority w:val="99"/>
    <w:qFormat/>
    <w:rsid w:val="00807465"/>
    <w:pPr>
      <w:spacing w:before="100" w:beforeAutospacing="1" w:after="100" w:afterAutospacing="1"/>
    </w:pPr>
  </w:style>
  <w:style w:type="character" w:customStyle="1" w:styleId="lmy74qr12z">
    <w:name w:val="lmy74qr12z"/>
    <w:basedOn w:val="DefaultParagraphFont"/>
    <w:rsid w:val="00807465"/>
  </w:style>
  <w:style w:type="character" w:customStyle="1" w:styleId="icr880">
    <w:name w:val="icr880"/>
    <w:basedOn w:val="DefaultParagraphFont"/>
    <w:rsid w:val="00807465"/>
  </w:style>
  <w:style w:type="character" w:customStyle="1" w:styleId="hx23q54">
    <w:name w:val="hx23q54"/>
    <w:basedOn w:val="DefaultParagraphFont"/>
    <w:rsid w:val="00807465"/>
  </w:style>
  <w:style w:type="character" w:customStyle="1" w:styleId="m-5348258726587825636gmail-style13ptbold">
    <w:name w:val="m_-5348258726587825636gmail-style13ptbold"/>
    <w:basedOn w:val="DefaultParagraphFont"/>
    <w:rsid w:val="00807465"/>
  </w:style>
  <w:style w:type="character" w:customStyle="1" w:styleId="m-5348258726587825636gmail-styleunderline">
    <w:name w:val="m_-5348258726587825636gmail-styleunderline"/>
    <w:basedOn w:val="DefaultParagraphFont"/>
    <w:rsid w:val="00807465"/>
  </w:style>
  <w:style w:type="character" w:customStyle="1" w:styleId="UnderlineCharChar1">
    <w:name w:val="Underline Char Char1"/>
    <w:aliases w:val="Heading 2 Char Char1 Char Ch"/>
    <w:basedOn w:val="DefaultParagraphFont"/>
    <w:qFormat/>
    <w:rsid w:val="00807465"/>
    <w:rPr>
      <w:u w:val="single"/>
      <w:lang w:val="en-US" w:eastAsia="en-US" w:bidi="ar-SA"/>
    </w:rPr>
  </w:style>
  <w:style w:type="character" w:customStyle="1" w:styleId="m4385445901877740177gmail-styleunderline">
    <w:name w:val="m_4385445901877740177gmail-styleunderline"/>
    <w:basedOn w:val="DefaultParagraphFont"/>
    <w:rsid w:val="00807465"/>
  </w:style>
  <w:style w:type="character" w:customStyle="1" w:styleId="CardsFont12ptCharChar">
    <w:name w:val="Cards + Font: 12 pt Char Char"/>
    <w:basedOn w:val="DefaultParagraphFont"/>
    <w:rsid w:val="00807465"/>
    <w:rPr>
      <w:sz w:val="24"/>
      <w:szCs w:val="24"/>
      <w:u w:val="thick"/>
      <w:lang w:val="en-US" w:eastAsia="en-US" w:bidi="ar-SA"/>
    </w:rPr>
  </w:style>
  <w:style w:type="character" w:customStyle="1" w:styleId="NothingChar1">
    <w:name w:val="Nothing Char1"/>
    <w:basedOn w:val="DefaultParagraphFont"/>
    <w:rsid w:val="00807465"/>
    <w:rPr>
      <w:lang w:val="en-US" w:eastAsia="en-US" w:bidi="ar-SA"/>
    </w:rPr>
  </w:style>
  <w:style w:type="paragraph" w:customStyle="1" w:styleId="useless">
    <w:name w:val="useless"/>
    <w:basedOn w:val="Normal"/>
    <w:uiPriority w:val="99"/>
    <w:qFormat/>
    <w:rsid w:val="00807465"/>
    <w:rPr>
      <w:rFonts w:eastAsia="Times New Roman"/>
      <w:sz w:val="12"/>
    </w:rPr>
  </w:style>
  <w:style w:type="character" w:customStyle="1" w:styleId="DDIUnderline">
    <w:name w:val="DDI Underline"/>
    <w:qFormat/>
    <w:rsid w:val="00807465"/>
    <w:rPr>
      <w:rFonts w:ascii="Times New Roman" w:hAnsi="Times New Roman"/>
      <w:sz w:val="24"/>
      <w:u w:val="single"/>
    </w:rPr>
  </w:style>
  <w:style w:type="paragraph" w:customStyle="1" w:styleId="ALLCAPS">
    <w:name w:val="ALL CAPS"/>
    <w:basedOn w:val="Normal"/>
    <w:link w:val="ALLCAPSChar"/>
    <w:qFormat/>
    <w:rsid w:val="00807465"/>
    <w:rPr>
      <w:rFonts w:eastAsia="Times New Roman"/>
      <w:b/>
      <w:caps/>
    </w:rPr>
  </w:style>
  <w:style w:type="character" w:customStyle="1" w:styleId="ALLCAPSChar">
    <w:name w:val="ALL CAPS Char"/>
    <w:basedOn w:val="DefaultParagraphFont"/>
    <w:link w:val="ALLCAPS"/>
    <w:rsid w:val="00807465"/>
    <w:rPr>
      <w:rFonts w:ascii="Calibri" w:eastAsia="Times New Roman" w:hAnsi="Calibri"/>
      <w:b/>
      <w:caps/>
      <w:sz w:val="22"/>
    </w:rPr>
  </w:style>
  <w:style w:type="paragraph" w:customStyle="1" w:styleId="TagCharCharCharCharCharCharChar0">
    <w:name w:val="Tag Char Char Char Char Char Char Char"/>
    <w:basedOn w:val="Normal"/>
    <w:link w:val="TagCharCharCharCharCharCharCharChar"/>
    <w:qFormat/>
    <w:rsid w:val="00807465"/>
    <w:rPr>
      <w:rFonts w:eastAsia="Times New Roman"/>
      <w:b/>
    </w:rPr>
  </w:style>
  <w:style w:type="character" w:customStyle="1" w:styleId="TagCharCharCharCharCharCharCharChar">
    <w:name w:val="Tag Char Char Char Char Char Char Char Char"/>
    <w:basedOn w:val="DefaultParagraphFont"/>
    <w:link w:val="TagCharCharCharCharCharCharChar0"/>
    <w:rsid w:val="00807465"/>
    <w:rPr>
      <w:rFonts w:ascii="Calibri" w:eastAsia="Times New Roman" w:hAnsi="Calibri"/>
      <w:b/>
      <w:sz w:val="22"/>
    </w:rPr>
  </w:style>
  <w:style w:type="character" w:customStyle="1" w:styleId="10ptnotbold">
    <w:name w:val="10ptnotbold"/>
    <w:basedOn w:val="DefaultParagraphFont"/>
    <w:rsid w:val="00807465"/>
    <w:rPr>
      <w:sz w:val="20"/>
    </w:rPr>
  </w:style>
  <w:style w:type="character" w:customStyle="1" w:styleId="Cites-AuthorDate">
    <w:name w:val="Cites-Author/Date"/>
    <w:qFormat/>
    <w:rsid w:val="00807465"/>
    <w:rPr>
      <w:rFonts w:ascii="Helvetica" w:hAnsi="Helvetica"/>
      <w:b/>
      <w:sz w:val="22"/>
      <w:szCs w:val="24"/>
      <w:u w:val="thick"/>
    </w:rPr>
  </w:style>
  <w:style w:type="paragraph" w:customStyle="1" w:styleId="CiteTag">
    <w:name w:val="Cite/Tag"/>
    <w:basedOn w:val="Normal"/>
    <w:uiPriority w:val="99"/>
    <w:qFormat/>
    <w:rsid w:val="00807465"/>
    <w:rPr>
      <w:rFonts w:eastAsia="Cambria"/>
      <w:b/>
    </w:rPr>
  </w:style>
  <w:style w:type="character" w:customStyle="1" w:styleId="CardsFont6ptChar1">
    <w:name w:val="Cards + Font: 6 pt Char1"/>
    <w:basedOn w:val="CardsChar"/>
    <w:link w:val="CardsFont6pt"/>
    <w:uiPriority w:val="99"/>
    <w:rsid w:val="00807465"/>
    <w:rPr>
      <w:rFonts w:ascii="Times New Roman" w:eastAsia="Times New Roman" w:hAnsi="Times New Roman" w:cs="Times New Roman"/>
      <w:sz w:val="12"/>
    </w:rPr>
  </w:style>
  <w:style w:type="character" w:customStyle="1" w:styleId="m489902567989944824gmail-style13ptbold">
    <w:name w:val="m_489902567989944824gmail-style13ptbold"/>
    <w:basedOn w:val="DefaultParagraphFont"/>
    <w:rsid w:val="00807465"/>
  </w:style>
  <w:style w:type="character" w:customStyle="1" w:styleId="m489902567989944824gmail-styleunderline">
    <w:name w:val="m_489902567989944824gmail-styleunderline"/>
    <w:basedOn w:val="DefaultParagraphFont"/>
    <w:rsid w:val="00807465"/>
  </w:style>
  <w:style w:type="character" w:customStyle="1" w:styleId="UnresolvedMention2">
    <w:name w:val="Unresolved Mention2"/>
    <w:basedOn w:val="DefaultParagraphFont"/>
    <w:uiPriority w:val="99"/>
    <w:rsid w:val="00807465"/>
    <w:rPr>
      <w:color w:val="808080"/>
      <w:shd w:val="clear" w:color="auto" w:fill="E6E6E6"/>
    </w:rPr>
  </w:style>
  <w:style w:type="character" w:customStyle="1" w:styleId="swauthor">
    <w:name w:val="sw_author"/>
    <w:rsid w:val="00807465"/>
  </w:style>
  <w:style w:type="character" w:customStyle="1" w:styleId="UnderlineCharChar3">
    <w:name w:val="Underline Char Char3"/>
    <w:rsid w:val="00807465"/>
    <w:rPr>
      <w:szCs w:val="24"/>
      <w:u w:val="single"/>
      <w:lang w:val="en-US" w:eastAsia="en-US" w:bidi="ar-SA"/>
    </w:rPr>
  </w:style>
  <w:style w:type="character" w:customStyle="1" w:styleId="tl8wme">
    <w:name w:val="tl8wme"/>
    <w:basedOn w:val="DefaultParagraphFont"/>
    <w:rsid w:val="00807465"/>
  </w:style>
  <w:style w:type="character" w:customStyle="1" w:styleId="Mention3">
    <w:name w:val="Mention3"/>
    <w:basedOn w:val="DefaultParagraphFont"/>
    <w:uiPriority w:val="99"/>
    <w:semiHidden/>
    <w:unhideWhenUsed/>
    <w:rsid w:val="00807465"/>
    <w:rPr>
      <w:color w:val="2B579A"/>
      <w:shd w:val="clear" w:color="auto" w:fill="E6E6E6"/>
    </w:rPr>
  </w:style>
  <w:style w:type="character" w:customStyle="1" w:styleId="m-5251091010484660064gmail-style13ptbold">
    <w:name w:val="m_-5251091010484660064gmail-style13ptbold"/>
    <w:basedOn w:val="DefaultParagraphFont"/>
    <w:rsid w:val="00807465"/>
  </w:style>
  <w:style w:type="character" w:customStyle="1" w:styleId="m-5251091010484660064gmail-styleunderline">
    <w:name w:val="m_-5251091010484660064gmail-styleunderline"/>
    <w:basedOn w:val="DefaultParagraphFont"/>
    <w:rsid w:val="00807465"/>
  </w:style>
  <w:style w:type="character" w:customStyle="1" w:styleId="tablecaption">
    <w:name w:val="tablecaption"/>
    <w:basedOn w:val="DefaultParagraphFont"/>
    <w:rsid w:val="00807465"/>
  </w:style>
  <w:style w:type="character" w:customStyle="1" w:styleId="StyleLatinHelvetica105ptBlack">
    <w:name w:val="Style (Latin) Helvetica 10.5 pt Black"/>
    <w:basedOn w:val="DefaultParagraphFont"/>
    <w:rsid w:val="00807465"/>
    <w:rPr>
      <w:rFonts w:ascii="Times New Roman" w:hAnsi="Times New Roman"/>
      <w:color w:val="000000"/>
      <w:sz w:val="21"/>
    </w:rPr>
  </w:style>
  <w:style w:type="character" w:customStyle="1" w:styleId="m-413333960618644972gmail-style13ptbold">
    <w:name w:val="m_-413333960618644972gmail-style13ptbold"/>
    <w:basedOn w:val="DefaultParagraphFont"/>
    <w:rsid w:val="00807465"/>
  </w:style>
  <w:style w:type="character" w:customStyle="1" w:styleId="m-413333960618644972gmail-styleunderline">
    <w:name w:val="m_-413333960618644972gmail-styleunderline"/>
    <w:basedOn w:val="DefaultParagraphFont"/>
    <w:rsid w:val="00807465"/>
  </w:style>
  <w:style w:type="character" w:customStyle="1" w:styleId="m8314098763611656848gmail-stylestylebold12pt">
    <w:name w:val="m_8314098763611656848gmail-stylestylebold12pt"/>
    <w:basedOn w:val="DefaultParagraphFont"/>
    <w:rsid w:val="00807465"/>
  </w:style>
  <w:style w:type="character" w:customStyle="1" w:styleId="m8314098763611656848gmail-styleboldunderline">
    <w:name w:val="m_8314098763611656848gmail-styleboldunderline"/>
    <w:basedOn w:val="DefaultParagraphFont"/>
    <w:rsid w:val="00807465"/>
  </w:style>
  <w:style w:type="paragraph" w:customStyle="1" w:styleId="Spacer">
    <w:name w:val="Spacer"/>
    <w:basedOn w:val="Heading1"/>
    <w:link w:val="SpacerChar"/>
    <w:autoRedefine/>
    <w:uiPriority w:val="4"/>
    <w:qFormat/>
    <w:rsid w:val="00807465"/>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807465"/>
    <w:rPr>
      <w:rFonts w:ascii="Calibri" w:eastAsiaTheme="majorEastAsia" w:hAnsi="Calibri" w:cstheme="majorBidi"/>
      <w:b/>
      <w:bCs/>
      <w:szCs w:val="32"/>
    </w:rPr>
  </w:style>
  <w:style w:type="paragraph" w:customStyle="1" w:styleId="msonormal0">
    <w:name w:val="msonormal"/>
    <w:basedOn w:val="Normal"/>
    <w:uiPriority w:val="99"/>
    <w:qFormat/>
    <w:rsid w:val="00807465"/>
    <w:pPr>
      <w:spacing w:before="100" w:beforeAutospacing="1" w:after="100" w:afterAutospacing="1"/>
    </w:pPr>
    <w:rPr>
      <w:rFonts w:eastAsia="Times New Roman"/>
    </w:rPr>
  </w:style>
  <w:style w:type="paragraph" w:customStyle="1" w:styleId="TxBr41p1">
    <w:name w:val="TxBr_41p1"/>
    <w:basedOn w:val="Normal"/>
    <w:uiPriority w:val="99"/>
    <w:qFormat/>
    <w:rsid w:val="00807465"/>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807465"/>
    <w:rPr>
      <w:rFonts w:ascii="Georgia" w:eastAsia="Times New Roman" w:hAnsi="Georgia" w:cs="Arial" w:hint="default"/>
      <w:b/>
      <w:bCs/>
      <w:kern w:val="32"/>
      <w:sz w:val="28"/>
      <w:szCs w:val="32"/>
    </w:rPr>
  </w:style>
  <w:style w:type="character" w:customStyle="1" w:styleId="CiteReal0">
    <w:name w:val="CiteReal"/>
    <w:uiPriority w:val="1"/>
    <w:qFormat/>
    <w:rsid w:val="00807465"/>
    <w:rPr>
      <w:rFonts w:ascii="Arial" w:hAnsi="Arial"/>
      <w:b/>
      <w:sz w:val="24"/>
      <w:u w:val="single"/>
    </w:rPr>
  </w:style>
  <w:style w:type="character" w:customStyle="1" w:styleId="dropcap1">
    <w:name w:val="dropcap1"/>
    <w:rsid w:val="00807465"/>
  </w:style>
  <w:style w:type="paragraph" w:customStyle="1" w:styleId="Style31">
    <w:name w:val="Style31"/>
    <w:basedOn w:val="Normal"/>
    <w:uiPriority w:val="99"/>
    <w:qFormat/>
    <w:rsid w:val="0080746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07465"/>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807465"/>
    <w:pPr>
      <w:spacing w:line="200" w:lineRule="exact"/>
      <w:jc w:val="both"/>
    </w:pPr>
    <w:rPr>
      <w:rFonts w:ascii="Palatino Linotype" w:hAnsi="Palatino Linotype" w:cs="Palatino Linotype"/>
    </w:rPr>
  </w:style>
  <w:style w:type="character" w:customStyle="1" w:styleId="FontStyle72">
    <w:name w:val="Font Style72"/>
    <w:rsid w:val="00807465"/>
    <w:rPr>
      <w:rFonts w:ascii="Cambria" w:hAnsi="Cambria" w:cs="Cambria" w:hint="default"/>
      <w:sz w:val="16"/>
      <w:szCs w:val="16"/>
    </w:rPr>
  </w:style>
  <w:style w:type="character" w:customStyle="1" w:styleId="FontStyle73">
    <w:name w:val="Font Style73"/>
    <w:uiPriority w:val="99"/>
    <w:rsid w:val="00807465"/>
    <w:rPr>
      <w:rFonts w:ascii="Cambria" w:hAnsi="Cambria" w:cs="Cambria" w:hint="default"/>
      <w:i/>
      <w:iCs/>
      <w:sz w:val="16"/>
      <w:szCs w:val="16"/>
    </w:rPr>
  </w:style>
  <w:style w:type="character" w:customStyle="1" w:styleId="UnderlinestyleChar2">
    <w:name w:val="Underline style Char2"/>
    <w:rsid w:val="00807465"/>
    <w:rPr>
      <w:sz w:val="22"/>
      <w:szCs w:val="24"/>
      <w:u w:val="single"/>
      <w:lang w:val="en-US" w:eastAsia="en-US" w:bidi="ar-SA"/>
    </w:rPr>
  </w:style>
  <w:style w:type="character" w:customStyle="1" w:styleId="FontStyle49">
    <w:name w:val="Font Style49"/>
    <w:uiPriority w:val="99"/>
    <w:rsid w:val="00807465"/>
    <w:rPr>
      <w:rFonts w:ascii="Cambria" w:hAnsi="Cambria" w:cs="Cambria"/>
      <w:sz w:val="20"/>
      <w:szCs w:val="20"/>
    </w:rPr>
  </w:style>
  <w:style w:type="character" w:customStyle="1" w:styleId="FontStyle50">
    <w:name w:val="Font Style50"/>
    <w:uiPriority w:val="99"/>
    <w:rsid w:val="0080746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807465"/>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07465"/>
    <w:rPr>
      <w:rFonts w:ascii="Cambria" w:eastAsia="Cambria" w:hAnsi="Cambria" w:cs="Cambria"/>
      <w:spacing w:val="-3"/>
      <w:sz w:val="22"/>
      <w:szCs w:val="20"/>
    </w:rPr>
  </w:style>
  <w:style w:type="character" w:customStyle="1" w:styleId="kn">
    <w:name w:val="kn"/>
    <w:basedOn w:val="DefaultParagraphFont"/>
    <w:rsid w:val="00807465"/>
  </w:style>
  <w:style w:type="character" w:customStyle="1" w:styleId="StyleStyleUnderlineUnderlineStyleBoldUnderlineIntenseEmphas">
    <w:name w:val="Style Style UnderlineUnderlineStyle Bold UnderlineIntense Emphas..."/>
    <w:basedOn w:val="DefaultParagraphFont"/>
    <w:rsid w:val="00807465"/>
    <w:rPr>
      <w:b/>
      <w:bCs/>
      <w:sz w:val="26"/>
      <w:u w:val="single"/>
    </w:rPr>
  </w:style>
  <w:style w:type="character" w:customStyle="1" w:styleId="articoloinside">
    <w:name w:val="articolo_inside"/>
    <w:rsid w:val="00807465"/>
  </w:style>
  <w:style w:type="paragraph" w:customStyle="1" w:styleId="pagetools">
    <w:name w:val="pagetools"/>
    <w:basedOn w:val="Normal"/>
    <w:uiPriority w:val="99"/>
    <w:qFormat/>
    <w:rsid w:val="00807465"/>
    <w:pPr>
      <w:spacing w:before="100" w:beforeAutospacing="1" w:after="100" w:afterAutospacing="1"/>
    </w:pPr>
    <w:rPr>
      <w:rFonts w:ascii="Cambria" w:eastAsia="Cambria" w:hAnsi="Cambria"/>
    </w:rPr>
  </w:style>
  <w:style w:type="character" w:customStyle="1" w:styleId="desc">
    <w:name w:val="desc"/>
    <w:basedOn w:val="DefaultParagraphFont"/>
    <w:rsid w:val="00807465"/>
  </w:style>
  <w:style w:type="character" w:customStyle="1" w:styleId="job">
    <w:name w:val="job"/>
    <w:basedOn w:val="DefaultParagraphFont"/>
    <w:rsid w:val="00807465"/>
  </w:style>
  <w:style w:type="character" w:customStyle="1" w:styleId="publisher">
    <w:name w:val="publisher"/>
    <w:basedOn w:val="DefaultParagraphFont"/>
    <w:rsid w:val="00807465"/>
  </w:style>
  <w:style w:type="character" w:customStyle="1" w:styleId="pubyear">
    <w:name w:val="pubyear"/>
    <w:basedOn w:val="DefaultParagraphFont"/>
    <w:rsid w:val="00807465"/>
  </w:style>
  <w:style w:type="character" w:customStyle="1" w:styleId="pubcity">
    <w:name w:val="pubcity"/>
    <w:basedOn w:val="DefaultParagraphFont"/>
    <w:rsid w:val="00807465"/>
  </w:style>
  <w:style w:type="character" w:customStyle="1" w:styleId="bodycontentlink">
    <w:name w:val="bodycontentlink"/>
    <w:basedOn w:val="DefaultParagraphFont"/>
    <w:rsid w:val="00807465"/>
  </w:style>
  <w:style w:type="paragraph" w:customStyle="1" w:styleId="C-Text">
    <w:name w:val="C-Text"/>
    <w:basedOn w:val="Normal"/>
    <w:uiPriority w:val="99"/>
    <w:qFormat/>
    <w:rsid w:val="00807465"/>
    <w:pPr>
      <w:tabs>
        <w:tab w:val="num" w:pos="720"/>
      </w:tabs>
      <w:ind w:left="720" w:hanging="360"/>
    </w:pPr>
    <w:rPr>
      <w:rFonts w:ascii="Book Antiqua" w:hAnsi="Book Antiqua"/>
    </w:rPr>
  </w:style>
  <w:style w:type="character" w:customStyle="1" w:styleId="ecdate">
    <w:name w:val="ec_date"/>
    <w:basedOn w:val="DefaultParagraphFont"/>
    <w:rsid w:val="00807465"/>
    <w:rPr>
      <w:rFonts w:ascii="Symbol" w:hAnsi="Symbol" w:hint="default"/>
      <w:sz w:val="20"/>
      <w:szCs w:val="20"/>
      <w:shd w:val="clear" w:color="auto" w:fill="FFFFFF"/>
    </w:rPr>
  </w:style>
  <w:style w:type="paragraph" w:customStyle="1" w:styleId="ecmsonormal">
    <w:name w:val="ec_msonormal"/>
    <w:basedOn w:val="Normal"/>
    <w:uiPriority w:val="99"/>
    <w:qFormat/>
    <w:rsid w:val="00807465"/>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807465"/>
  </w:style>
  <w:style w:type="character" w:customStyle="1" w:styleId="articleheadline">
    <w:name w:val="articleheadline"/>
    <w:basedOn w:val="DefaultParagraphFont"/>
    <w:rsid w:val="00807465"/>
  </w:style>
  <w:style w:type="paragraph" w:customStyle="1" w:styleId="u-intro">
    <w:name w:val="u-intro"/>
    <w:basedOn w:val="Normal"/>
    <w:uiPriority w:val="99"/>
    <w:qFormat/>
    <w:rsid w:val="00807465"/>
    <w:pPr>
      <w:spacing w:before="100" w:beforeAutospacing="1" w:after="100" w:afterAutospacing="1"/>
    </w:pPr>
  </w:style>
  <w:style w:type="character" w:customStyle="1" w:styleId="u-byline">
    <w:name w:val="u-byline"/>
    <w:basedOn w:val="DefaultParagraphFont"/>
    <w:rsid w:val="00807465"/>
  </w:style>
  <w:style w:type="character" w:customStyle="1" w:styleId="articlebya">
    <w:name w:val="articleby_a"/>
    <w:basedOn w:val="DefaultParagraphFont"/>
    <w:rsid w:val="00807465"/>
  </w:style>
  <w:style w:type="character" w:customStyle="1" w:styleId="popupwinby">
    <w:name w:val="popupwinby"/>
    <w:basedOn w:val="DefaultParagraphFont"/>
    <w:rsid w:val="00807465"/>
  </w:style>
  <w:style w:type="character" w:customStyle="1" w:styleId="storyheader">
    <w:name w:val="storyheader"/>
    <w:basedOn w:val="DefaultParagraphFont"/>
    <w:rsid w:val="00807465"/>
  </w:style>
  <w:style w:type="character" w:customStyle="1" w:styleId="marron">
    <w:name w:val="marron"/>
    <w:basedOn w:val="DefaultParagraphFont"/>
    <w:rsid w:val="00807465"/>
  </w:style>
  <w:style w:type="paragraph" w:customStyle="1" w:styleId="StyleNormalWeb10pt">
    <w:name w:val="Style Normal (Web) + 10 pt"/>
    <w:basedOn w:val="NormalWeb"/>
    <w:next w:val="Normal"/>
    <w:uiPriority w:val="99"/>
    <w:qFormat/>
    <w:rsid w:val="00807465"/>
    <w:rPr>
      <w:rFonts w:ascii="Bookman Old Style" w:eastAsiaTheme="minorHAnsi" w:hAnsi="Bookman Old Style" w:cs="Calibri"/>
      <w:sz w:val="22"/>
    </w:rPr>
  </w:style>
  <w:style w:type="character" w:customStyle="1" w:styleId="StyleNormalWeb10ptChar">
    <w:name w:val="Style Normal (Web) + 10 pt Char"/>
    <w:basedOn w:val="DefaultParagraphFont"/>
    <w:rsid w:val="00807465"/>
    <w:rPr>
      <w:szCs w:val="24"/>
      <w:lang w:val="en-US" w:eastAsia="en-US" w:bidi="ar-SA"/>
    </w:rPr>
  </w:style>
  <w:style w:type="paragraph" w:customStyle="1" w:styleId="TagCiteShells">
    <w:name w:val="Tag/Cite/Shells"/>
    <w:basedOn w:val="Normal"/>
    <w:uiPriority w:val="99"/>
    <w:qFormat/>
    <w:rsid w:val="00807465"/>
    <w:rPr>
      <w:b/>
    </w:rPr>
  </w:style>
  <w:style w:type="paragraph" w:customStyle="1" w:styleId="DefinitionTerm">
    <w:name w:val="Definition Term"/>
    <w:basedOn w:val="Normal"/>
    <w:next w:val="Normal"/>
    <w:uiPriority w:val="99"/>
    <w:qFormat/>
    <w:rsid w:val="00807465"/>
    <w:rPr>
      <w:snapToGrid w:val="0"/>
    </w:rPr>
  </w:style>
  <w:style w:type="character" w:customStyle="1" w:styleId="Style3CharChar">
    <w:name w:val="Style3 Char Char"/>
    <w:basedOn w:val="DefaultParagraphFont"/>
    <w:rsid w:val="0080746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07465"/>
    <w:pPr>
      <w:spacing w:after="60"/>
    </w:pPr>
    <w:rPr>
      <w:rFonts w:eastAsia="Segoe UI" w:cs="Cambria"/>
      <w:caps/>
      <w:sz w:val="20"/>
      <w:lang w:eastAsia="zh-CN"/>
    </w:rPr>
  </w:style>
  <w:style w:type="character" w:customStyle="1" w:styleId="NormalChar0">
    <w:name w:val="Normal Char"/>
    <w:basedOn w:val="DefaultParagraphFont"/>
    <w:rsid w:val="00807465"/>
    <w:rPr>
      <w:lang w:eastAsia="en-US"/>
    </w:rPr>
  </w:style>
  <w:style w:type="character" w:customStyle="1" w:styleId="BoldUnderlineChar2">
    <w:name w:val="Bold + Underline Char"/>
    <w:basedOn w:val="DefaultParagraphFont"/>
    <w:rsid w:val="00807465"/>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807465"/>
    <w:pPr>
      <w:autoSpaceDE w:val="0"/>
      <w:autoSpaceDN w:val="0"/>
      <w:adjustRightInd w:val="0"/>
      <w:ind w:left="432" w:right="432"/>
      <w:jc w:val="both"/>
    </w:pPr>
    <w:rPr>
      <w:u w:val="thick"/>
    </w:rPr>
  </w:style>
  <w:style w:type="character" w:customStyle="1" w:styleId="citationiacgale">
    <w:name w:val="citation iac gale"/>
    <w:basedOn w:val="DefaultParagraphFont"/>
    <w:rsid w:val="00807465"/>
  </w:style>
  <w:style w:type="character" w:customStyle="1" w:styleId="CharacterStyle7">
    <w:name w:val="Character Style 7"/>
    <w:rsid w:val="00807465"/>
    <w:rPr>
      <w:rFonts w:ascii="Trebuchet MS" w:hAnsi="Trebuchet MS" w:cs="Trebuchet MS"/>
      <w:sz w:val="20"/>
      <w:szCs w:val="20"/>
      <w:u w:val="single"/>
    </w:rPr>
  </w:style>
  <w:style w:type="character" w:customStyle="1" w:styleId="StyleStyle4Char">
    <w:name w:val="Style Style4 + Char"/>
    <w:basedOn w:val="DefaultParagraphFont"/>
    <w:rsid w:val="00807465"/>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807465"/>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07465"/>
    <w:rPr>
      <w:rFonts w:ascii="Symbol" w:hAnsi="Symbol"/>
      <w:sz w:val="21"/>
      <w:szCs w:val="21"/>
      <w:u w:val="thick"/>
    </w:rPr>
  </w:style>
  <w:style w:type="character" w:customStyle="1" w:styleId="UnderlinedEvidenceCharChar">
    <w:name w:val="Underlined Evidence Char Char"/>
    <w:basedOn w:val="DefaultParagraphFont"/>
    <w:rsid w:val="00807465"/>
    <w:rPr>
      <w:rFonts w:ascii="Symbol" w:hAnsi="Symbol"/>
      <w:sz w:val="21"/>
      <w:szCs w:val="21"/>
      <w:u w:val="thick"/>
      <w:lang w:val="en-US" w:eastAsia="en-US" w:bidi="ar-SA"/>
    </w:rPr>
  </w:style>
  <w:style w:type="paragraph" w:customStyle="1" w:styleId="Cite8">
    <w:name w:val="Cite8"/>
    <w:basedOn w:val="Normal"/>
    <w:autoRedefine/>
    <w:uiPriority w:val="99"/>
    <w:qFormat/>
    <w:rsid w:val="00807465"/>
    <w:rPr>
      <w:rFonts w:ascii="Trebuchet MS" w:eastAsia="Verdana" w:hAnsi="Trebuchet MS" w:cs="Cambria"/>
      <w:sz w:val="16"/>
    </w:rPr>
  </w:style>
  <w:style w:type="paragraph" w:customStyle="1" w:styleId="8font">
    <w:name w:val="8font"/>
    <w:basedOn w:val="Normal"/>
    <w:next w:val="Normal"/>
    <w:autoRedefine/>
    <w:uiPriority w:val="99"/>
    <w:qFormat/>
    <w:rsid w:val="00807465"/>
    <w:rPr>
      <w:rFonts w:eastAsia="Cambria Math" w:cs="Cambria"/>
      <w:sz w:val="16"/>
      <w:szCs w:val="16"/>
    </w:rPr>
  </w:style>
  <w:style w:type="character" w:customStyle="1" w:styleId="NoterefInText">
    <w:name w:val="_NoterefInText"/>
    <w:uiPriority w:val="99"/>
    <w:rsid w:val="00807465"/>
    <w:rPr>
      <w:rFonts w:cs="AKDPE C+ Utopia"/>
      <w:color w:val="000000"/>
    </w:rPr>
  </w:style>
  <w:style w:type="character" w:customStyle="1" w:styleId="postauthor">
    <w:name w:val="postauthor"/>
    <w:basedOn w:val="DefaultParagraphFont"/>
    <w:rsid w:val="00807465"/>
  </w:style>
  <w:style w:type="paragraph" w:customStyle="1" w:styleId="notes-source-hasnotes">
    <w:name w:val="notes-source-hasnotes"/>
    <w:basedOn w:val="Normal"/>
    <w:uiPriority w:val="99"/>
    <w:qFormat/>
    <w:rsid w:val="00807465"/>
    <w:pPr>
      <w:spacing w:before="100" w:beforeAutospacing="1" w:after="100" w:afterAutospacing="1"/>
    </w:pPr>
    <w:rPr>
      <w:rFonts w:ascii="Tahoma" w:hAnsi="Tahoma"/>
      <w:szCs w:val="20"/>
    </w:rPr>
  </w:style>
  <w:style w:type="character" w:customStyle="1" w:styleId="span">
    <w:name w:val="span"/>
    <w:basedOn w:val="DefaultParagraphFont"/>
    <w:rsid w:val="00807465"/>
  </w:style>
  <w:style w:type="character" w:customStyle="1" w:styleId="maintitle">
    <w:name w:val="maintitle"/>
    <w:basedOn w:val="DefaultParagraphFont"/>
    <w:rsid w:val="00807465"/>
  </w:style>
  <w:style w:type="character" w:customStyle="1" w:styleId="thirdparty-logo">
    <w:name w:val="thirdparty-logo"/>
    <w:basedOn w:val="DefaultParagraphFont"/>
    <w:rsid w:val="00807465"/>
  </w:style>
  <w:style w:type="character" w:customStyle="1" w:styleId="posted">
    <w:name w:val="posted"/>
    <w:basedOn w:val="DefaultParagraphFont"/>
    <w:rsid w:val="00807465"/>
  </w:style>
  <w:style w:type="character" w:customStyle="1" w:styleId="ticker">
    <w:name w:val="ticker"/>
    <w:basedOn w:val="DefaultParagraphFont"/>
    <w:rsid w:val="00807465"/>
  </w:style>
  <w:style w:type="paragraph" w:customStyle="1" w:styleId="articlemeta">
    <w:name w:val="articlemeta"/>
    <w:basedOn w:val="Normal"/>
    <w:uiPriority w:val="99"/>
    <w:qFormat/>
    <w:rsid w:val="00807465"/>
    <w:pPr>
      <w:spacing w:before="100" w:beforeAutospacing="1" w:after="100" w:afterAutospacing="1"/>
    </w:pPr>
    <w:rPr>
      <w:rFonts w:ascii="Tahoma" w:hAnsi="Tahoma"/>
      <w:szCs w:val="20"/>
    </w:rPr>
  </w:style>
  <w:style w:type="character" w:customStyle="1" w:styleId="vcard">
    <w:name w:val="vcard"/>
    <w:basedOn w:val="DefaultParagraphFont"/>
    <w:rsid w:val="00807465"/>
  </w:style>
  <w:style w:type="character" w:customStyle="1" w:styleId="print-footnote">
    <w:name w:val="print-footnote"/>
    <w:basedOn w:val="DefaultParagraphFont"/>
    <w:rsid w:val="00807465"/>
  </w:style>
  <w:style w:type="character" w:customStyle="1" w:styleId="datestring">
    <w:name w:val="datestring"/>
    <w:basedOn w:val="DefaultParagraphFont"/>
    <w:rsid w:val="00807465"/>
  </w:style>
  <w:style w:type="paragraph" w:customStyle="1" w:styleId="noindent0">
    <w:name w:val="no_indent"/>
    <w:basedOn w:val="Normal"/>
    <w:uiPriority w:val="99"/>
    <w:qFormat/>
    <w:rsid w:val="00807465"/>
    <w:pPr>
      <w:spacing w:before="100" w:beforeAutospacing="1" w:after="100" w:afterAutospacing="1"/>
    </w:pPr>
    <w:rPr>
      <w:rFonts w:ascii="Tahoma" w:hAnsi="Tahoma"/>
      <w:szCs w:val="20"/>
    </w:rPr>
  </w:style>
  <w:style w:type="character" w:customStyle="1" w:styleId="email">
    <w:name w:val="email"/>
    <w:basedOn w:val="DefaultParagraphFont"/>
    <w:rsid w:val="00807465"/>
  </w:style>
  <w:style w:type="paragraph" w:customStyle="1" w:styleId="left">
    <w:name w:val="left"/>
    <w:basedOn w:val="Normal"/>
    <w:uiPriority w:val="99"/>
    <w:qFormat/>
    <w:rsid w:val="00807465"/>
    <w:pPr>
      <w:spacing w:before="100" w:beforeAutospacing="1" w:after="100" w:afterAutospacing="1"/>
    </w:pPr>
    <w:rPr>
      <w:rFonts w:ascii="Tahoma" w:hAnsi="Tahoma"/>
      <w:szCs w:val="20"/>
    </w:rPr>
  </w:style>
  <w:style w:type="paragraph" w:customStyle="1" w:styleId="right">
    <w:name w:val="right"/>
    <w:basedOn w:val="Normal"/>
    <w:uiPriority w:val="99"/>
    <w:qFormat/>
    <w:rsid w:val="00807465"/>
    <w:pPr>
      <w:spacing w:before="100" w:beforeAutospacing="1" w:after="100" w:afterAutospacing="1"/>
    </w:pPr>
    <w:rPr>
      <w:rFonts w:ascii="Tahoma" w:hAnsi="Tahoma"/>
      <w:szCs w:val="20"/>
    </w:rPr>
  </w:style>
  <w:style w:type="character" w:customStyle="1" w:styleId="gptad">
    <w:name w:val="gptad"/>
    <w:basedOn w:val="DefaultParagraphFont"/>
    <w:rsid w:val="00807465"/>
  </w:style>
  <w:style w:type="paragraph" w:customStyle="1" w:styleId="creditpostedmodified">
    <w:name w:val="credit_posted_modified"/>
    <w:basedOn w:val="Normal"/>
    <w:uiPriority w:val="99"/>
    <w:qFormat/>
    <w:rsid w:val="00807465"/>
    <w:pPr>
      <w:spacing w:before="100" w:beforeAutospacing="1" w:after="100" w:afterAutospacing="1"/>
    </w:pPr>
    <w:rPr>
      <w:rFonts w:ascii="Tahoma" w:hAnsi="Tahoma"/>
      <w:szCs w:val="20"/>
    </w:rPr>
  </w:style>
  <w:style w:type="character" w:customStyle="1" w:styleId="creditline">
    <w:name w:val="creditline"/>
    <w:basedOn w:val="DefaultParagraphFont"/>
    <w:rsid w:val="00807465"/>
  </w:style>
  <w:style w:type="character" w:customStyle="1" w:styleId="grd">
    <w:name w:val="grd"/>
    <w:basedOn w:val="DefaultParagraphFont"/>
    <w:rsid w:val="00807465"/>
  </w:style>
  <w:style w:type="paragraph" w:customStyle="1" w:styleId="hs-text-container">
    <w:name w:val="hs-text-container"/>
    <w:basedOn w:val="Normal"/>
    <w:uiPriority w:val="99"/>
    <w:qFormat/>
    <w:rsid w:val="00807465"/>
    <w:pPr>
      <w:spacing w:before="100" w:beforeAutospacing="1" w:after="100" w:afterAutospacing="1"/>
    </w:pPr>
    <w:rPr>
      <w:rFonts w:ascii="Tahoma" w:hAnsi="Tahoma"/>
      <w:szCs w:val="20"/>
    </w:rPr>
  </w:style>
  <w:style w:type="character" w:customStyle="1" w:styleId="created">
    <w:name w:val="created"/>
    <w:basedOn w:val="DefaultParagraphFont"/>
    <w:rsid w:val="00807465"/>
  </w:style>
  <w:style w:type="character" w:customStyle="1" w:styleId="changed">
    <w:name w:val="changed"/>
    <w:basedOn w:val="DefaultParagraphFont"/>
    <w:rsid w:val="00807465"/>
  </w:style>
  <w:style w:type="character" w:customStyle="1" w:styleId="article-author-name">
    <w:name w:val="article-author-name"/>
    <w:basedOn w:val="DefaultParagraphFont"/>
    <w:rsid w:val="00807465"/>
  </w:style>
  <w:style w:type="character" w:customStyle="1" w:styleId="bioexcerpt">
    <w:name w:val="bio_excerpt"/>
    <w:basedOn w:val="DefaultParagraphFont"/>
    <w:rsid w:val="00807465"/>
  </w:style>
  <w:style w:type="character" w:customStyle="1" w:styleId="commentcount">
    <w:name w:val="comment_count"/>
    <w:basedOn w:val="DefaultParagraphFont"/>
    <w:rsid w:val="00807465"/>
  </w:style>
  <w:style w:type="character" w:customStyle="1" w:styleId="searchtermshighlighted">
    <w:name w:val="searchtermshighlighted"/>
    <w:basedOn w:val="DefaultParagraphFont"/>
    <w:rsid w:val="00807465"/>
  </w:style>
  <w:style w:type="character" w:customStyle="1" w:styleId="contributornametrigger">
    <w:name w:val="contributornametrigger"/>
    <w:basedOn w:val="DefaultParagraphFont"/>
    <w:rsid w:val="00807465"/>
  </w:style>
  <w:style w:type="character" w:customStyle="1" w:styleId="bylinepipe">
    <w:name w:val="bylinepipe"/>
    <w:basedOn w:val="DefaultParagraphFont"/>
    <w:rsid w:val="00807465"/>
  </w:style>
  <w:style w:type="character" w:customStyle="1" w:styleId="lucenesearchresulturlb">
    <w:name w:val="lucene_search_result_url_b"/>
    <w:basedOn w:val="DefaultParagraphFont"/>
    <w:rsid w:val="00807465"/>
  </w:style>
  <w:style w:type="character" w:customStyle="1" w:styleId="faculty-title">
    <w:name w:val="faculty-title"/>
    <w:basedOn w:val="DefaultParagraphFont"/>
    <w:rsid w:val="00807465"/>
  </w:style>
  <w:style w:type="character" w:customStyle="1" w:styleId="count">
    <w:name w:val="count"/>
    <w:basedOn w:val="DefaultParagraphFont"/>
    <w:rsid w:val="00807465"/>
  </w:style>
  <w:style w:type="character" w:customStyle="1" w:styleId="volume">
    <w:name w:val="volume"/>
    <w:basedOn w:val="DefaultParagraphFont"/>
    <w:rsid w:val="00807465"/>
  </w:style>
  <w:style w:type="character" w:customStyle="1" w:styleId="issue">
    <w:name w:val="issue"/>
    <w:basedOn w:val="DefaultParagraphFont"/>
    <w:rsid w:val="00807465"/>
  </w:style>
  <w:style w:type="character" w:customStyle="1" w:styleId="pages">
    <w:name w:val="pages"/>
    <w:basedOn w:val="DefaultParagraphFont"/>
    <w:rsid w:val="00807465"/>
  </w:style>
  <w:style w:type="character" w:customStyle="1" w:styleId="field-content">
    <w:name w:val="field-content"/>
    <w:basedOn w:val="DefaultParagraphFont"/>
    <w:rsid w:val="00807465"/>
  </w:style>
  <w:style w:type="character" w:customStyle="1" w:styleId="person">
    <w:name w:val="person"/>
    <w:basedOn w:val="DefaultParagraphFont"/>
    <w:rsid w:val="00807465"/>
  </w:style>
  <w:style w:type="character" w:customStyle="1" w:styleId="corresponding">
    <w:name w:val="corresponding"/>
    <w:basedOn w:val="DefaultParagraphFont"/>
    <w:rsid w:val="00807465"/>
  </w:style>
  <w:style w:type="character" w:customStyle="1" w:styleId="entry-date">
    <w:name w:val="entry-date"/>
    <w:basedOn w:val="DefaultParagraphFont"/>
    <w:rsid w:val="00807465"/>
  </w:style>
  <w:style w:type="paragraph" w:customStyle="1" w:styleId="entry-meta">
    <w:name w:val="entry-meta"/>
    <w:basedOn w:val="Normal"/>
    <w:uiPriority w:val="99"/>
    <w:qFormat/>
    <w:rsid w:val="00807465"/>
    <w:pPr>
      <w:spacing w:before="100" w:beforeAutospacing="1" w:after="100" w:afterAutospacing="1"/>
    </w:pPr>
    <w:rPr>
      <w:rFonts w:ascii="Tahoma" w:hAnsi="Tahoma"/>
      <w:szCs w:val="20"/>
    </w:rPr>
  </w:style>
  <w:style w:type="character" w:customStyle="1" w:styleId="post-time">
    <w:name w:val="post-time"/>
    <w:basedOn w:val="DefaultParagraphFont"/>
    <w:rsid w:val="00807465"/>
  </w:style>
  <w:style w:type="character" w:customStyle="1" w:styleId="post-category">
    <w:name w:val="post-category"/>
    <w:basedOn w:val="DefaultParagraphFont"/>
    <w:rsid w:val="00807465"/>
  </w:style>
  <w:style w:type="character" w:customStyle="1" w:styleId="post-author">
    <w:name w:val="post-author"/>
    <w:basedOn w:val="DefaultParagraphFont"/>
    <w:rsid w:val="00807465"/>
  </w:style>
  <w:style w:type="character" w:customStyle="1" w:styleId="A10">
    <w:name w:val="A10"/>
    <w:uiPriority w:val="99"/>
    <w:rsid w:val="00807465"/>
    <w:rPr>
      <w:rFonts w:cs="MS Mincho"/>
      <w:color w:val="000000"/>
      <w:sz w:val="11"/>
      <w:szCs w:val="11"/>
    </w:rPr>
  </w:style>
  <w:style w:type="paragraph" w:customStyle="1" w:styleId="Pa10">
    <w:name w:val="Pa10"/>
    <w:basedOn w:val="Default"/>
    <w:next w:val="Default"/>
    <w:uiPriority w:val="99"/>
    <w:qFormat/>
    <w:rsid w:val="00807465"/>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807465"/>
    <w:pPr>
      <w:widowControl w:val="0"/>
      <w:spacing w:line="241" w:lineRule="atLeast"/>
    </w:pPr>
    <w:rPr>
      <w:rFonts w:ascii="Verdana" w:eastAsiaTheme="minorEastAsia" w:hAnsi="Verdana" w:cs="Cambria"/>
      <w:color w:val="auto"/>
    </w:rPr>
  </w:style>
  <w:style w:type="character" w:customStyle="1" w:styleId="A9">
    <w:name w:val="A9"/>
    <w:uiPriority w:val="99"/>
    <w:rsid w:val="00807465"/>
    <w:rPr>
      <w:rFonts w:cs="MS Mincho"/>
      <w:color w:val="000000"/>
      <w:sz w:val="14"/>
      <w:szCs w:val="14"/>
    </w:rPr>
  </w:style>
  <w:style w:type="paragraph" w:customStyle="1" w:styleId="articledetails">
    <w:name w:val="articledetails"/>
    <w:basedOn w:val="Normal"/>
    <w:uiPriority w:val="99"/>
    <w:qFormat/>
    <w:rsid w:val="00807465"/>
    <w:pPr>
      <w:spacing w:before="100" w:beforeAutospacing="1" w:after="100" w:afterAutospacing="1"/>
    </w:pPr>
    <w:rPr>
      <w:rFonts w:ascii="Tahoma" w:hAnsi="Tahoma"/>
      <w:szCs w:val="20"/>
    </w:rPr>
  </w:style>
  <w:style w:type="character" w:customStyle="1" w:styleId="posted-and-updated">
    <w:name w:val="posted-and-updated"/>
    <w:basedOn w:val="DefaultParagraphFont"/>
    <w:rsid w:val="00807465"/>
  </w:style>
  <w:style w:type="paragraph" w:customStyle="1" w:styleId="aff">
    <w:name w:val="aff"/>
    <w:basedOn w:val="Normal"/>
    <w:uiPriority w:val="99"/>
    <w:qFormat/>
    <w:rsid w:val="00807465"/>
    <w:pPr>
      <w:spacing w:before="100" w:beforeAutospacing="1" w:after="100" w:afterAutospacing="1"/>
    </w:pPr>
    <w:rPr>
      <w:rFonts w:ascii="Tahoma" w:hAnsi="Tahoma"/>
      <w:szCs w:val="20"/>
    </w:rPr>
  </w:style>
  <w:style w:type="character" w:customStyle="1" w:styleId="entry-author">
    <w:name w:val="entry-author"/>
    <w:basedOn w:val="DefaultParagraphFont"/>
    <w:rsid w:val="00807465"/>
  </w:style>
  <w:style w:type="character" w:customStyle="1" w:styleId="entry-author-name">
    <w:name w:val="entry-author-name"/>
    <w:basedOn w:val="DefaultParagraphFont"/>
    <w:rsid w:val="00807465"/>
  </w:style>
  <w:style w:type="character" w:customStyle="1" w:styleId="arial11">
    <w:name w:val="arial_11"/>
    <w:basedOn w:val="DefaultParagraphFont"/>
    <w:rsid w:val="00807465"/>
  </w:style>
  <w:style w:type="character" w:customStyle="1" w:styleId="contrib-degrees">
    <w:name w:val="contrib-degrees"/>
    <w:basedOn w:val="DefaultParagraphFont"/>
    <w:rsid w:val="00807465"/>
  </w:style>
  <w:style w:type="character" w:customStyle="1" w:styleId="contrib-on-behalf-of">
    <w:name w:val="contrib-on-behalf-of"/>
    <w:basedOn w:val="DefaultParagraphFont"/>
    <w:rsid w:val="00807465"/>
  </w:style>
  <w:style w:type="character" w:customStyle="1" w:styleId="pubtime">
    <w:name w:val="pubtime"/>
    <w:basedOn w:val="DefaultParagraphFont"/>
    <w:rsid w:val="00807465"/>
  </w:style>
  <w:style w:type="character" w:customStyle="1" w:styleId="time">
    <w:name w:val="time"/>
    <w:basedOn w:val="DefaultParagraphFont"/>
    <w:rsid w:val="00807465"/>
  </w:style>
  <w:style w:type="character" w:customStyle="1" w:styleId="fbcommentscount">
    <w:name w:val="fb_comments_count"/>
    <w:basedOn w:val="DefaultParagraphFont"/>
    <w:rsid w:val="00807465"/>
  </w:style>
  <w:style w:type="character" w:customStyle="1" w:styleId="stsharethiscustom">
    <w:name w:val="st_sharethis_custom"/>
    <w:basedOn w:val="DefaultParagraphFont"/>
    <w:rsid w:val="00807465"/>
  </w:style>
  <w:style w:type="paragraph" w:customStyle="1" w:styleId="permalinkable">
    <w:name w:val="permalinkable"/>
    <w:basedOn w:val="Normal"/>
    <w:uiPriority w:val="99"/>
    <w:qFormat/>
    <w:rsid w:val="00807465"/>
    <w:pPr>
      <w:spacing w:before="100" w:beforeAutospacing="1" w:after="100" w:afterAutospacing="1"/>
    </w:pPr>
    <w:rPr>
      <w:rFonts w:ascii="Tahoma" w:hAnsi="Tahoma"/>
      <w:szCs w:val="20"/>
    </w:rPr>
  </w:style>
  <w:style w:type="character" w:customStyle="1" w:styleId="post-date">
    <w:name w:val="post-date"/>
    <w:basedOn w:val="DefaultParagraphFont"/>
    <w:rsid w:val="00807465"/>
  </w:style>
  <w:style w:type="character" w:customStyle="1" w:styleId="link-external">
    <w:name w:val="link-external"/>
    <w:basedOn w:val="DefaultParagraphFont"/>
    <w:rsid w:val="00807465"/>
  </w:style>
  <w:style w:type="character" w:customStyle="1" w:styleId="articleauthor">
    <w:name w:val="article_author"/>
    <w:basedOn w:val="DefaultParagraphFont"/>
    <w:rsid w:val="00807465"/>
  </w:style>
  <w:style w:type="character" w:customStyle="1" w:styleId="articleissue">
    <w:name w:val="article_issue"/>
    <w:basedOn w:val="DefaultParagraphFont"/>
    <w:rsid w:val="00807465"/>
  </w:style>
  <w:style w:type="character" w:customStyle="1" w:styleId="a-size-large">
    <w:name w:val="a-size-large"/>
    <w:basedOn w:val="DefaultParagraphFont"/>
    <w:rsid w:val="00807465"/>
  </w:style>
  <w:style w:type="character" w:customStyle="1" w:styleId="a-size-medium">
    <w:name w:val="a-size-medium"/>
    <w:basedOn w:val="DefaultParagraphFont"/>
    <w:rsid w:val="00807465"/>
  </w:style>
  <w:style w:type="character" w:customStyle="1" w:styleId="contribution">
    <w:name w:val="contribution"/>
    <w:basedOn w:val="DefaultParagraphFont"/>
    <w:rsid w:val="00807465"/>
  </w:style>
  <w:style w:type="character" w:customStyle="1" w:styleId="a-color-secondary">
    <w:name w:val="a-color-secondary"/>
    <w:basedOn w:val="DefaultParagraphFont"/>
    <w:rsid w:val="00807465"/>
  </w:style>
  <w:style w:type="paragraph" w:customStyle="1" w:styleId="sbyline">
    <w:name w:val="sbyline"/>
    <w:basedOn w:val="Normal"/>
    <w:uiPriority w:val="99"/>
    <w:qFormat/>
    <w:rsid w:val="00807465"/>
    <w:pPr>
      <w:spacing w:before="100" w:beforeAutospacing="1" w:after="100" w:afterAutospacing="1"/>
    </w:pPr>
    <w:rPr>
      <w:rFonts w:ascii="Tahoma" w:hAnsi="Tahoma"/>
      <w:szCs w:val="20"/>
    </w:rPr>
  </w:style>
  <w:style w:type="character" w:customStyle="1" w:styleId="ui-author">
    <w:name w:val="ui-author"/>
    <w:basedOn w:val="DefaultParagraphFont"/>
    <w:rsid w:val="00807465"/>
  </w:style>
  <w:style w:type="character" w:customStyle="1" w:styleId="ui-staffline">
    <w:name w:val="ui-staffline"/>
    <w:basedOn w:val="DefaultParagraphFont"/>
    <w:rsid w:val="00807465"/>
  </w:style>
  <w:style w:type="paragraph" w:customStyle="1" w:styleId="promotion-tag-p">
    <w:name w:val="promotion-tag-p"/>
    <w:basedOn w:val="Normal"/>
    <w:uiPriority w:val="99"/>
    <w:qFormat/>
    <w:rsid w:val="00807465"/>
    <w:pPr>
      <w:spacing w:before="100" w:beforeAutospacing="1" w:after="100" w:afterAutospacing="1"/>
    </w:pPr>
    <w:rPr>
      <w:rFonts w:ascii="Tahoma" w:hAnsi="Tahoma"/>
      <w:szCs w:val="20"/>
    </w:rPr>
  </w:style>
  <w:style w:type="paragraph" w:customStyle="1" w:styleId="heading">
    <w:name w:val="heading"/>
    <w:basedOn w:val="Normal"/>
    <w:uiPriority w:val="99"/>
    <w:qFormat/>
    <w:rsid w:val="00807465"/>
    <w:pPr>
      <w:spacing w:before="100" w:beforeAutospacing="1" w:after="100" w:afterAutospacing="1"/>
    </w:pPr>
    <w:rPr>
      <w:rFonts w:ascii="Tahoma" w:hAnsi="Tahoma"/>
      <w:szCs w:val="20"/>
    </w:rPr>
  </w:style>
  <w:style w:type="character" w:customStyle="1" w:styleId="value">
    <w:name w:val="value"/>
    <w:basedOn w:val="DefaultParagraphFont"/>
    <w:rsid w:val="00807465"/>
  </w:style>
  <w:style w:type="character" w:customStyle="1" w:styleId="specialissuelabel">
    <w:name w:val="specialissuelabel"/>
    <w:basedOn w:val="DefaultParagraphFont"/>
    <w:rsid w:val="00807465"/>
  </w:style>
  <w:style w:type="character" w:customStyle="1" w:styleId="referencediv">
    <w:name w:val="referencediv"/>
    <w:basedOn w:val="DefaultParagraphFont"/>
    <w:rsid w:val="00807465"/>
  </w:style>
  <w:style w:type="character" w:customStyle="1" w:styleId="wp-smiley">
    <w:name w:val="wp-smiley"/>
    <w:basedOn w:val="DefaultParagraphFont"/>
    <w:rsid w:val="00807465"/>
  </w:style>
  <w:style w:type="character" w:customStyle="1" w:styleId="meta-prep">
    <w:name w:val="meta-prep"/>
    <w:basedOn w:val="DefaultParagraphFont"/>
    <w:rsid w:val="00807465"/>
  </w:style>
  <w:style w:type="character" w:customStyle="1" w:styleId="artjournal">
    <w:name w:val="art_journal"/>
    <w:basedOn w:val="DefaultParagraphFont"/>
    <w:rsid w:val="00807465"/>
  </w:style>
  <w:style w:type="character" w:customStyle="1" w:styleId="artdatevolumeissuepart">
    <w:name w:val="art_datevolumeissuepart"/>
    <w:basedOn w:val="DefaultParagraphFont"/>
    <w:rsid w:val="00807465"/>
  </w:style>
  <w:style w:type="character" w:customStyle="1" w:styleId="artpages">
    <w:name w:val="art_pages"/>
    <w:basedOn w:val="DefaultParagraphFont"/>
    <w:rsid w:val="00807465"/>
  </w:style>
  <w:style w:type="character" w:customStyle="1" w:styleId="singlehighlightclass">
    <w:name w:val="single_highlight_class"/>
    <w:basedOn w:val="DefaultParagraphFont"/>
    <w:rsid w:val="00807465"/>
  </w:style>
  <w:style w:type="character" w:customStyle="1" w:styleId="degree">
    <w:name w:val="degree"/>
    <w:basedOn w:val="DefaultParagraphFont"/>
    <w:rsid w:val="00807465"/>
  </w:style>
  <w:style w:type="character" w:customStyle="1" w:styleId="major">
    <w:name w:val="major"/>
    <w:basedOn w:val="DefaultParagraphFont"/>
    <w:rsid w:val="00807465"/>
  </w:style>
  <w:style w:type="character" w:customStyle="1" w:styleId="authors">
    <w:name w:val="authors"/>
    <w:basedOn w:val="DefaultParagraphFont"/>
    <w:rsid w:val="00807465"/>
  </w:style>
  <w:style w:type="character" w:customStyle="1" w:styleId="views">
    <w:name w:val="views"/>
    <w:basedOn w:val="DefaultParagraphFont"/>
    <w:rsid w:val="00807465"/>
  </w:style>
  <w:style w:type="character" w:customStyle="1" w:styleId="stmainservices">
    <w:name w:val="stmainservices"/>
    <w:basedOn w:val="DefaultParagraphFont"/>
    <w:rsid w:val="00807465"/>
  </w:style>
  <w:style w:type="character" w:customStyle="1" w:styleId="stbubblehcount">
    <w:name w:val="stbubble_hcount"/>
    <w:basedOn w:val="DefaultParagraphFont"/>
    <w:rsid w:val="00807465"/>
  </w:style>
  <w:style w:type="paragraph" w:customStyle="1" w:styleId="Document">
    <w:name w:val="_Document"/>
    <w:basedOn w:val="Default"/>
    <w:next w:val="Default"/>
    <w:uiPriority w:val="99"/>
    <w:qFormat/>
    <w:rsid w:val="0080746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0746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07465"/>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807465"/>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807465"/>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807465"/>
    <w:pPr>
      <w:spacing w:before="100" w:beforeAutospacing="1" w:after="100" w:afterAutospacing="1"/>
    </w:pPr>
    <w:rPr>
      <w:rFonts w:ascii="Tahoma" w:hAnsi="Tahoma"/>
      <w:szCs w:val="20"/>
    </w:rPr>
  </w:style>
  <w:style w:type="character" w:customStyle="1" w:styleId="article-date">
    <w:name w:val="article-date"/>
    <w:basedOn w:val="DefaultParagraphFont"/>
    <w:rsid w:val="00807465"/>
  </w:style>
  <w:style w:type="character" w:customStyle="1" w:styleId="article-author">
    <w:name w:val="article-author"/>
    <w:basedOn w:val="DefaultParagraphFont"/>
    <w:rsid w:val="00807465"/>
  </w:style>
  <w:style w:type="character" w:customStyle="1" w:styleId="tolocaltime">
    <w:name w:val="tolocaltime"/>
    <w:basedOn w:val="DefaultParagraphFont"/>
    <w:rsid w:val="00807465"/>
  </w:style>
  <w:style w:type="character" w:customStyle="1" w:styleId="pb-byline">
    <w:name w:val="pb-byline"/>
    <w:basedOn w:val="DefaultParagraphFont"/>
    <w:rsid w:val="00807465"/>
  </w:style>
  <w:style w:type="character" w:customStyle="1" w:styleId="pb-timestamp">
    <w:name w:val="pb-timestamp"/>
    <w:basedOn w:val="DefaultParagraphFont"/>
    <w:rsid w:val="00807465"/>
  </w:style>
  <w:style w:type="paragraph" w:customStyle="1" w:styleId="Pa8">
    <w:name w:val="Pa8"/>
    <w:basedOn w:val="Default"/>
    <w:next w:val="Default"/>
    <w:uiPriority w:val="99"/>
    <w:qFormat/>
    <w:rsid w:val="00807465"/>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807465"/>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807465"/>
  </w:style>
  <w:style w:type="character" w:customStyle="1" w:styleId="even">
    <w:name w:val="even"/>
    <w:basedOn w:val="DefaultParagraphFont"/>
    <w:rsid w:val="00807465"/>
  </w:style>
  <w:style w:type="paragraph" w:customStyle="1" w:styleId="volissue">
    <w:name w:val="volissue"/>
    <w:basedOn w:val="Normal"/>
    <w:uiPriority w:val="99"/>
    <w:qFormat/>
    <w:rsid w:val="00807465"/>
    <w:pPr>
      <w:spacing w:before="100" w:beforeAutospacing="1" w:after="100" w:afterAutospacing="1"/>
    </w:pPr>
    <w:rPr>
      <w:rFonts w:ascii="Tahoma" w:hAnsi="Tahoma"/>
      <w:szCs w:val="20"/>
    </w:rPr>
  </w:style>
  <w:style w:type="character" w:customStyle="1" w:styleId="view-count">
    <w:name w:val="view-count"/>
    <w:basedOn w:val="DefaultParagraphFont"/>
    <w:rsid w:val="00807465"/>
  </w:style>
  <w:style w:type="character" w:customStyle="1" w:styleId="tChar">
    <w:name w:val="t Char"/>
    <w:rsid w:val="00807465"/>
    <w:rPr>
      <w:rFonts w:ascii="Georgia" w:eastAsia="Times New Roman" w:hAnsi="Georgia" w:cs="Calibri"/>
      <w:b/>
      <w:lang w:val="x-none" w:eastAsia="x-none"/>
    </w:rPr>
  </w:style>
  <w:style w:type="paragraph" w:customStyle="1" w:styleId="BoldUnderlineChar20">
    <w:name w:val="BoldUnderline Char2"/>
    <w:link w:val="BoldUnderlineChar2Char"/>
    <w:qFormat/>
    <w:rsid w:val="00807465"/>
    <w:rPr>
      <w:rFonts w:ascii="Times New Roman" w:eastAsia="Times New Roman" w:hAnsi="Times New Roman" w:cs="Times New Roman"/>
      <w:b/>
      <w:sz w:val="20"/>
      <w:u w:val="single"/>
    </w:rPr>
  </w:style>
  <w:style w:type="character" w:customStyle="1" w:styleId="BoldUnderlineChar2Char">
    <w:name w:val="BoldUnderline Char2 Char"/>
    <w:link w:val="BoldUnderlineChar20"/>
    <w:rsid w:val="00807465"/>
    <w:rPr>
      <w:rFonts w:ascii="Times New Roman" w:eastAsia="Times New Roman" w:hAnsi="Times New Roman" w:cs="Times New Roman"/>
      <w:b/>
      <w:sz w:val="20"/>
      <w:u w:val="single"/>
    </w:rPr>
  </w:style>
  <w:style w:type="character" w:customStyle="1" w:styleId="UnderlineCharChar4">
    <w:name w:val="Underline Char Char4"/>
    <w:rsid w:val="00807465"/>
    <w:rPr>
      <w:szCs w:val="24"/>
      <w:u w:val="single"/>
      <w:lang w:val="en-US" w:eastAsia="en-US" w:bidi="ar-SA"/>
    </w:rPr>
  </w:style>
  <w:style w:type="character" w:customStyle="1" w:styleId="BoldUnderlineCharChar3">
    <w:name w:val="BoldUnderline Char Char3"/>
    <w:rsid w:val="00807465"/>
    <w:rPr>
      <w:b/>
      <w:szCs w:val="24"/>
      <w:u w:val="single"/>
      <w:lang w:val="en-US" w:eastAsia="en-US" w:bidi="ar-SA"/>
    </w:rPr>
  </w:style>
  <w:style w:type="character" w:customStyle="1" w:styleId="BoldUnderlineCharChar2">
    <w:name w:val="BoldUnderline Char Char2"/>
    <w:rsid w:val="00807465"/>
    <w:rPr>
      <w:b/>
      <w:szCs w:val="24"/>
      <w:u w:val="single"/>
      <w:lang w:val="en-US" w:eastAsia="en-US" w:bidi="ar-SA"/>
    </w:rPr>
  </w:style>
  <w:style w:type="paragraph" w:customStyle="1" w:styleId="UnderlineCard0">
    <w:name w:val="UnderlineCard"/>
    <w:basedOn w:val="Heading3"/>
    <w:link w:val="UnderlineCardChar"/>
    <w:qFormat/>
    <w:rsid w:val="00807465"/>
    <w:pPr>
      <w:keepNext w:val="0"/>
      <w:keepLines w:val="0"/>
      <w:spacing w:before="0"/>
      <w:jc w:val="left"/>
      <w:outlineLvl w:val="9"/>
    </w:pPr>
    <w:rPr>
      <w:rFonts w:eastAsia="Calibri" w:cs="Times New Roman"/>
      <w:b w:val="0"/>
      <w:bCs w:val="0"/>
      <w:sz w:val="20"/>
      <w:szCs w:val="20"/>
      <w:lang w:val="x-none" w:eastAsia="x-none"/>
    </w:rPr>
  </w:style>
  <w:style w:type="character" w:customStyle="1" w:styleId="UnderlineCardChar">
    <w:name w:val="UnderlineCard Char"/>
    <w:link w:val="UnderlineCard0"/>
    <w:rsid w:val="00807465"/>
    <w:rPr>
      <w:rFonts w:ascii="Calibri" w:eastAsia="Calibri" w:hAnsi="Calibri" w:cs="Times New Roman"/>
      <w:sz w:val="20"/>
      <w:szCs w:val="20"/>
      <w:u w:val="single"/>
      <w:lang w:val="x-none" w:eastAsia="x-none"/>
    </w:rPr>
  </w:style>
  <w:style w:type="character" w:customStyle="1" w:styleId="5Notunderlined">
    <w:name w:val="5 Not underlined"/>
    <w:rsid w:val="00807465"/>
    <w:rPr>
      <w:rFonts w:ascii="Times New Roman" w:hAnsi="Times New Roman"/>
      <w:sz w:val="16"/>
    </w:rPr>
  </w:style>
  <w:style w:type="character" w:customStyle="1" w:styleId="volume-issue">
    <w:name w:val="volume-issue"/>
    <w:rsid w:val="00807465"/>
    <w:rPr>
      <w:rFonts w:cs="Times New Roman"/>
    </w:rPr>
  </w:style>
  <w:style w:type="character" w:customStyle="1" w:styleId="i">
    <w:name w:val="i"/>
    <w:basedOn w:val="DefaultParagraphFont"/>
    <w:uiPriority w:val="99"/>
    <w:rsid w:val="00807465"/>
  </w:style>
  <w:style w:type="character" w:customStyle="1" w:styleId="storytext">
    <w:name w:val="storytext"/>
    <w:basedOn w:val="DefaultParagraphFont"/>
    <w:rsid w:val="00807465"/>
  </w:style>
  <w:style w:type="character" w:customStyle="1" w:styleId="heading3char0">
    <w:name w:val="heading3char"/>
    <w:rsid w:val="00807465"/>
  </w:style>
  <w:style w:type="character" w:customStyle="1" w:styleId="boldness1">
    <w:name w:val="boldness1"/>
    <w:rsid w:val="00807465"/>
  </w:style>
  <w:style w:type="paragraph" w:customStyle="1" w:styleId="Cardd">
    <w:name w:val="Cardd"/>
    <w:basedOn w:val="Normal"/>
    <w:uiPriority w:val="4"/>
    <w:qFormat/>
    <w:rsid w:val="00807465"/>
    <w:pPr>
      <w:ind w:left="288" w:right="288"/>
    </w:pPr>
  </w:style>
  <w:style w:type="paragraph" w:customStyle="1" w:styleId="document0">
    <w:name w:val="document"/>
    <w:basedOn w:val="Normal"/>
    <w:uiPriority w:val="99"/>
    <w:qFormat/>
    <w:rsid w:val="00807465"/>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807465"/>
    <w:rPr>
      <w:rFonts w:cs="Arial"/>
      <w:bCs/>
      <w:szCs w:val="26"/>
      <w:u w:val="single"/>
      <w:lang w:val="en-US" w:eastAsia="en-US" w:bidi="ar-SA"/>
    </w:rPr>
  </w:style>
  <w:style w:type="character" w:customStyle="1" w:styleId="current-selection">
    <w:name w:val="current-selection"/>
    <w:basedOn w:val="DefaultParagraphFont"/>
    <w:rsid w:val="00807465"/>
  </w:style>
  <w:style w:type="character" w:customStyle="1" w:styleId="a2">
    <w:name w:val="_"/>
    <w:basedOn w:val="DefaultParagraphFont"/>
    <w:rsid w:val="00807465"/>
  </w:style>
  <w:style w:type="paragraph" w:customStyle="1" w:styleId="Shrink6">
    <w:name w:val="Shrink 6"/>
    <w:basedOn w:val="Normal"/>
    <w:uiPriority w:val="99"/>
    <w:qFormat/>
    <w:rsid w:val="00807465"/>
    <w:rPr>
      <w:rFonts w:eastAsia="Calibri"/>
      <w:sz w:val="12"/>
    </w:rPr>
  </w:style>
  <w:style w:type="character" w:customStyle="1" w:styleId="messagecontent">
    <w:name w:val="message_content"/>
    <w:rsid w:val="00807465"/>
  </w:style>
  <w:style w:type="character" w:customStyle="1" w:styleId="StyleUnderlineChar">
    <w:name w:val="Style Underline Char"/>
    <w:basedOn w:val="DefaultParagraphFont"/>
    <w:rsid w:val="00807465"/>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80746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807465"/>
    <w:rPr>
      <w:rFonts w:ascii="Calibri" w:eastAsia="Times New Roman" w:hAnsi="Calibri" w:cs="Arial"/>
      <w:b/>
      <w:bCs/>
      <w:kern w:val="32"/>
      <w:szCs w:val="32"/>
      <w:u w:val="single"/>
    </w:rPr>
  </w:style>
  <w:style w:type="character" w:customStyle="1" w:styleId="twelptblackblack1">
    <w:name w:val="twelptblackblack1"/>
    <w:basedOn w:val="DefaultParagraphFont"/>
    <w:rsid w:val="00807465"/>
    <w:rPr>
      <w:rFonts w:ascii="Verdana" w:hAnsi="Verdana" w:hint="default"/>
      <w:color w:val="000000"/>
      <w:sz w:val="16"/>
      <w:szCs w:val="16"/>
    </w:rPr>
  </w:style>
  <w:style w:type="character" w:customStyle="1" w:styleId="Heading3CharCharCharChar1">
    <w:name w:val="Heading 3 Char Char Char Char1"/>
    <w:rsid w:val="00807465"/>
    <w:rPr>
      <w:rFonts w:cs="Arial"/>
      <w:bCs/>
      <w:szCs w:val="26"/>
      <w:u w:val="single"/>
      <w:lang w:val="en-US" w:eastAsia="en-US" w:bidi="ar-SA"/>
    </w:rPr>
  </w:style>
  <w:style w:type="paragraph" w:customStyle="1" w:styleId="conintrotext">
    <w:name w:val="conintrotext"/>
    <w:basedOn w:val="Normal"/>
    <w:uiPriority w:val="99"/>
    <w:qFormat/>
    <w:rsid w:val="00807465"/>
    <w:pPr>
      <w:spacing w:before="100" w:beforeAutospacing="1" w:after="100" w:afterAutospacing="1"/>
    </w:pPr>
    <w:rPr>
      <w:rFonts w:eastAsia="Times New Roman"/>
    </w:rPr>
  </w:style>
  <w:style w:type="character" w:customStyle="1" w:styleId="comment-body">
    <w:name w:val="comment-body"/>
    <w:rsid w:val="00807465"/>
  </w:style>
  <w:style w:type="character" w:customStyle="1" w:styleId="UnderlineCharCharChar1">
    <w:name w:val="Underline Char Char Char1"/>
    <w:rsid w:val="0080746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0746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07465"/>
    <w:rPr>
      <w:rFonts w:asciiTheme="minorHAnsi" w:eastAsia="MS Mincho" w:hAnsiTheme="minorHAnsi"/>
      <w:b/>
      <w:sz w:val="24"/>
      <w:u w:val="single"/>
    </w:rPr>
  </w:style>
  <w:style w:type="character" w:customStyle="1" w:styleId="mw-headline">
    <w:name w:val="mw-headline"/>
    <w:rsid w:val="00807465"/>
  </w:style>
  <w:style w:type="character" w:customStyle="1" w:styleId="flagicon">
    <w:name w:val="flagicon"/>
    <w:rsid w:val="00807465"/>
  </w:style>
  <w:style w:type="paragraph" w:customStyle="1" w:styleId="assert">
    <w:name w:val="assert"/>
    <w:basedOn w:val="Normal"/>
    <w:uiPriority w:val="99"/>
    <w:qFormat/>
    <w:rsid w:val="00807465"/>
    <w:pPr>
      <w:spacing w:before="100" w:beforeAutospacing="1" w:after="100" w:afterAutospacing="1"/>
    </w:pPr>
    <w:rPr>
      <w:rFonts w:eastAsia="Times New Roman"/>
    </w:rPr>
  </w:style>
  <w:style w:type="character" w:customStyle="1" w:styleId="apturelink">
    <w:name w:val="apturelink"/>
    <w:rsid w:val="00807465"/>
  </w:style>
  <w:style w:type="character" w:customStyle="1" w:styleId="apturelinkicon">
    <w:name w:val="apturelinkicon"/>
    <w:rsid w:val="00807465"/>
  </w:style>
  <w:style w:type="paragraph" w:customStyle="1" w:styleId="Default1">
    <w:name w:val="Default1"/>
    <w:basedOn w:val="Default"/>
    <w:next w:val="Default"/>
    <w:uiPriority w:val="99"/>
    <w:qFormat/>
    <w:rsid w:val="00807465"/>
    <w:rPr>
      <w:color w:val="auto"/>
    </w:rPr>
  </w:style>
  <w:style w:type="paragraph" w:customStyle="1" w:styleId="center">
    <w:name w:val="center"/>
    <w:basedOn w:val="Normal"/>
    <w:uiPriority w:val="99"/>
    <w:qFormat/>
    <w:rsid w:val="00807465"/>
    <w:pPr>
      <w:spacing w:before="100" w:beforeAutospacing="1" w:after="100" w:afterAutospacing="1"/>
    </w:pPr>
    <w:rPr>
      <w:rFonts w:eastAsia="Times New Roman"/>
    </w:rPr>
  </w:style>
  <w:style w:type="character" w:customStyle="1" w:styleId="LittleChar">
    <w:name w:val="Little Char"/>
    <w:link w:val="Little"/>
    <w:uiPriority w:val="99"/>
    <w:rsid w:val="00807465"/>
    <w:rPr>
      <w:rFonts w:ascii="Garamond" w:eastAsia="Times New Roman" w:hAnsi="Garamond"/>
      <w:sz w:val="16"/>
    </w:rPr>
  </w:style>
  <w:style w:type="character" w:customStyle="1" w:styleId="UnderlineChar1Char">
    <w:name w:val="Underline Char1 Char"/>
    <w:rsid w:val="00807465"/>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0746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07465"/>
    <w:rPr>
      <w:rFonts w:asciiTheme="minorHAnsi" w:eastAsia="MS Mincho" w:hAnsiTheme="minorHAnsi"/>
      <w:b/>
      <w:sz w:val="24"/>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0746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07465"/>
    <w:rPr>
      <w:rFonts w:asciiTheme="minorHAnsi" w:eastAsia="MS Mincho" w:hAnsiTheme="minorHAnsi"/>
      <w:b/>
      <w:sz w:val="24"/>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0746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07465"/>
    <w:rPr>
      <w:rFonts w:asciiTheme="minorHAnsi" w:eastAsia="MS Mincho" w:hAnsiTheme="minorHAnsi"/>
      <w:b/>
      <w:sz w:val="24"/>
      <w:u w:val="single"/>
    </w:rPr>
  </w:style>
  <w:style w:type="paragraph" w:customStyle="1" w:styleId="CardBody">
    <w:name w:val="Card Body"/>
    <w:basedOn w:val="Normal"/>
    <w:link w:val="CardBodyChar"/>
    <w:qFormat/>
    <w:rsid w:val="00807465"/>
    <w:rPr>
      <w:rFonts w:eastAsia="Times New Roman"/>
      <w:sz w:val="16"/>
    </w:rPr>
  </w:style>
  <w:style w:type="character" w:customStyle="1" w:styleId="CardBodyChar">
    <w:name w:val="Card Body Char"/>
    <w:link w:val="CardBody"/>
    <w:rsid w:val="00807465"/>
    <w:rPr>
      <w:rFonts w:ascii="Calibri" w:eastAsia="Times New Roman" w:hAnsi="Calibri"/>
      <w:sz w:val="16"/>
    </w:rPr>
  </w:style>
  <w:style w:type="character" w:customStyle="1" w:styleId="ptitleinside">
    <w:name w:val="p_title_inside"/>
    <w:rsid w:val="00807465"/>
  </w:style>
  <w:style w:type="paragraph" w:customStyle="1" w:styleId="StyleBoldandUnderlineChar11ptBorderSinglesolidline">
    <w:name w:val="Style Bold and Underline Char + 11 pt Border: : (Single solid line..."/>
    <w:link w:val="StyleBoldandUnderlineChar11ptBorderSinglesolidlineChar"/>
    <w:qFormat/>
    <w:rsid w:val="00807465"/>
    <w:pPr>
      <w:spacing w:after="160" w:line="259" w:lineRule="auto"/>
    </w:pPr>
    <w:rPr>
      <w:rFonts w:eastAsia="Times New Roman"/>
      <w:b/>
      <w:bCs/>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07465"/>
    <w:rPr>
      <w:rFonts w:eastAsia="Times New Roman"/>
      <w:b/>
      <w:bCs/>
      <w:sz w:val="22"/>
      <w:szCs w:val="20"/>
      <w:u w:val="single"/>
      <w:bdr w:val="single" w:sz="4" w:space="0" w:color="auto"/>
    </w:rPr>
  </w:style>
  <w:style w:type="character" w:customStyle="1" w:styleId="Heading1CharChar1">
    <w:name w:val="Heading 1 Char Char1"/>
    <w:rsid w:val="00807465"/>
    <w:rPr>
      <w:rFonts w:cs="Arial"/>
      <w:b/>
      <w:bCs/>
      <w:szCs w:val="32"/>
      <w:lang w:val="en-US" w:eastAsia="en-US" w:bidi="ar-SA"/>
    </w:rPr>
  </w:style>
  <w:style w:type="paragraph" w:customStyle="1" w:styleId="Indentation">
    <w:name w:val="Indentation"/>
    <w:basedOn w:val="Normal"/>
    <w:uiPriority w:val="99"/>
    <w:qFormat/>
    <w:rsid w:val="00807465"/>
    <w:pPr>
      <w:ind w:left="288" w:right="288"/>
    </w:pPr>
  </w:style>
  <w:style w:type="character" w:customStyle="1" w:styleId="StyleUnderlineCharChar9ptBold">
    <w:name w:val="Style Underline Char Char + 9 pt Bold"/>
    <w:rsid w:val="00807465"/>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807465"/>
    <w:rPr>
      <w:rFonts w:eastAsia="Times New Roman"/>
      <w:u w:val="single"/>
    </w:rPr>
  </w:style>
  <w:style w:type="character" w:customStyle="1" w:styleId="StyleStyle4ArialNarrow9ptChar">
    <w:name w:val="Style Style4 + Arial Narrow 9 pt Char"/>
    <w:link w:val="StyleStyle4ArialNarrow9pt"/>
    <w:rsid w:val="00807465"/>
    <w:rPr>
      <w:rFonts w:ascii="Calibri" w:eastAsia="Times New Roman" w:hAnsi="Calibri"/>
      <w:sz w:val="22"/>
      <w:u w:val="single"/>
    </w:rPr>
  </w:style>
  <w:style w:type="paragraph" w:customStyle="1" w:styleId="StyleStyle4ArialNarrow9ptBold">
    <w:name w:val="Style Style4 + Arial Narrow 9 pt Bold"/>
    <w:basedOn w:val="Normal"/>
    <w:link w:val="StyleStyle4ArialNarrow9ptBoldChar"/>
    <w:qFormat/>
    <w:rsid w:val="00807465"/>
    <w:rPr>
      <w:rFonts w:eastAsia="Times New Roman"/>
      <w:b/>
      <w:bCs/>
      <w:u w:val="single"/>
    </w:rPr>
  </w:style>
  <w:style w:type="character" w:customStyle="1" w:styleId="StyleStyle4ArialNarrow9ptBoldChar">
    <w:name w:val="Style Style4 + Arial Narrow 9 pt Bold Char"/>
    <w:link w:val="StyleStyle4ArialNarrow9ptBold"/>
    <w:rsid w:val="00807465"/>
    <w:rPr>
      <w:rFonts w:ascii="Calibri" w:eastAsia="Times New Roman" w:hAnsi="Calibri"/>
      <w:b/>
      <w:bCs/>
      <w:sz w:val="22"/>
      <w:u w:val="single"/>
    </w:rPr>
  </w:style>
  <w:style w:type="character" w:customStyle="1" w:styleId="StyleBoldandUnderlineCharChar29pt">
    <w:name w:val="Style Bold and Underline Char Char2 + 9 pt"/>
    <w:rsid w:val="00807465"/>
    <w:rPr>
      <w:rFonts w:ascii="Times New Roman" w:hAnsi="Times New Roman"/>
      <w:b/>
      <w:bCs/>
      <w:noProof w:val="0"/>
      <w:sz w:val="20"/>
      <w:u w:val="single"/>
    </w:rPr>
  </w:style>
  <w:style w:type="character" w:customStyle="1" w:styleId="StyleUnderlineCharChar19pt">
    <w:name w:val="Style Underline Char Char1 + 9 pt"/>
    <w:rsid w:val="0080746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0746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07465"/>
    <w:rPr>
      <w:rFonts w:ascii="Georgia" w:eastAsia="Times New Roman" w:hAnsi="Georgia"/>
      <w:b/>
      <w:smallCaps/>
      <w:sz w:val="24"/>
      <w:szCs w:val="24"/>
      <w:u w:val="single"/>
    </w:rPr>
  </w:style>
  <w:style w:type="character" w:customStyle="1" w:styleId="CardTextCharChar">
    <w:name w:val="Card Text Char Char"/>
    <w:rsid w:val="00807465"/>
    <w:rPr>
      <w:rFonts w:ascii="Times New Roman" w:eastAsia="Times New Roman" w:hAnsi="Times New Roman" w:cs="Times New Roman"/>
      <w:sz w:val="20"/>
      <w:szCs w:val="20"/>
    </w:rPr>
  </w:style>
  <w:style w:type="character" w:customStyle="1" w:styleId="citeChar1">
    <w:name w:val="cite Char"/>
    <w:locked/>
    <w:rsid w:val="00807465"/>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0746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07465"/>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807465"/>
    <w:rPr>
      <w:i/>
      <w:iCs/>
      <w:sz w:val="20"/>
      <w:u w:val="single"/>
    </w:rPr>
  </w:style>
  <w:style w:type="character" w:customStyle="1" w:styleId="HIGHLIGHT0">
    <w:name w:val="HIGHLIGHT"/>
    <w:uiPriority w:val="1"/>
    <w:qFormat/>
    <w:rsid w:val="00807465"/>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807465"/>
    <w:pPr>
      <w:widowControl w:val="0"/>
      <w:outlineLvl w:val="9"/>
    </w:pPr>
    <w:rPr>
      <w:rFonts w:ascii="Times New Roman" w:eastAsia="Times New Roman" w:hAnsi="Times New Roman"/>
    </w:rPr>
  </w:style>
  <w:style w:type="character" w:customStyle="1" w:styleId="HiddenBlockHeaderChar">
    <w:name w:val="Hidden Block Header Char"/>
    <w:link w:val="HiddenBlockHeader"/>
    <w:rsid w:val="00807465"/>
    <w:rPr>
      <w:rFonts w:ascii="Times New Roman" w:eastAsia="Times New Roman" w:hAnsi="Times New Roman"/>
      <w:b/>
      <w:sz w:val="28"/>
    </w:rPr>
  </w:style>
  <w:style w:type="character" w:customStyle="1" w:styleId="FifthChar">
    <w:name w:val="Fifth Char"/>
    <w:link w:val="Fifth"/>
    <w:uiPriority w:val="99"/>
    <w:rsid w:val="00807465"/>
    <w:rPr>
      <w:rFonts w:ascii="Avenir LT Std 45 Book" w:eastAsia="Calibri" w:hAnsi="Avenir LT Std 45 Book"/>
      <w:sz w:val="22"/>
    </w:rPr>
  </w:style>
  <w:style w:type="paragraph" w:customStyle="1" w:styleId="Third">
    <w:name w:val="Third"/>
    <w:basedOn w:val="Normal"/>
    <w:link w:val="ThirdChar"/>
    <w:qFormat/>
    <w:rsid w:val="00807465"/>
    <w:rPr>
      <w:rFonts w:eastAsia="Times New Roman"/>
      <w:b/>
      <w:u w:val="single"/>
      <w:lang w:val="x-none" w:eastAsia="x-none"/>
    </w:rPr>
  </w:style>
  <w:style w:type="character" w:customStyle="1" w:styleId="ThirdChar">
    <w:name w:val="Third Char"/>
    <w:link w:val="Third"/>
    <w:rsid w:val="00807465"/>
    <w:rPr>
      <w:rFonts w:ascii="Calibri" w:eastAsia="Times New Roman" w:hAnsi="Calibri"/>
      <w:b/>
      <w:sz w:val="22"/>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807465"/>
    <w:pPr>
      <w:widowControl w:val="0"/>
      <w:jc w:val="both"/>
      <w:outlineLvl w:val="1"/>
    </w:pPr>
    <w:rPr>
      <w:rFonts w:ascii="Times New Roman" w:eastAsia="Times New Roman" w:hAnsi="Times New Roman" w:cs="Times New Roman"/>
      <w:b/>
    </w:rPr>
  </w:style>
  <w:style w:type="character" w:customStyle="1" w:styleId="CardsCharChar">
    <w:name w:val="Cards Char Char"/>
    <w:rsid w:val="00807465"/>
    <w:rPr>
      <w:rFonts w:ascii="Times New Roman" w:eastAsia="Times New Roman" w:hAnsi="Times New Roman"/>
      <w:szCs w:val="24"/>
    </w:rPr>
  </w:style>
  <w:style w:type="character" w:customStyle="1" w:styleId="article-record-publication-volume-issue">
    <w:name w:val="article-record-publication-volume-issue"/>
    <w:rsid w:val="00807465"/>
  </w:style>
  <w:style w:type="character" w:customStyle="1" w:styleId="NothingCharChar">
    <w:name w:val="Nothing Char Char"/>
    <w:link w:val="NothingCharCharChar"/>
    <w:rsid w:val="00807465"/>
  </w:style>
  <w:style w:type="paragraph" w:customStyle="1" w:styleId="DebateUnderlineBoldChar">
    <w:name w:val="Debate Underline Bold Char"/>
    <w:basedOn w:val="Normal"/>
    <w:link w:val="DebateUnderlineBoldCharChar"/>
    <w:qFormat/>
    <w:rsid w:val="00807465"/>
    <w:pPr>
      <w:jc w:val="both"/>
    </w:pPr>
    <w:rPr>
      <w:rFonts w:eastAsia="Times New Roman"/>
      <w:b/>
      <w:u w:val="thick"/>
    </w:rPr>
  </w:style>
  <w:style w:type="character" w:customStyle="1" w:styleId="DebateUnderlineBoldCharChar">
    <w:name w:val="Debate Underline Bold Char Char"/>
    <w:link w:val="DebateUnderlineBoldChar"/>
    <w:rsid w:val="00807465"/>
    <w:rPr>
      <w:rFonts w:ascii="Calibri" w:eastAsia="Times New Roman" w:hAnsi="Calibri"/>
      <w:b/>
      <w:sz w:val="22"/>
      <w:u w:val="thick"/>
    </w:rPr>
  </w:style>
  <w:style w:type="character" w:customStyle="1" w:styleId="resultbodyblack">
    <w:name w:val="resultbodyblack"/>
    <w:rsid w:val="00807465"/>
    <w:rPr>
      <w:rFonts w:cs="Times New Roman"/>
    </w:rPr>
  </w:style>
  <w:style w:type="paragraph" w:customStyle="1" w:styleId="bloctitles">
    <w:name w:val="bloc titles"/>
    <w:basedOn w:val="Heading1"/>
    <w:next w:val="Normal"/>
    <w:link w:val="bloctitlesChar"/>
    <w:autoRedefine/>
    <w:qFormat/>
    <w:rsid w:val="00807465"/>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807465"/>
    <w:rPr>
      <w:rFonts w:ascii="Calibri" w:eastAsia="Malgun Gothic" w:hAnsi="Calibri" w:cs="Arial"/>
      <w:b/>
      <w:bCs/>
      <w:sz w:val="28"/>
      <w:szCs w:val="32"/>
      <w:u w:val="single"/>
    </w:rPr>
  </w:style>
  <w:style w:type="paragraph" w:customStyle="1" w:styleId="CiteSmallText">
    <w:name w:val="Cite Small Text"/>
    <w:basedOn w:val="Normal"/>
    <w:uiPriority w:val="99"/>
    <w:qFormat/>
    <w:rsid w:val="00807465"/>
    <w:pPr>
      <w:widowControl w:val="0"/>
      <w:spacing w:after="200"/>
    </w:pPr>
    <w:rPr>
      <w:rFonts w:ascii="Helvetica Neue" w:hAnsi="Helvetica Neue"/>
      <w:b/>
      <w:sz w:val="18"/>
    </w:rPr>
  </w:style>
  <w:style w:type="character" w:customStyle="1" w:styleId="3TagCite">
    <w:name w:val="3 Tag/Cite"/>
    <w:rsid w:val="00807465"/>
    <w:rPr>
      <w:rFonts w:ascii="Times New Roman" w:hAnsi="Times New Roman"/>
      <w:b/>
    </w:rPr>
  </w:style>
  <w:style w:type="character" w:customStyle="1" w:styleId="4Qualifications">
    <w:name w:val="4 Qualifications"/>
    <w:rsid w:val="00807465"/>
    <w:rPr>
      <w:rFonts w:ascii="Times New Roman" w:hAnsi="Times New Roman"/>
      <w:sz w:val="19"/>
    </w:rPr>
  </w:style>
  <w:style w:type="character" w:customStyle="1" w:styleId="6Underlined">
    <w:name w:val="6 Underlined"/>
    <w:rsid w:val="00807465"/>
    <w:rPr>
      <w:rFonts w:ascii="Times New Roman" w:hAnsi="Times New Roman"/>
      <w:b/>
      <w:sz w:val="21"/>
      <w:u w:val="single"/>
    </w:rPr>
  </w:style>
  <w:style w:type="paragraph" w:customStyle="1" w:styleId="Cards1CharChar">
    <w:name w:val="Cards1 Char Char"/>
    <w:basedOn w:val="Normal"/>
    <w:link w:val="Cards1CharCharChar"/>
    <w:qFormat/>
    <w:rsid w:val="00807465"/>
    <w:pPr>
      <w:autoSpaceDE w:val="0"/>
      <w:autoSpaceDN w:val="0"/>
      <w:adjustRightInd w:val="0"/>
      <w:ind w:left="432" w:right="432"/>
      <w:jc w:val="both"/>
    </w:pPr>
    <w:rPr>
      <w:lang w:val="x-none"/>
    </w:rPr>
  </w:style>
  <w:style w:type="character" w:customStyle="1" w:styleId="Cards1CharCharChar">
    <w:name w:val="Cards1 Char Char Char"/>
    <w:link w:val="Cards1CharChar"/>
    <w:rsid w:val="00807465"/>
    <w:rPr>
      <w:rFonts w:ascii="Calibri" w:hAnsi="Calibri"/>
      <w:sz w:val="22"/>
      <w:lang w:val="x-none"/>
    </w:rPr>
  </w:style>
  <w:style w:type="character" w:customStyle="1" w:styleId="UnderlineCharCharCharCharCharCharCharChar">
    <w:name w:val="Underline Char Char Char Char Char Char Char Char"/>
    <w:link w:val="UnderlineCharCharCharCharCharCharChar"/>
    <w:rsid w:val="00807465"/>
    <w:rPr>
      <w:u w:val="single"/>
    </w:rPr>
  </w:style>
  <w:style w:type="paragraph" w:customStyle="1" w:styleId="UnderlineCharCharCharCharCharCharChar">
    <w:name w:val="Underline Char Char Char Char Char Char Char"/>
    <w:basedOn w:val="Normal"/>
    <w:link w:val="UnderlineCharCharCharCharCharCharCharChar"/>
    <w:qFormat/>
    <w:rsid w:val="00807465"/>
    <w:rPr>
      <w:rFonts w:asciiTheme="minorHAnsi" w:hAnsiTheme="minorHAnsi"/>
      <w:sz w:val="24"/>
      <w:u w:val="single"/>
    </w:rPr>
  </w:style>
  <w:style w:type="paragraph" w:customStyle="1" w:styleId="CitesCharChar">
    <w:name w:val="Cites Char Char"/>
    <w:next w:val="Normal"/>
    <w:link w:val="CitesCharCharChar"/>
    <w:qFormat/>
    <w:rsid w:val="00807465"/>
    <w:pPr>
      <w:widowControl w:val="0"/>
      <w:jc w:val="both"/>
      <w:outlineLvl w:val="2"/>
    </w:pPr>
    <w:rPr>
      <w:rFonts w:ascii="Times New Roman" w:eastAsia="Times New Roman" w:hAnsi="Times New Roman" w:cs="Times New Roman"/>
      <w:sz w:val="20"/>
    </w:rPr>
  </w:style>
  <w:style w:type="character" w:customStyle="1" w:styleId="CitesCharCharChar">
    <w:name w:val="Cites Char Char Char"/>
    <w:link w:val="CitesCharChar"/>
    <w:rsid w:val="00807465"/>
    <w:rPr>
      <w:rFonts w:ascii="Times New Roman" w:eastAsia="Times New Roman" w:hAnsi="Times New Roman" w:cs="Times New Roman"/>
      <w:sz w:val="20"/>
    </w:rPr>
  </w:style>
  <w:style w:type="character" w:customStyle="1" w:styleId="nohighlighting">
    <w:name w:val="no highlighting"/>
    <w:rsid w:val="00807465"/>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807465"/>
    <w:rPr>
      <w:rFonts w:ascii="Cambria" w:hAnsi="Cambria" w:hint="default"/>
      <w:sz w:val="21"/>
      <w:u w:val="single"/>
    </w:rPr>
  </w:style>
  <w:style w:type="paragraph" w:customStyle="1" w:styleId="Swag">
    <w:name w:val="Swag"/>
    <w:basedOn w:val="Normal"/>
    <w:link w:val="SwagChar"/>
    <w:qFormat/>
    <w:rsid w:val="00807465"/>
    <w:rPr>
      <w:color w:val="0000FF"/>
      <w:sz w:val="12"/>
      <w:u w:val="single"/>
    </w:rPr>
  </w:style>
  <w:style w:type="character" w:customStyle="1" w:styleId="SwagChar">
    <w:name w:val="Swag Char"/>
    <w:link w:val="Swag"/>
    <w:rsid w:val="00807465"/>
    <w:rPr>
      <w:rFonts w:ascii="Calibri" w:hAnsi="Calibri"/>
      <w:color w:val="0000FF"/>
      <w:sz w:val="12"/>
      <w:u w:val="single"/>
    </w:rPr>
  </w:style>
  <w:style w:type="paragraph" w:customStyle="1" w:styleId="StyleUnderlineTimesNewRoman1">
    <w:name w:val="Style Underline + Times New Roman1"/>
    <w:link w:val="StyleUnderlineTimesNewRoman1Char"/>
    <w:qFormat/>
    <w:rsid w:val="00807465"/>
    <w:pPr>
      <w:spacing w:after="200" w:line="276" w:lineRule="auto"/>
    </w:pPr>
    <w:rPr>
      <w:rFonts w:ascii="Calibri" w:eastAsia="Times New Roman" w:hAnsi="Calibri" w:cs="Times New Roman"/>
      <w:sz w:val="22"/>
      <w:u w:val="single"/>
    </w:rPr>
  </w:style>
  <w:style w:type="character" w:customStyle="1" w:styleId="StyleUnderlineTimesNewRoman1Char">
    <w:name w:val="Style Underline + Times New Roman1 Char"/>
    <w:link w:val="StyleUnderlineTimesNewRoman1"/>
    <w:rsid w:val="00807465"/>
    <w:rPr>
      <w:rFonts w:ascii="Calibri" w:eastAsia="Times New Roman" w:hAnsi="Calibri" w:cs="Times New Roman"/>
      <w:sz w:val="22"/>
      <w:u w:val="single"/>
    </w:rPr>
  </w:style>
  <w:style w:type="paragraph" w:customStyle="1" w:styleId="StyleUnderlineTimesNewRomanBold1">
    <w:name w:val="Style Underline + Times New Roman Bold1"/>
    <w:link w:val="StyleUnderlineTimesNewRomanBold1Char"/>
    <w:qFormat/>
    <w:rsid w:val="00807465"/>
    <w:pPr>
      <w:spacing w:after="200" w:line="276" w:lineRule="auto"/>
    </w:pPr>
    <w:rPr>
      <w:rFonts w:ascii="Calibri" w:eastAsia="Times New Roman" w:hAnsi="Calibri" w:cs="Times New Roman"/>
      <w:b/>
      <w:bCs/>
      <w:sz w:val="22"/>
      <w:u w:val="single"/>
    </w:rPr>
  </w:style>
  <w:style w:type="character" w:customStyle="1" w:styleId="StyleUnderlineTimesNewRomanBold1Char">
    <w:name w:val="Style Underline + Times New Roman Bold1 Char"/>
    <w:link w:val="StyleUnderlineTimesNewRomanBold1"/>
    <w:rsid w:val="00807465"/>
    <w:rPr>
      <w:rFonts w:ascii="Calibri" w:eastAsia="Times New Roman" w:hAnsi="Calibri" w:cs="Times New Roman"/>
      <w:b/>
      <w:bCs/>
      <w:sz w:val="22"/>
      <w:u w:val="single"/>
    </w:rPr>
  </w:style>
  <w:style w:type="paragraph" w:customStyle="1" w:styleId="StyleStyleCardTextLeft-075Right0">
    <w:name w:val="Style Style Card Text + Left:  -0.75&quot; + Right:  0&quot;"/>
    <w:basedOn w:val="Normal"/>
    <w:link w:val="StyleStyleCardTextLeft-075Right0Char"/>
    <w:autoRedefine/>
    <w:qFormat/>
    <w:rsid w:val="00807465"/>
    <w:rPr>
      <w:rFonts w:ascii="Garamond" w:eastAsia="MS Mincho" w:hAnsi="Garamond"/>
    </w:rPr>
  </w:style>
  <w:style w:type="character" w:customStyle="1" w:styleId="StyleStyleCardTextLeft-075Right0Char">
    <w:name w:val="Style Style Card Text + Left:  -0.75&quot; + Right:  0&quot; Char"/>
    <w:link w:val="StyleStyleCardTextLeft-075Right0"/>
    <w:rsid w:val="00807465"/>
    <w:rPr>
      <w:rFonts w:ascii="Garamond" w:eastAsia="MS Mincho" w:hAnsi="Garamond"/>
      <w:sz w:val="22"/>
    </w:rPr>
  </w:style>
  <w:style w:type="character" w:customStyle="1" w:styleId="CharChar61">
    <w:name w:val="Char Char61"/>
    <w:rsid w:val="00807465"/>
    <w:rPr>
      <w:rFonts w:cs="Arial"/>
      <w:bCs/>
      <w:sz w:val="16"/>
      <w:szCs w:val="26"/>
      <w:lang w:val="en-US" w:eastAsia="en-US" w:bidi="ar-SA"/>
    </w:rPr>
  </w:style>
  <w:style w:type="character" w:customStyle="1" w:styleId="ListBulletChar">
    <w:name w:val="List Bullet Char"/>
    <w:link w:val="ListBullet"/>
    <w:uiPriority w:val="99"/>
    <w:rsid w:val="00807465"/>
    <w:rPr>
      <w:rFonts w:ascii="Calibri" w:hAnsi="Calibri"/>
      <w:sz w:val="22"/>
    </w:rPr>
  </w:style>
  <w:style w:type="paragraph" w:customStyle="1" w:styleId="subhead10">
    <w:name w:val="subhead1"/>
    <w:basedOn w:val="Normal"/>
    <w:uiPriority w:val="99"/>
    <w:qFormat/>
    <w:rsid w:val="00807465"/>
    <w:pPr>
      <w:spacing w:before="100" w:beforeAutospacing="1" w:after="100" w:afterAutospacing="1"/>
    </w:pPr>
    <w:rPr>
      <w:rFonts w:eastAsia="Times New Roman"/>
    </w:rPr>
  </w:style>
  <w:style w:type="character" w:customStyle="1" w:styleId="styledate">
    <w:name w:val="styledate"/>
    <w:rsid w:val="00807465"/>
  </w:style>
  <w:style w:type="character" w:customStyle="1" w:styleId="BoldandUnderlineChar1">
    <w:name w:val="Bold and Underline Char1"/>
    <w:rsid w:val="00807465"/>
    <w:rPr>
      <w:b/>
      <w:szCs w:val="24"/>
      <w:u w:val="single"/>
      <w:lang w:val="en-US" w:eastAsia="en-US" w:bidi="ar-SA"/>
    </w:rPr>
  </w:style>
  <w:style w:type="character" w:customStyle="1" w:styleId="BoldandUnderlineChar1Char2">
    <w:name w:val="Bold and Underline Char1 Char2"/>
    <w:rsid w:val="00807465"/>
    <w:rPr>
      <w:b/>
      <w:szCs w:val="24"/>
      <w:u w:val="single"/>
      <w:lang w:val="en-US" w:eastAsia="en-US" w:bidi="ar-SA"/>
    </w:rPr>
  </w:style>
  <w:style w:type="character" w:customStyle="1" w:styleId="BoldandUnderlineCharChar1">
    <w:name w:val="Bold and Underline Char Char1"/>
    <w:rsid w:val="00807465"/>
    <w:rPr>
      <w:b/>
      <w:szCs w:val="24"/>
      <w:u w:val="single"/>
      <w:lang w:val="en-US" w:eastAsia="en-US" w:bidi="ar-SA"/>
    </w:rPr>
  </w:style>
  <w:style w:type="character" w:customStyle="1" w:styleId="BoldandUnderlineChar6">
    <w:name w:val="Bold and Underline Char6"/>
    <w:rsid w:val="00807465"/>
    <w:rPr>
      <w:b/>
      <w:szCs w:val="24"/>
      <w:u w:val="single"/>
      <w:lang w:val="en-US" w:eastAsia="en-US" w:bidi="ar-SA"/>
    </w:rPr>
  </w:style>
  <w:style w:type="character" w:customStyle="1" w:styleId="title-link-wrapper">
    <w:name w:val="title-link-wrapper"/>
    <w:rsid w:val="00807465"/>
  </w:style>
  <w:style w:type="character" w:customStyle="1" w:styleId="medium-font">
    <w:name w:val="medium-font"/>
    <w:rsid w:val="00807465"/>
  </w:style>
  <w:style w:type="paragraph" w:customStyle="1" w:styleId="abstract">
    <w:name w:val="abstract"/>
    <w:basedOn w:val="Normal"/>
    <w:uiPriority w:val="99"/>
    <w:qFormat/>
    <w:rsid w:val="00807465"/>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807465"/>
    <w:rPr>
      <w:rFonts w:eastAsia="Times New Roman"/>
      <w:b/>
      <w:bCs/>
      <w:u w:val="single"/>
    </w:rPr>
  </w:style>
  <w:style w:type="character" w:customStyle="1" w:styleId="StyleUnderlineChar11ptBold2Char">
    <w:name w:val="Style Underline Char + 11 pt Bold2 Char"/>
    <w:link w:val="StyleUnderlineChar11ptBold2"/>
    <w:rsid w:val="00807465"/>
    <w:rPr>
      <w:rFonts w:ascii="Calibri" w:eastAsia="Times New Roman" w:hAnsi="Calibri"/>
      <w:b/>
      <w:bCs/>
      <w:sz w:val="22"/>
      <w:u w:val="single"/>
    </w:rPr>
  </w:style>
  <w:style w:type="character" w:customStyle="1" w:styleId="ReallySamllTextChar">
    <w:name w:val="ReallySamllText Char"/>
    <w:rsid w:val="00807465"/>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807465"/>
    <w:rPr>
      <w:rFonts w:eastAsia="Times New Roman"/>
      <w:u w:val="single"/>
    </w:rPr>
  </w:style>
  <w:style w:type="character" w:customStyle="1" w:styleId="StyleStyleUnderlineTimesNewRoman11ptChar">
    <w:name w:val="Style Style Underline + Times New Roman + 11 pt Char"/>
    <w:link w:val="StyleStyleUnderlineTimesNewRoman11pt"/>
    <w:rsid w:val="00807465"/>
    <w:rPr>
      <w:rFonts w:ascii="Calibri" w:eastAsia="Times New Roman" w:hAnsi="Calibri"/>
      <w:sz w:val="22"/>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07465"/>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807465"/>
    <w:rPr>
      <w:rFonts w:ascii="Calibri" w:eastAsia="Times New Roman" w:hAnsi="Calibri"/>
      <w:sz w:val="22"/>
      <w:u w:val="single"/>
    </w:rPr>
  </w:style>
  <w:style w:type="character" w:customStyle="1" w:styleId="style10">
    <w:name w:val="style1"/>
    <w:rsid w:val="00807465"/>
  </w:style>
  <w:style w:type="character" w:customStyle="1" w:styleId="pmtermsel">
    <w:name w:val="pmtermsel"/>
    <w:rsid w:val="00807465"/>
  </w:style>
  <w:style w:type="character" w:customStyle="1" w:styleId="showipapr">
    <w:name w:val="show_ipapr"/>
    <w:rsid w:val="00807465"/>
  </w:style>
  <w:style w:type="character" w:customStyle="1" w:styleId="dnindex">
    <w:name w:val="dnindex"/>
    <w:rsid w:val="00807465"/>
  </w:style>
  <w:style w:type="character" w:customStyle="1" w:styleId="23">
    <w:name w:val="23"/>
    <w:rsid w:val="00807465"/>
    <w:rPr>
      <w:rFonts w:ascii="Times New Roman" w:hAnsi="Times New Roman" w:cs="Arial"/>
      <w:bCs/>
      <w:sz w:val="20"/>
      <w:u w:val="single"/>
      <w:lang w:val="en-US" w:eastAsia="en-US" w:bidi="ar-SA"/>
    </w:rPr>
  </w:style>
  <w:style w:type="character" w:customStyle="1" w:styleId="33">
    <w:name w:val="33"/>
    <w:rsid w:val="00807465"/>
    <w:rPr>
      <w:rFonts w:ascii="Times New Roman" w:hAnsi="Times New Roman" w:cs="Arial"/>
      <w:b/>
      <w:bCs/>
      <w:sz w:val="20"/>
      <w:u w:val="single"/>
      <w:lang w:val="en-US" w:eastAsia="en-US" w:bidi="ar-SA"/>
    </w:rPr>
  </w:style>
  <w:style w:type="character" w:customStyle="1" w:styleId="55">
    <w:name w:val="55"/>
    <w:rsid w:val="00807465"/>
    <w:rPr>
      <w:rFonts w:cs="Arial"/>
      <w:bCs/>
      <w:sz w:val="20"/>
      <w:u w:val="single"/>
      <w:lang w:val="en-US" w:eastAsia="en-US" w:bidi="ar-SA"/>
    </w:rPr>
  </w:style>
  <w:style w:type="character" w:customStyle="1" w:styleId="authoraffil">
    <w:name w:val="authoraffil"/>
    <w:rsid w:val="00807465"/>
  </w:style>
  <w:style w:type="character" w:customStyle="1" w:styleId="CharChar8">
    <w:name w:val="Char Char8"/>
    <w:rsid w:val="00807465"/>
    <w:rPr>
      <w:rFonts w:ascii="Georgia" w:eastAsia="Times New Roman" w:hAnsi="Georgia"/>
      <w:b/>
      <w:bCs/>
      <w:sz w:val="30"/>
      <w:szCs w:val="28"/>
      <w:u w:val="single"/>
    </w:rPr>
  </w:style>
  <w:style w:type="character" w:customStyle="1" w:styleId="FontStyle13">
    <w:name w:val="Font Style13"/>
    <w:uiPriority w:val="99"/>
    <w:rsid w:val="00807465"/>
    <w:rPr>
      <w:rFonts w:ascii="Constantia" w:hAnsi="Constantia" w:cs="Constantia"/>
      <w:sz w:val="18"/>
      <w:szCs w:val="18"/>
    </w:rPr>
  </w:style>
  <w:style w:type="character" w:customStyle="1" w:styleId="TagsCharCharCharChar">
    <w:name w:val="Tags Char Char Char Char"/>
    <w:rsid w:val="00807465"/>
    <w:rPr>
      <w:rFonts w:ascii="Times New Roman" w:eastAsia="Times New Roman" w:hAnsi="Times New Roman" w:cs="Times New Roman"/>
      <w:b/>
      <w:sz w:val="24"/>
      <w:szCs w:val="24"/>
    </w:rPr>
  </w:style>
  <w:style w:type="character" w:customStyle="1" w:styleId="Citation1Char">
    <w:name w:val="Citation1 Char"/>
    <w:link w:val="Citation10"/>
    <w:locked/>
    <w:rsid w:val="00807465"/>
    <w:rPr>
      <w:rFonts w:ascii="Georgia" w:hAnsi="Georgia"/>
      <w:b/>
      <w:u w:val="single"/>
    </w:rPr>
  </w:style>
  <w:style w:type="paragraph" w:customStyle="1" w:styleId="Citation10">
    <w:name w:val="Citation1"/>
    <w:basedOn w:val="Normal"/>
    <w:link w:val="Citation1Char"/>
    <w:qFormat/>
    <w:rsid w:val="00807465"/>
    <w:rPr>
      <w:rFonts w:ascii="Georgia" w:hAnsi="Georgia"/>
      <w:b/>
      <w:sz w:val="24"/>
      <w:u w:val="single"/>
    </w:rPr>
  </w:style>
  <w:style w:type="character" w:customStyle="1" w:styleId="TaglineChar">
    <w:name w:val="Tagline Char"/>
    <w:link w:val="Tagline0"/>
    <w:locked/>
    <w:rsid w:val="00807465"/>
    <w:rPr>
      <w:rFonts w:ascii="Georgia" w:hAnsi="Georgia"/>
      <w:b/>
    </w:rPr>
  </w:style>
  <w:style w:type="paragraph" w:customStyle="1" w:styleId="Tagline0">
    <w:name w:val="Tagline"/>
    <w:basedOn w:val="Normal"/>
    <w:link w:val="TaglineChar"/>
    <w:qFormat/>
    <w:rsid w:val="00807465"/>
    <w:rPr>
      <w:rFonts w:ascii="Georgia" w:hAnsi="Georgia"/>
      <w:b/>
      <w:sz w:val="24"/>
    </w:rPr>
  </w:style>
  <w:style w:type="paragraph" w:customStyle="1" w:styleId="NothingCharCharChar">
    <w:name w:val="Nothing Char Char Char"/>
    <w:link w:val="NothingCharChar"/>
    <w:qFormat/>
    <w:rsid w:val="00807465"/>
    <w:pPr>
      <w:jc w:val="both"/>
    </w:pPr>
  </w:style>
  <w:style w:type="paragraph" w:customStyle="1" w:styleId="StyleLeft021">
    <w:name w:val="Style Left:  0.2&quot;1"/>
    <w:basedOn w:val="Normal"/>
    <w:uiPriority w:val="99"/>
    <w:qFormat/>
    <w:rsid w:val="00807465"/>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07465"/>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07465"/>
    <w:rPr>
      <w:rFonts w:ascii="Calibri" w:eastAsia="Times New Roman" w:hAnsi="Calibri"/>
      <w:sz w:val="22"/>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07465"/>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07465"/>
    <w:rPr>
      <w:rFonts w:ascii="Calibri" w:eastAsia="Times New Roman" w:hAnsi="Calibri"/>
      <w:sz w:val="22"/>
      <w:u w:val="single"/>
      <w:bdr w:val="single" w:sz="4" w:space="0" w:color="auto"/>
    </w:rPr>
  </w:style>
  <w:style w:type="character" w:customStyle="1" w:styleId="boldcitationChar">
    <w:name w:val="bold citation Char"/>
    <w:rsid w:val="00807465"/>
    <w:rPr>
      <w:rFonts w:ascii="Arial" w:hAnsi="Arial"/>
      <w:b/>
      <w:sz w:val="28"/>
      <w:szCs w:val="24"/>
      <w:u w:val="thick"/>
      <w:lang w:val="en-US" w:eastAsia="en-US" w:bidi="ar-SA"/>
    </w:rPr>
  </w:style>
  <w:style w:type="paragraph" w:customStyle="1" w:styleId="BlockTitle20">
    <w:name w:val="Block Title #2"/>
    <w:basedOn w:val="Normal"/>
    <w:uiPriority w:val="99"/>
    <w:qFormat/>
    <w:rsid w:val="0080746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807465"/>
    <w:rPr>
      <w:b/>
    </w:rPr>
  </w:style>
  <w:style w:type="character" w:customStyle="1" w:styleId="BoldunderlineChar3">
    <w:name w:val="Bold/underline Char"/>
    <w:rsid w:val="00807465"/>
    <w:rPr>
      <w:rFonts w:eastAsia="SimSun"/>
      <w:b/>
      <w:noProof w:val="0"/>
      <w:sz w:val="24"/>
      <w:szCs w:val="24"/>
      <w:u w:val="single"/>
      <w:lang w:val="en-US" w:eastAsia="zh-CN" w:bidi="ar-SA"/>
    </w:rPr>
  </w:style>
  <w:style w:type="character" w:customStyle="1" w:styleId="underlinetextchar0">
    <w:name w:val="underlinetextchar"/>
    <w:rsid w:val="00807465"/>
  </w:style>
  <w:style w:type="character" w:customStyle="1" w:styleId="boldciteChar1">
    <w:name w:val="bold cite Char1"/>
    <w:rsid w:val="00807465"/>
    <w:rPr>
      <w:b/>
      <w:sz w:val="28"/>
      <w:u w:val="thick" w:color="000000"/>
    </w:rPr>
  </w:style>
  <w:style w:type="character" w:customStyle="1" w:styleId="tagCharCharChar1">
    <w:name w:val="tag Char Char Char1"/>
    <w:rsid w:val="00807465"/>
    <w:rPr>
      <w:b/>
      <w:sz w:val="24"/>
      <w:lang w:val="en-US" w:eastAsia="en-US" w:bidi="ar-SA"/>
    </w:rPr>
  </w:style>
  <w:style w:type="character" w:customStyle="1" w:styleId="underlinecardChar0">
    <w:name w:val="underline card Char"/>
    <w:rsid w:val="00807465"/>
    <w:rPr>
      <w:rFonts w:ascii="Arial" w:hAnsi="Arial"/>
      <w:sz w:val="18"/>
      <w:szCs w:val="24"/>
      <w:u w:val="single"/>
      <w:lang w:val="en-US" w:eastAsia="en-US" w:bidi="ar-SA"/>
    </w:rPr>
  </w:style>
  <w:style w:type="paragraph" w:customStyle="1" w:styleId="date-comments">
    <w:name w:val="date-comments"/>
    <w:basedOn w:val="Normal"/>
    <w:uiPriority w:val="99"/>
    <w:qFormat/>
    <w:rsid w:val="00807465"/>
    <w:pPr>
      <w:spacing w:before="100" w:beforeAutospacing="1" w:after="100" w:afterAutospacing="1"/>
    </w:pPr>
    <w:rPr>
      <w:rFonts w:ascii="Times" w:hAnsi="Times"/>
      <w:szCs w:val="20"/>
    </w:rPr>
  </w:style>
  <w:style w:type="character" w:customStyle="1" w:styleId="articleauthor0">
    <w:name w:val="articleauthor"/>
    <w:rsid w:val="00807465"/>
  </w:style>
  <w:style w:type="character" w:customStyle="1" w:styleId="bodysubtoc">
    <w:name w:val="bodysubtoc"/>
    <w:rsid w:val="00807465"/>
  </w:style>
  <w:style w:type="character" w:customStyle="1" w:styleId="lefttitlesmaller">
    <w:name w:val="lefttitlesmaller"/>
    <w:rsid w:val="00807465"/>
  </w:style>
  <w:style w:type="character" w:customStyle="1" w:styleId="mb">
    <w:name w:val="mb"/>
    <w:rsid w:val="00807465"/>
  </w:style>
  <w:style w:type="character" w:customStyle="1" w:styleId="submitted-date">
    <w:name w:val="submitted-date"/>
    <w:rsid w:val="00807465"/>
  </w:style>
  <w:style w:type="character" w:customStyle="1" w:styleId="submitted-time">
    <w:name w:val="submitted-time"/>
    <w:rsid w:val="00807465"/>
  </w:style>
  <w:style w:type="character" w:customStyle="1" w:styleId="A20">
    <w:name w:val="A2"/>
    <w:uiPriority w:val="99"/>
    <w:rsid w:val="00807465"/>
    <w:rPr>
      <w:rFonts w:ascii="Sabon LT Std" w:hAnsi="Sabon LT Std" w:cs="Sabon LT Std" w:hint="default"/>
      <w:color w:val="000000"/>
      <w:sz w:val="15"/>
      <w:szCs w:val="15"/>
    </w:rPr>
  </w:style>
  <w:style w:type="character" w:customStyle="1" w:styleId="searchword">
    <w:name w:val="searchword"/>
    <w:rsid w:val="00807465"/>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07465"/>
    <w:pPr>
      <w:widowControl w:val="0"/>
      <w:jc w:val="both"/>
      <w:outlineLvl w:val="1"/>
    </w:pPr>
    <w:rPr>
      <w:rFonts w:ascii="Times New Roman" w:eastAsia="Times New Roman" w:hAnsi="Times New Roman" w:cs="Times New Roman"/>
      <w:b/>
    </w:rPr>
  </w:style>
  <w:style w:type="character" w:customStyle="1" w:styleId="FontStyle19">
    <w:name w:val="Font Style19"/>
    <w:basedOn w:val="DefaultParagraphFont"/>
    <w:uiPriority w:val="99"/>
    <w:rsid w:val="00807465"/>
    <w:rPr>
      <w:rFonts w:ascii="Times New Roman" w:hAnsi="Times New Roman" w:cs="Times New Roman"/>
      <w:sz w:val="18"/>
      <w:szCs w:val="18"/>
    </w:rPr>
  </w:style>
  <w:style w:type="character" w:customStyle="1" w:styleId="bylines">
    <w:name w:val="bylines"/>
    <w:basedOn w:val="DefaultParagraphFont"/>
    <w:rsid w:val="00807465"/>
  </w:style>
  <w:style w:type="character" w:customStyle="1" w:styleId="StyleStyleBoldUnderlineUnderlineIntenseEmphasis1apple-style-2">
    <w:name w:val="Style Style Bold UnderlineUnderlineIntense Emphasis1apple-style-...2"/>
    <w:basedOn w:val="DefaultParagraphFont"/>
    <w:rsid w:val="00807465"/>
    <w:rPr>
      <w:b w:val="0"/>
      <w:bCs/>
      <w:sz w:val="22"/>
      <w:u w:val="single"/>
    </w:rPr>
  </w:style>
  <w:style w:type="character" w:customStyle="1" w:styleId="FontStyle57">
    <w:name w:val="Font Style57"/>
    <w:rsid w:val="00807465"/>
    <w:rPr>
      <w:rFonts w:ascii="Georgia" w:hAnsi="Georgia" w:cs="Georgia"/>
      <w:b/>
      <w:bCs/>
      <w:sz w:val="14"/>
      <w:szCs w:val="14"/>
    </w:rPr>
  </w:style>
  <w:style w:type="character" w:customStyle="1" w:styleId="FontStyle89">
    <w:name w:val="Font Style89"/>
    <w:rsid w:val="00807465"/>
    <w:rPr>
      <w:rFonts w:ascii="Times New Roman" w:hAnsi="Times New Roman" w:cs="Times New Roman"/>
      <w:b/>
      <w:bCs/>
      <w:smallCaps/>
      <w:spacing w:val="40"/>
      <w:sz w:val="16"/>
      <w:szCs w:val="16"/>
    </w:rPr>
  </w:style>
  <w:style w:type="character" w:customStyle="1" w:styleId="style3Char0">
    <w:name w:val="style 3 Char"/>
    <w:rsid w:val="00807465"/>
    <w:rPr>
      <w:sz w:val="18"/>
      <w:szCs w:val="24"/>
      <w:lang w:val="en-US" w:eastAsia="en-US" w:bidi="ar-SA"/>
    </w:rPr>
  </w:style>
  <w:style w:type="paragraph" w:customStyle="1" w:styleId="003Cite">
    <w:name w:val="003Cite"/>
    <w:basedOn w:val="Normal"/>
    <w:uiPriority w:val="99"/>
    <w:qFormat/>
    <w:rsid w:val="00807465"/>
    <w:rPr>
      <w:rFonts w:eastAsia="Calibri"/>
      <w:sz w:val="16"/>
      <w:szCs w:val="16"/>
    </w:rPr>
  </w:style>
  <w:style w:type="paragraph" w:customStyle="1" w:styleId="NormalBold">
    <w:name w:val="Normal + Bold"/>
    <w:aliases w:val="Double Underline"/>
    <w:basedOn w:val="Normal"/>
    <w:link w:val="NormalBoldChar"/>
    <w:qFormat/>
    <w:rsid w:val="00807465"/>
    <w:pPr>
      <w:jc w:val="both"/>
    </w:pPr>
    <w:rPr>
      <w:b/>
      <w:color w:val="000000"/>
      <w:u w:val="single"/>
    </w:rPr>
  </w:style>
  <w:style w:type="character" w:customStyle="1" w:styleId="NormalBoldChar">
    <w:name w:val="Normal + Bold Char"/>
    <w:aliases w:val="Double Underline Char"/>
    <w:basedOn w:val="DefaultParagraphFont"/>
    <w:link w:val="NormalBold"/>
    <w:rsid w:val="00807465"/>
    <w:rPr>
      <w:rFonts w:ascii="Calibri" w:hAnsi="Calibri"/>
      <w:b/>
      <w:color w:val="000000"/>
      <w:sz w:val="22"/>
      <w:u w:val="single"/>
    </w:rPr>
  </w:style>
  <w:style w:type="paragraph" w:customStyle="1" w:styleId="StyleCards12ptThickunderline">
    <w:name w:val="Style Cards + 12 pt Thick underline"/>
    <w:basedOn w:val="Normal"/>
    <w:link w:val="StyleCards12ptThickunderlineChar2"/>
    <w:qFormat/>
    <w:rsid w:val="00807465"/>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807465"/>
    <w:rPr>
      <w:rFonts w:ascii="Calibri" w:eastAsia="Times New Roman" w:hAnsi="Calibri"/>
      <w:sz w:val="22"/>
      <w:u w:val="thick"/>
      <w:lang w:val="x-none" w:eastAsia="x-none"/>
    </w:rPr>
  </w:style>
  <w:style w:type="character" w:customStyle="1" w:styleId="BlockHeadingsChar1">
    <w:name w:val="Block Headings Char1"/>
    <w:rsid w:val="00807465"/>
    <w:rPr>
      <w:b/>
      <w:caps/>
    </w:rPr>
  </w:style>
  <w:style w:type="character" w:customStyle="1" w:styleId="Longcite">
    <w:name w:val="Longcite"/>
    <w:rsid w:val="00807465"/>
    <w:rPr>
      <w:sz w:val="16"/>
    </w:rPr>
  </w:style>
  <w:style w:type="paragraph" w:customStyle="1" w:styleId="NormalUnderline0">
    <w:name w:val="Normal + Underline"/>
    <w:basedOn w:val="Normal"/>
    <w:link w:val="NormalUnderlineChar0"/>
    <w:qFormat/>
    <w:rsid w:val="00807465"/>
    <w:pPr>
      <w:ind w:left="720"/>
    </w:pPr>
    <w:rPr>
      <w:rFonts w:eastAsia="Times New Roman"/>
      <w:b/>
      <w:u w:val="single"/>
      <w:lang w:val="x-none" w:eastAsia="x-none"/>
    </w:rPr>
  </w:style>
  <w:style w:type="character" w:customStyle="1" w:styleId="NormalUnderlineChar0">
    <w:name w:val="Normal + Underline Char"/>
    <w:link w:val="NormalUnderline0"/>
    <w:rsid w:val="00807465"/>
    <w:rPr>
      <w:rFonts w:ascii="Calibri" w:eastAsia="Times New Roman" w:hAnsi="Calibri"/>
      <w:b/>
      <w:sz w:val="22"/>
      <w:u w:val="single"/>
      <w:lang w:val="x-none" w:eastAsia="x-none"/>
    </w:rPr>
  </w:style>
  <w:style w:type="character" w:customStyle="1" w:styleId="FontStyle170">
    <w:name w:val="Font Style170"/>
    <w:uiPriority w:val="99"/>
    <w:rsid w:val="00807465"/>
    <w:rPr>
      <w:rFonts w:ascii="Bookman Old Style" w:hAnsi="Bookman Old Style" w:cs="Bookman Old Style"/>
      <w:sz w:val="16"/>
      <w:szCs w:val="16"/>
    </w:rPr>
  </w:style>
  <w:style w:type="character" w:customStyle="1" w:styleId="FontStyle17">
    <w:name w:val="Font Style17"/>
    <w:uiPriority w:val="99"/>
    <w:rsid w:val="00807465"/>
    <w:rPr>
      <w:rFonts w:ascii="Book Antiqua" w:hAnsi="Book Antiqua" w:cs="Book Antiqua"/>
      <w:i/>
      <w:iCs/>
      <w:spacing w:val="10"/>
      <w:sz w:val="22"/>
      <w:szCs w:val="22"/>
    </w:rPr>
  </w:style>
  <w:style w:type="character" w:customStyle="1" w:styleId="FontStyle329">
    <w:name w:val="Font Style329"/>
    <w:basedOn w:val="DefaultParagraphFont"/>
    <w:uiPriority w:val="99"/>
    <w:rsid w:val="00807465"/>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807465"/>
    <w:rPr>
      <w:color w:val="2B579A"/>
      <w:shd w:val="clear" w:color="auto" w:fill="E6E6E6"/>
    </w:rPr>
  </w:style>
  <w:style w:type="character" w:customStyle="1" w:styleId="UnresolvedMention3">
    <w:name w:val="Unresolved Mention3"/>
    <w:basedOn w:val="DefaultParagraphFont"/>
    <w:uiPriority w:val="99"/>
    <w:unhideWhenUsed/>
    <w:rsid w:val="00807465"/>
    <w:rPr>
      <w:color w:val="808080"/>
      <w:shd w:val="clear" w:color="auto" w:fill="E6E6E6"/>
    </w:rPr>
  </w:style>
  <w:style w:type="character" w:customStyle="1" w:styleId="m-895152127622952443gmail-style13ptbold">
    <w:name w:val="m_-895152127622952443gmail-style13ptbold"/>
    <w:basedOn w:val="DefaultParagraphFont"/>
    <w:rsid w:val="00807465"/>
  </w:style>
  <w:style w:type="character" w:customStyle="1" w:styleId="m4133802843404377303gmail-style13ptbold">
    <w:name w:val="m_4133802843404377303gmail-style13ptbold"/>
    <w:basedOn w:val="DefaultParagraphFont"/>
    <w:rsid w:val="00807465"/>
  </w:style>
  <w:style w:type="character" w:customStyle="1" w:styleId="m4133802843404377303gmail-styleunderline">
    <w:name w:val="m_4133802843404377303gmail-styleunderline"/>
    <w:basedOn w:val="DefaultParagraphFont"/>
    <w:rsid w:val="00807465"/>
  </w:style>
  <w:style w:type="character" w:customStyle="1" w:styleId="m1864609289044096952gmail-style13ptbold">
    <w:name w:val="m_1864609289044096952gmail-style13ptbold"/>
    <w:basedOn w:val="DefaultParagraphFont"/>
    <w:rsid w:val="00807465"/>
  </w:style>
  <w:style w:type="character" w:customStyle="1" w:styleId="m-2434640214339110092gmail-style13ptbold">
    <w:name w:val="m_-2434640214339110092gmail-style13ptbold"/>
    <w:basedOn w:val="DefaultParagraphFont"/>
    <w:rsid w:val="00807465"/>
  </w:style>
  <w:style w:type="character" w:customStyle="1" w:styleId="m-2434640214339110092gmail-styleunderline">
    <w:name w:val="m_-2434640214339110092gmail-styleunderline"/>
    <w:basedOn w:val="DefaultParagraphFont"/>
    <w:rsid w:val="00807465"/>
  </w:style>
  <w:style w:type="character" w:customStyle="1" w:styleId="articlepage-articlebody-firstletter">
    <w:name w:val="articlepage-articlebody-firstletter"/>
    <w:basedOn w:val="DefaultParagraphFont"/>
    <w:rsid w:val="00807465"/>
  </w:style>
  <w:style w:type="character" w:customStyle="1" w:styleId="UnresolvedMention32">
    <w:name w:val="Unresolved Mention32"/>
    <w:basedOn w:val="DefaultParagraphFont"/>
    <w:uiPriority w:val="99"/>
    <w:semiHidden/>
    <w:unhideWhenUsed/>
    <w:rsid w:val="00807465"/>
    <w:rPr>
      <w:color w:val="605E5C"/>
      <w:shd w:val="clear" w:color="auto" w:fill="E1DFDD"/>
    </w:rPr>
  </w:style>
  <w:style w:type="character" w:customStyle="1" w:styleId="m-2745674872889869693gmail-style13ptbold">
    <w:name w:val="m_-2745674872889869693gmail-style13ptbold"/>
    <w:basedOn w:val="DefaultParagraphFont"/>
    <w:rsid w:val="00807465"/>
  </w:style>
  <w:style w:type="character" w:customStyle="1" w:styleId="m-2745674872889869693gmail-styleunderline">
    <w:name w:val="m_-2745674872889869693gmail-styleunderline"/>
    <w:basedOn w:val="DefaultParagraphFont"/>
    <w:rsid w:val="00807465"/>
  </w:style>
  <w:style w:type="character" w:customStyle="1" w:styleId="UnresolvedMention31">
    <w:name w:val="Unresolved Mention31"/>
    <w:basedOn w:val="DefaultParagraphFont"/>
    <w:uiPriority w:val="99"/>
    <w:semiHidden/>
    <w:unhideWhenUsed/>
    <w:rsid w:val="00807465"/>
    <w:rPr>
      <w:color w:val="808080"/>
      <w:shd w:val="clear" w:color="auto" w:fill="E6E6E6"/>
    </w:rPr>
  </w:style>
  <w:style w:type="character" w:customStyle="1" w:styleId="UnresolvedMention4">
    <w:name w:val="Unresolved Mention4"/>
    <w:basedOn w:val="DefaultParagraphFont"/>
    <w:uiPriority w:val="99"/>
    <w:unhideWhenUsed/>
    <w:rsid w:val="00807465"/>
    <w:rPr>
      <w:color w:val="808080"/>
      <w:shd w:val="clear" w:color="auto" w:fill="E6E6E6"/>
    </w:rPr>
  </w:style>
  <w:style w:type="character" w:customStyle="1" w:styleId="m-8082899869479211226gmail-styleunderline">
    <w:name w:val="m_-8082899869479211226gmail-styleunderline"/>
    <w:basedOn w:val="DefaultParagraphFont"/>
    <w:rsid w:val="00807465"/>
  </w:style>
  <w:style w:type="paragraph" w:customStyle="1" w:styleId="NoteLevel23">
    <w:name w:val="Note Level 23"/>
    <w:basedOn w:val="Normal"/>
    <w:next w:val="Normal"/>
    <w:uiPriority w:val="99"/>
    <w:qFormat/>
    <w:rsid w:val="00807465"/>
    <w:pPr>
      <w:keepNext/>
      <w:ind w:left="288" w:right="288"/>
    </w:pPr>
    <w:rPr>
      <w:rFonts w:eastAsia="MS Gothic"/>
      <w:szCs w:val="20"/>
    </w:rPr>
  </w:style>
  <w:style w:type="paragraph" w:customStyle="1" w:styleId="NoteLevel24">
    <w:name w:val="Note Level 24"/>
    <w:basedOn w:val="Normal"/>
    <w:next w:val="Normal"/>
    <w:uiPriority w:val="99"/>
    <w:qFormat/>
    <w:rsid w:val="00807465"/>
    <w:pPr>
      <w:keepNext/>
      <w:ind w:left="288" w:right="288"/>
    </w:pPr>
    <w:rPr>
      <w:rFonts w:eastAsia="MS Gothic"/>
      <w:szCs w:val="20"/>
    </w:rPr>
  </w:style>
  <w:style w:type="paragraph" w:customStyle="1" w:styleId="NoteLevel25">
    <w:name w:val="Note Level 25"/>
    <w:basedOn w:val="Normal"/>
    <w:next w:val="Normal"/>
    <w:uiPriority w:val="99"/>
    <w:qFormat/>
    <w:rsid w:val="00807465"/>
    <w:pPr>
      <w:keepNext/>
      <w:ind w:left="288" w:right="288"/>
    </w:pPr>
    <w:rPr>
      <w:rFonts w:eastAsia="MS Gothic"/>
      <w:szCs w:val="20"/>
    </w:rPr>
  </w:style>
  <w:style w:type="character" w:customStyle="1" w:styleId="UnresolvedMention5">
    <w:name w:val="Unresolved Mention5"/>
    <w:basedOn w:val="DefaultParagraphFont"/>
    <w:uiPriority w:val="99"/>
    <w:unhideWhenUsed/>
    <w:rsid w:val="00807465"/>
    <w:rPr>
      <w:color w:val="605E5C"/>
      <w:shd w:val="clear" w:color="auto" w:fill="E1DFDD"/>
    </w:rPr>
  </w:style>
  <w:style w:type="character" w:customStyle="1" w:styleId="UnresolvedMention6">
    <w:name w:val="Unresolved Mention6"/>
    <w:basedOn w:val="DefaultParagraphFont"/>
    <w:uiPriority w:val="99"/>
    <w:unhideWhenUsed/>
    <w:rsid w:val="00807465"/>
    <w:rPr>
      <w:color w:val="605E5C"/>
      <w:shd w:val="clear" w:color="auto" w:fill="E1DFDD"/>
    </w:rPr>
  </w:style>
  <w:style w:type="character" w:customStyle="1" w:styleId="footnote">
    <w:name w:val="footnote"/>
    <w:basedOn w:val="DefaultParagraphFont"/>
    <w:rsid w:val="00807465"/>
  </w:style>
  <w:style w:type="character" w:customStyle="1" w:styleId="hubidentifier">
    <w:name w:val="hub_identifier"/>
    <w:basedOn w:val="DefaultParagraphFont"/>
    <w:rsid w:val="00807465"/>
  </w:style>
  <w:style w:type="paragraph" w:customStyle="1" w:styleId="standardeinzug">
    <w:name w:val="standardeinzug"/>
    <w:basedOn w:val="Normal"/>
    <w:qFormat/>
    <w:rsid w:val="00807465"/>
    <w:pPr>
      <w:spacing w:before="100" w:beforeAutospacing="1" w:after="100" w:afterAutospacing="1"/>
    </w:pPr>
    <w:rPr>
      <w:rFonts w:eastAsia="Times New Roman"/>
    </w:rPr>
  </w:style>
  <w:style w:type="paragraph" w:customStyle="1" w:styleId="aufzhlungnormal">
    <w:name w:val="aufzhlungnormal"/>
    <w:basedOn w:val="Normal"/>
    <w:qFormat/>
    <w:rsid w:val="00807465"/>
    <w:pPr>
      <w:spacing w:before="100" w:beforeAutospacing="1" w:after="100" w:afterAutospacing="1"/>
    </w:pPr>
    <w:rPr>
      <w:rFonts w:eastAsia="Times New Roman"/>
    </w:rPr>
  </w:style>
  <w:style w:type="character" w:customStyle="1" w:styleId="auszeichnungkursiv">
    <w:name w:val="auszeichnungkursiv"/>
    <w:basedOn w:val="DefaultParagraphFont"/>
    <w:rsid w:val="00807465"/>
  </w:style>
  <w:style w:type="paragraph" w:customStyle="1" w:styleId="entrefilet">
    <w:name w:val="entrefilet"/>
    <w:basedOn w:val="Normal"/>
    <w:qFormat/>
    <w:rsid w:val="00807465"/>
    <w:pPr>
      <w:spacing w:before="100" w:beforeAutospacing="1" w:after="100" w:afterAutospacing="1"/>
    </w:pPr>
    <w:rPr>
      <w:rFonts w:eastAsia="Times New Roman"/>
    </w:rPr>
  </w:style>
  <w:style w:type="paragraph" w:customStyle="1" w:styleId="kapitelreferenzkopf">
    <w:name w:val="kapitelreferenzkopf"/>
    <w:basedOn w:val="Normal"/>
    <w:qFormat/>
    <w:rsid w:val="00807465"/>
    <w:pPr>
      <w:spacing w:before="100" w:beforeAutospacing="1" w:after="100" w:afterAutospacing="1"/>
    </w:pPr>
    <w:rPr>
      <w:rFonts w:eastAsia="Times New Roman"/>
    </w:rPr>
  </w:style>
  <w:style w:type="paragraph" w:customStyle="1" w:styleId="tabberschrift">
    <w:name w:val="tabberschrift"/>
    <w:basedOn w:val="Normal"/>
    <w:qFormat/>
    <w:rsid w:val="00807465"/>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807465"/>
  </w:style>
  <w:style w:type="character" w:customStyle="1" w:styleId="m-268162420547309261gmail-stylestylebold12pt">
    <w:name w:val="m_-268162420547309261gmail-stylestylebold12pt"/>
    <w:basedOn w:val="DefaultParagraphFont"/>
    <w:rsid w:val="00807465"/>
  </w:style>
  <w:style w:type="character" w:customStyle="1" w:styleId="m-268162420547309261gmail-styleboldunderline">
    <w:name w:val="m_-268162420547309261gmail-styleboldunderline"/>
    <w:basedOn w:val="DefaultParagraphFont"/>
    <w:rsid w:val="00807465"/>
  </w:style>
  <w:style w:type="character" w:customStyle="1" w:styleId="m-5621139387307470627gmail-style13ptbold">
    <w:name w:val="m_-5621139387307470627gmail-style13ptbold"/>
    <w:basedOn w:val="DefaultParagraphFont"/>
    <w:rsid w:val="00807465"/>
  </w:style>
  <w:style w:type="character" w:customStyle="1" w:styleId="m-5621139387307470627gmail-styleunderline">
    <w:name w:val="m_-5621139387307470627gmail-styleunderline"/>
    <w:basedOn w:val="DefaultParagraphFont"/>
    <w:rsid w:val="00807465"/>
  </w:style>
  <w:style w:type="character" w:customStyle="1" w:styleId="m-4930835733434609408gmail-style13ptbold">
    <w:name w:val="m_-4930835733434609408gmail-style13ptbold"/>
    <w:basedOn w:val="DefaultParagraphFont"/>
    <w:rsid w:val="00807465"/>
  </w:style>
  <w:style w:type="character" w:customStyle="1" w:styleId="m-4930835733434609408gmail-styleunderline">
    <w:name w:val="m_-4930835733434609408gmail-styleunderline"/>
    <w:basedOn w:val="DefaultParagraphFont"/>
    <w:rsid w:val="00807465"/>
  </w:style>
  <w:style w:type="character" w:customStyle="1" w:styleId="m-2456650549122369157gmail-style13ptbold">
    <w:name w:val="m_-2456650549122369157gmail-style13ptbold"/>
    <w:basedOn w:val="DefaultParagraphFont"/>
    <w:rsid w:val="00807465"/>
  </w:style>
  <w:style w:type="character" w:customStyle="1" w:styleId="m-2456650549122369157gmail-styleunderline">
    <w:name w:val="m_-2456650549122369157gmail-styleunderline"/>
    <w:basedOn w:val="DefaultParagraphFont"/>
    <w:rsid w:val="00807465"/>
  </w:style>
  <w:style w:type="character" w:customStyle="1" w:styleId="hvr">
    <w:name w:val="hvr"/>
    <w:basedOn w:val="DefaultParagraphFont"/>
    <w:rsid w:val="00807465"/>
  </w:style>
  <w:style w:type="character" w:customStyle="1" w:styleId="m-3350902899047358468gmail-styleunderline">
    <w:name w:val="m_-3350902899047358468gmail-styleunderline"/>
    <w:basedOn w:val="DefaultParagraphFont"/>
    <w:rsid w:val="00807465"/>
  </w:style>
  <w:style w:type="paragraph" w:customStyle="1" w:styleId="Style5pt">
    <w:name w:val="Style 5 pt"/>
    <w:basedOn w:val="Normal"/>
    <w:link w:val="Style5ptChar"/>
    <w:qFormat/>
    <w:rsid w:val="0080746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07465"/>
    <w:rPr>
      <w:rFonts w:ascii="Avenir LT Std 45 Book" w:eastAsia="Times New Roman" w:hAnsi="Avenir LT Std 45 Book"/>
      <w:sz w:val="10"/>
      <w:szCs w:val="10"/>
    </w:rPr>
  </w:style>
  <w:style w:type="character" w:customStyle="1" w:styleId="m462447500549623171gmail-style13ptbold">
    <w:name w:val="m_462447500549623171gmail-style13ptbold"/>
    <w:basedOn w:val="DefaultParagraphFont"/>
    <w:rsid w:val="00807465"/>
  </w:style>
  <w:style w:type="paragraph" w:customStyle="1" w:styleId="m462447500549623171gmail-msonormal">
    <w:name w:val="m_462447500549623171gmail-msonormal"/>
    <w:basedOn w:val="Normal"/>
    <w:uiPriority w:val="99"/>
    <w:qFormat/>
    <w:rsid w:val="00807465"/>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807465"/>
  </w:style>
  <w:style w:type="character" w:customStyle="1" w:styleId="SmallerReal">
    <w:name w:val="SmallerReal"/>
    <w:basedOn w:val="DefaultParagraphFont"/>
    <w:uiPriority w:val="1"/>
    <w:qFormat/>
    <w:rsid w:val="00807465"/>
    <w:rPr>
      <w:rFonts w:ascii="Garamond" w:hAnsi="Garamond" w:hint="default"/>
      <w:sz w:val="16"/>
    </w:rPr>
  </w:style>
  <w:style w:type="paragraph" w:styleId="HTMLAddress">
    <w:name w:val="HTML Address"/>
    <w:basedOn w:val="Normal"/>
    <w:link w:val="HTMLAddressChar"/>
    <w:uiPriority w:val="99"/>
    <w:unhideWhenUsed/>
    <w:rsid w:val="00807465"/>
    <w:rPr>
      <w:rFonts w:eastAsia="Times New Roman"/>
      <w:i/>
      <w:iCs/>
    </w:rPr>
  </w:style>
  <w:style w:type="character" w:customStyle="1" w:styleId="HTMLAddressChar">
    <w:name w:val="HTML Address Char"/>
    <w:basedOn w:val="DefaultParagraphFont"/>
    <w:link w:val="HTMLAddress"/>
    <w:uiPriority w:val="99"/>
    <w:rsid w:val="00807465"/>
    <w:rPr>
      <w:rFonts w:ascii="Calibri" w:eastAsia="Times New Roman" w:hAnsi="Calibri"/>
      <w:i/>
      <w:iCs/>
      <w:sz w:val="22"/>
    </w:rPr>
  </w:style>
  <w:style w:type="character" w:customStyle="1" w:styleId="separator">
    <w:name w:val="separator"/>
    <w:basedOn w:val="DefaultParagraphFont"/>
    <w:rsid w:val="00807465"/>
  </w:style>
  <w:style w:type="paragraph" w:customStyle="1" w:styleId="dek">
    <w:name w:val="dek"/>
    <w:basedOn w:val="Normal"/>
    <w:qFormat/>
    <w:rsid w:val="00807465"/>
    <w:pPr>
      <w:spacing w:before="100" w:beforeAutospacing="1" w:after="100" w:afterAutospacing="1"/>
    </w:pPr>
    <w:rPr>
      <w:rFonts w:eastAsia="Times New Roman"/>
    </w:rPr>
  </w:style>
  <w:style w:type="character" w:customStyle="1" w:styleId="arttitle">
    <w:name w:val="art_title"/>
    <w:basedOn w:val="DefaultParagraphFont"/>
    <w:rsid w:val="00807465"/>
  </w:style>
  <w:style w:type="character" w:customStyle="1" w:styleId="serialtitle">
    <w:name w:val="serial_title"/>
    <w:basedOn w:val="DefaultParagraphFont"/>
    <w:rsid w:val="00807465"/>
  </w:style>
  <w:style w:type="character" w:customStyle="1" w:styleId="volumeissue">
    <w:name w:val="volume_issue"/>
    <w:basedOn w:val="DefaultParagraphFont"/>
    <w:rsid w:val="00807465"/>
  </w:style>
  <w:style w:type="character" w:customStyle="1" w:styleId="pagerange">
    <w:name w:val="page_range"/>
    <w:basedOn w:val="DefaultParagraphFont"/>
    <w:rsid w:val="00807465"/>
  </w:style>
  <w:style w:type="character" w:customStyle="1" w:styleId="doilink">
    <w:name w:val="doi_link"/>
    <w:basedOn w:val="DefaultParagraphFont"/>
    <w:rsid w:val="00807465"/>
  </w:style>
  <w:style w:type="paragraph" w:customStyle="1" w:styleId="para">
    <w:name w:val="para"/>
    <w:basedOn w:val="Normal"/>
    <w:uiPriority w:val="99"/>
    <w:qFormat/>
    <w:rsid w:val="00807465"/>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807465"/>
  </w:style>
  <w:style w:type="character" w:customStyle="1" w:styleId="internalref">
    <w:name w:val="internalref"/>
    <w:basedOn w:val="DefaultParagraphFont"/>
    <w:rsid w:val="00807465"/>
  </w:style>
  <w:style w:type="paragraph" w:customStyle="1" w:styleId="Analyitc">
    <w:name w:val="Analyitc"/>
    <w:basedOn w:val="Normal"/>
    <w:uiPriority w:val="4"/>
    <w:qFormat/>
    <w:rsid w:val="00807465"/>
    <w:rPr>
      <w:rFonts w:ascii="Avenir LT Std 45 Book" w:hAnsi="Avenir LT Std 45 Book"/>
      <w:b/>
      <w:color w:val="0070C0"/>
      <w:sz w:val="28"/>
    </w:rPr>
  </w:style>
  <w:style w:type="character" w:customStyle="1" w:styleId="l7">
    <w:name w:val="l7"/>
    <w:basedOn w:val="DefaultParagraphFont"/>
    <w:rsid w:val="00807465"/>
  </w:style>
  <w:style w:type="character" w:customStyle="1" w:styleId="l6">
    <w:name w:val="l6"/>
    <w:basedOn w:val="DefaultParagraphFont"/>
    <w:rsid w:val="00807465"/>
  </w:style>
  <w:style w:type="character" w:customStyle="1" w:styleId="l8">
    <w:name w:val="l8"/>
    <w:basedOn w:val="DefaultParagraphFont"/>
    <w:rsid w:val="00807465"/>
  </w:style>
  <w:style w:type="character" w:customStyle="1" w:styleId="l9">
    <w:name w:val="l9"/>
    <w:basedOn w:val="DefaultParagraphFont"/>
    <w:rsid w:val="00807465"/>
  </w:style>
  <w:style w:type="character" w:customStyle="1" w:styleId="m-134349766280542120gmail-style13ptbold">
    <w:name w:val="m_-134349766280542120gmail-style13ptbold"/>
    <w:basedOn w:val="DefaultParagraphFont"/>
    <w:rsid w:val="00807465"/>
  </w:style>
  <w:style w:type="character" w:customStyle="1" w:styleId="m-134349766280542120gmail-msohyperlink">
    <w:name w:val="m_-134349766280542120gmail-msohyperlink"/>
    <w:basedOn w:val="DefaultParagraphFont"/>
    <w:rsid w:val="00807465"/>
  </w:style>
  <w:style w:type="character" w:customStyle="1" w:styleId="m-134349766280542120gmail-styleunderline">
    <w:name w:val="m_-134349766280542120gmail-styleunderline"/>
    <w:basedOn w:val="DefaultParagraphFont"/>
    <w:rsid w:val="00807465"/>
  </w:style>
  <w:style w:type="character" w:customStyle="1" w:styleId="m-134349766280542120gmail-cite">
    <w:name w:val="m_-134349766280542120gmail-cite"/>
    <w:basedOn w:val="DefaultParagraphFont"/>
    <w:rsid w:val="00807465"/>
  </w:style>
  <w:style w:type="character" w:customStyle="1" w:styleId="m-134349766280542120gmail-underline">
    <w:name w:val="m_-134349766280542120gmail-underline"/>
    <w:basedOn w:val="DefaultParagraphFont"/>
    <w:rsid w:val="00807465"/>
  </w:style>
  <w:style w:type="character" w:customStyle="1" w:styleId="m-134349766280542120gmail-underline0">
    <w:name w:val="m_-134349766280542120gmail-underline0"/>
    <w:basedOn w:val="DefaultParagraphFont"/>
    <w:rsid w:val="00807465"/>
  </w:style>
  <w:style w:type="paragraph" w:customStyle="1" w:styleId="element">
    <w:name w:val="element"/>
    <w:basedOn w:val="Normal"/>
    <w:qFormat/>
    <w:rsid w:val="00807465"/>
    <w:pPr>
      <w:spacing w:before="100" w:beforeAutospacing="1" w:after="100" w:afterAutospacing="1"/>
    </w:pPr>
    <w:rPr>
      <w:rFonts w:eastAsia="Times New Roman"/>
      <w:lang w:eastAsia="zh-CN"/>
    </w:rPr>
  </w:style>
  <w:style w:type="paragraph" w:customStyle="1" w:styleId="p1">
    <w:name w:val="p1"/>
    <w:basedOn w:val="Normal"/>
    <w:qFormat/>
    <w:rsid w:val="00807465"/>
    <w:pPr>
      <w:spacing w:before="100" w:beforeAutospacing="1" w:after="100" w:afterAutospacing="1"/>
    </w:pPr>
    <w:rPr>
      <w:rFonts w:eastAsia="Times New Roman"/>
      <w:lang w:eastAsia="zh-CN"/>
    </w:rPr>
  </w:style>
  <w:style w:type="paragraph" w:customStyle="1" w:styleId="p3">
    <w:name w:val="p3"/>
    <w:basedOn w:val="Normal"/>
    <w:qFormat/>
    <w:rsid w:val="00807465"/>
    <w:pPr>
      <w:spacing w:before="100" w:beforeAutospacing="1" w:after="100" w:afterAutospacing="1"/>
    </w:pPr>
    <w:rPr>
      <w:rFonts w:eastAsia="Times New Roman"/>
      <w:lang w:eastAsia="zh-CN"/>
    </w:rPr>
  </w:style>
  <w:style w:type="paragraph" w:customStyle="1" w:styleId="p5">
    <w:name w:val="p5"/>
    <w:basedOn w:val="Normal"/>
    <w:qFormat/>
    <w:rsid w:val="00807465"/>
    <w:pPr>
      <w:spacing w:before="100" w:beforeAutospacing="1" w:after="100" w:afterAutospacing="1"/>
    </w:pPr>
    <w:rPr>
      <w:rFonts w:eastAsia="Times New Roman"/>
      <w:lang w:eastAsia="zh-CN"/>
    </w:rPr>
  </w:style>
  <w:style w:type="paragraph" w:customStyle="1" w:styleId="p7">
    <w:name w:val="p7"/>
    <w:basedOn w:val="Normal"/>
    <w:qFormat/>
    <w:rsid w:val="00807465"/>
    <w:pPr>
      <w:spacing w:before="100" w:beforeAutospacing="1" w:after="100" w:afterAutospacing="1"/>
    </w:pPr>
    <w:rPr>
      <w:rFonts w:eastAsia="Times New Roman"/>
      <w:lang w:eastAsia="zh-CN"/>
    </w:rPr>
  </w:style>
  <w:style w:type="paragraph" w:customStyle="1" w:styleId="p9">
    <w:name w:val="p9"/>
    <w:basedOn w:val="Normal"/>
    <w:qFormat/>
    <w:rsid w:val="00807465"/>
    <w:pPr>
      <w:spacing w:before="100" w:beforeAutospacing="1" w:after="100" w:afterAutospacing="1"/>
    </w:pPr>
    <w:rPr>
      <w:rFonts w:eastAsia="Times New Roman"/>
      <w:lang w:eastAsia="zh-CN"/>
    </w:rPr>
  </w:style>
  <w:style w:type="paragraph" w:customStyle="1" w:styleId="p11">
    <w:name w:val="p11"/>
    <w:basedOn w:val="Normal"/>
    <w:qFormat/>
    <w:rsid w:val="00807465"/>
    <w:pPr>
      <w:spacing w:before="100" w:beforeAutospacing="1" w:after="100" w:afterAutospacing="1"/>
    </w:pPr>
    <w:rPr>
      <w:rFonts w:eastAsia="Times New Roman"/>
      <w:lang w:eastAsia="zh-CN"/>
    </w:rPr>
  </w:style>
  <w:style w:type="paragraph" w:customStyle="1" w:styleId="p2">
    <w:name w:val="p2"/>
    <w:basedOn w:val="Normal"/>
    <w:qFormat/>
    <w:rsid w:val="00807465"/>
    <w:pPr>
      <w:spacing w:before="100" w:beforeAutospacing="1" w:after="100" w:afterAutospacing="1"/>
    </w:pPr>
    <w:rPr>
      <w:rFonts w:eastAsia="Times New Roman"/>
      <w:lang w:eastAsia="zh-CN"/>
    </w:rPr>
  </w:style>
  <w:style w:type="paragraph" w:customStyle="1" w:styleId="p4">
    <w:name w:val="p4"/>
    <w:basedOn w:val="Normal"/>
    <w:qFormat/>
    <w:rsid w:val="00807465"/>
    <w:pPr>
      <w:spacing w:before="100" w:beforeAutospacing="1" w:after="100" w:afterAutospacing="1"/>
    </w:pPr>
    <w:rPr>
      <w:rFonts w:eastAsia="Times New Roman"/>
      <w:lang w:eastAsia="zh-CN"/>
    </w:rPr>
  </w:style>
  <w:style w:type="paragraph" w:customStyle="1" w:styleId="p6">
    <w:name w:val="p6"/>
    <w:basedOn w:val="Normal"/>
    <w:qFormat/>
    <w:rsid w:val="00807465"/>
    <w:pPr>
      <w:spacing w:before="100" w:beforeAutospacing="1" w:after="100" w:afterAutospacing="1"/>
    </w:pPr>
    <w:rPr>
      <w:rFonts w:eastAsia="Times New Roman"/>
      <w:lang w:eastAsia="zh-CN"/>
    </w:rPr>
  </w:style>
  <w:style w:type="paragraph" w:customStyle="1" w:styleId="p8">
    <w:name w:val="p8"/>
    <w:basedOn w:val="Normal"/>
    <w:qFormat/>
    <w:rsid w:val="00807465"/>
    <w:pPr>
      <w:spacing w:before="100" w:beforeAutospacing="1" w:after="100" w:afterAutospacing="1"/>
    </w:pPr>
    <w:rPr>
      <w:rFonts w:eastAsia="Times New Roman"/>
      <w:lang w:eastAsia="zh-CN"/>
    </w:rPr>
  </w:style>
  <w:style w:type="paragraph" w:customStyle="1" w:styleId="p10">
    <w:name w:val="p10"/>
    <w:basedOn w:val="Normal"/>
    <w:qFormat/>
    <w:rsid w:val="00807465"/>
    <w:pPr>
      <w:spacing w:before="100" w:beforeAutospacing="1" w:after="100" w:afterAutospacing="1"/>
    </w:pPr>
    <w:rPr>
      <w:rFonts w:eastAsia="Times New Roman"/>
      <w:lang w:eastAsia="zh-CN"/>
    </w:rPr>
  </w:style>
  <w:style w:type="paragraph" w:customStyle="1" w:styleId="p12">
    <w:name w:val="p12"/>
    <w:basedOn w:val="Normal"/>
    <w:qFormat/>
    <w:rsid w:val="00807465"/>
    <w:pPr>
      <w:spacing w:before="100" w:beforeAutospacing="1" w:after="100" w:afterAutospacing="1"/>
    </w:pPr>
    <w:rPr>
      <w:rFonts w:eastAsia="Times New Roman"/>
      <w:lang w:eastAsia="zh-CN"/>
    </w:rPr>
  </w:style>
  <w:style w:type="paragraph" w:customStyle="1" w:styleId="p14">
    <w:name w:val="p14"/>
    <w:basedOn w:val="Normal"/>
    <w:qFormat/>
    <w:rsid w:val="00807465"/>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807465"/>
  </w:style>
  <w:style w:type="character" w:customStyle="1" w:styleId="wsj-article-credit">
    <w:name w:val="wsj-article-credit"/>
    <w:basedOn w:val="DefaultParagraphFont"/>
    <w:rsid w:val="00807465"/>
  </w:style>
  <w:style w:type="character" w:customStyle="1" w:styleId="wsj-article-credit-tag">
    <w:name w:val="wsj-article-credit-tag"/>
    <w:basedOn w:val="DefaultParagraphFont"/>
    <w:rsid w:val="00807465"/>
  </w:style>
  <w:style w:type="paragraph" w:customStyle="1" w:styleId="initial">
    <w:name w:val="initial"/>
    <w:basedOn w:val="Normal"/>
    <w:qFormat/>
    <w:rsid w:val="00807465"/>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807465"/>
    <w:pPr>
      <w:spacing w:before="100" w:beforeAutospacing="1" w:after="100" w:afterAutospacing="1"/>
    </w:pPr>
    <w:rPr>
      <w:rFonts w:eastAsia="Times New Roman"/>
      <w:lang w:eastAsia="zh-CN"/>
    </w:rPr>
  </w:style>
  <w:style w:type="character" w:customStyle="1" w:styleId="CardUnderlinedCharChar0">
    <w:name w:val="Card Underlined Char Char"/>
    <w:rsid w:val="00807465"/>
    <w:rPr>
      <w:rFonts w:ascii="Arial Narrow" w:hAnsi="Arial Narrow"/>
      <w:sz w:val="22"/>
      <w:szCs w:val="24"/>
      <w:u w:val="single"/>
      <w:lang w:val="en-US" w:eastAsia="en-US" w:bidi="ar-SA"/>
    </w:rPr>
  </w:style>
  <w:style w:type="paragraph" w:customStyle="1" w:styleId="detailsub">
    <w:name w:val="detail__sub"/>
    <w:basedOn w:val="Normal"/>
    <w:qFormat/>
    <w:rsid w:val="00807465"/>
    <w:pPr>
      <w:spacing w:before="100" w:beforeAutospacing="1" w:after="100" w:afterAutospacing="1"/>
    </w:pPr>
    <w:rPr>
      <w:rFonts w:eastAsia="Times New Roman"/>
      <w:lang w:eastAsia="zh-CN"/>
    </w:rPr>
  </w:style>
  <w:style w:type="paragraph" w:customStyle="1" w:styleId="flfc">
    <w:name w:val="flfc"/>
    <w:basedOn w:val="Normal"/>
    <w:qFormat/>
    <w:rsid w:val="00807465"/>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807465"/>
  </w:style>
  <w:style w:type="character" w:customStyle="1" w:styleId="m-299895914748161361gmail-styleunderline">
    <w:name w:val="m_-299895914748161361gmail-styleunderline"/>
    <w:basedOn w:val="DefaultParagraphFont"/>
    <w:rsid w:val="00807465"/>
  </w:style>
  <w:style w:type="paragraph" w:customStyle="1" w:styleId="counter-paragraph">
    <w:name w:val="counter-paragraph"/>
    <w:basedOn w:val="Normal"/>
    <w:qFormat/>
    <w:rsid w:val="00807465"/>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807465"/>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807465"/>
  </w:style>
  <w:style w:type="paragraph" w:customStyle="1" w:styleId="m-266642551691440061gmail-cards">
    <w:name w:val="m_-266642551691440061gmail-cards"/>
    <w:basedOn w:val="Normal"/>
    <w:qFormat/>
    <w:rsid w:val="00807465"/>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807465"/>
  </w:style>
  <w:style w:type="paragraph" w:customStyle="1" w:styleId="listingexcerpt">
    <w:name w:val="listing__excerpt"/>
    <w:basedOn w:val="Normal"/>
    <w:qFormat/>
    <w:rsid w:val="00807465"/>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807465"/>
  </w:style>
  <w:style w:type="paragraph" w:customStyle="1" w:styleId="specialbutton">
    <w:name w:val="special__button"/>
    <w:basedOn w:val="Normal"/>
    <w:qFormat/>
    <w:rsid w:val="00807465"/>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807465"/>
  </w:style>
  <w:style w:type="character" w:customStyle="1" w:styleId="StyleUnderliningChar9ptBold">
    <w:name w:val="Style Underlining Char + 9 pt Bold"/>
    <w:rsid w:val="00807465"/>
    <w:rPr>
      <w:rFonts w:ascii="Times New Roman" w:hAnsi="Times New Roman"/>
      <w:b/>
      <w:bCs/>
      <w:sz w:val="20"/>
      <w:szCs w:val="24"/>
      <w:u w:val="single"/>
    </w:rPr>
  </w:style>
  <w:style w:type="character" w:customStyle="1" w:styleId="StyleUnderliningChar9pt">
    <w:name w:val="Style Underlining Char + 9 pt"/>
    <w:rsid w:val="00807465"/>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807465"/>
  </w:style>
  <w:style w:type="character" w:customStyle="1" w:styleId="m7113523068278247331gmail-underline">
    <w:name w:val="m_7113523068278247331gmail-underline"/>
    <w:basedOn w:val="DefaultParagraphFont"/>
    <w:rsid w:val="00807465"/>
  </w:style>
  <w:style w:type="character" w:customStyle="1" w:styleId="m7113523068278247331gmail-styleunderline">
    <w:name w:val="m_7113523068278247331gmail-styleunderline"/>
    <w:basedOn w:val="DefaultParagraphFont"/>
    <w:rsid w:val="00807465"/>
  </w:style>
  <w:style w:type="paragraph" w:customStyle="1" w:styleId="p">
    <w:name w:val="p"/>
    <w:basedOn w:val="Normal"/>
    <w:qFormat/>
    <w:rsid w:val="00807465"/>
    <w:pPr>
      <w:spacing w:before="100" w:beforeAutospacing="1" w:after="100" w:afterAutospacing="1"/>
    </w:pPr>
    <w:rPr>
      <w:rFonts w:eastAsia="Times New Roman"/>
    </w:rPr>
  </w:style>
  <w:style w:type="paragraph" w:customStyle="1" w:styleId="Caption4">
    <w:name w:val="Caption4"/>
    <w:basedOn w:val="Normal"/>
    <w:uiPriority w:val="99"/>
    <w:qFormat/>
    <w:rsid w:val="00807465"/>
    <w:pPr>
      <w:spacing w:before="100" w:beforeAutospacing="1" w:after="100" w:afterAutospacing="1"/>
    </w:pPr>
    <w:rPr>
      <w:rFonts w:eastAsia="Times New Roman"/>
    </w:rPr>
  </w:style>
  <w:style w:type="character" w:customStyle="1" w:styleId="enhanced-reference">
    <w:name w:val="enhanced-reference"/>
    <w:basedOn w:val="DefaultParagraphFont"/>
    <w:rsid w:val="00807465"/>
  </w:style>
  <w:style w:type="character" w:customStyle="1" w:styleId="ff1">
    <w:name w:val="ff1"/>
    <w:basedOn w:val="DefaultParagraphFont"/>
    <w:rsid w:val="00807465"/>
  </w:style>
  <w:style w:type="character" w:customStyle="1" w:styleId="ff2">
    <w:name w:val="ff2"/>
    <w:basedOn w:val="DefaultParagraphFont"/>
    <w:rsid w:val="00807465"/>
  </w:style>
  <w:style w:type="character" w:customStyle="1" w:styleId="display">
    <w:name w:val="display"/>
    <w:basedOn w:val="DefaultParagraphFont"/>
    <w:rsid w:val="00807465"/>
  </w:style>
  <w:style w:type="character" w:customStyle="1" w:styleId="m2030095631327626865gmail-style13ptbold">
    <w:name w:val="m_2030095631327626865gmail-style13ptbold"/>
    <w:basedOn w:val="DefaultParagraphFont"/>
    <w:rsid w:val="00807465"/>
  </w:style>
  <w:style w:type="character" w:customStyle="1" w:styleId="m2030095631327626865gmail-styleunderline">
    <w:name w:val="m_2030095631327626865gmail-styleunderline"/>
    <w:basedOn w:val="DefaultParagraphFont"/>
    <w:rsid w:val="00807465"/>
  </w:style>
  <w:style w:type="paragraph" w:customStyle="1" w:styleId="m4240400669014671728gmail-msonormal">
    <w:name w:val="m_4240400669014671728gmail-msonormal"/>
    <w:basedOn w:val="Normal"/>
    <w:qFormat/>
    <w:rsid w:val="00807465"/>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807465"/>
  </w:style>
  <w:style w:type="paragraph" w:customStyle="1" w:styleId="font--body">
    <w:name w:val="font--body"/>
    <w:basedOn w:val="Normal"/>
    <w:qFormat/>
    <w:rsid w:val="00807465"/>
    <w:pPr>
      <w:spacing w:before="100" w:beforeAutospacing="1" w:after="100" w:afterAutospacing="1"/>
    </w:pPr>
    <w:rPr>
      <w:rFonts w:eastAsia="Times New Roman"/>
    </w:rPr>
  </w:style>
  <w:style w:type="character" w:customStyle="1" w:styleId="tweetinfo-heartstat">
    <w:name w:val="tweetinfo-heartstat"/>
    <w:basedOn w:val="DefaultParagraphFont"/>
    <w:rsid w:val="00807465"/>
  </w:style>
  <w:style w:type="character" w:customStyle="1" w:styleId="playbutton-flyout">
    <w:name w:val="playbutton-flyout"/>
    <w:basedOn w:val="DefaultParagraphFont"/>
    <w:rsid w:val="00807465"/>
  </w:style>
  <w:style w:type="character" w:customStyle="1" w:styleId="inlinevideo-videolabel">
    <w:name w:val="inlinevideo-videolabel"/>
    <w:basedOn w:val="DefaultParagraphFont"/>
    <w:rsid w:val="00807465"/>
  </w:style>
  <w:style w:type="character" w:customStyle="1" w:styleId="inlinevideo-videoduration">
    <w:name w:val="inlinevideo-videoduration"/>
    <w:basedOn w:val="DefaultParagraphFont"/>
    <w:rsid w:val="00807465"/>
  </w:style>
  <w:style w:type="character" w:customStyle="1" w:styleId="cardChar2">
    <w:name w:val="card Char2"/>
    <w:basedOn w:val="DefaultParagraphFont"/>
    <w:uiPriority w:val="6"/>
    <w:rsid w:val="00807465"/>
    <w:rPr>
      <w:rFonts w:ascii="Times New Roman" w:hAnsi="Times New Roman" w:cs="Calibri"/>
      <w:szCs w:val="20"/>
    </w:rPr>
  </w:style>
  <w:style w:type="character" w:customStyle="1" w:styleId="b">
    <w:name w:val="b"/>
    <w:rsid w:val="00807465"/>
  </w:style>
  <w:style w:type="table" w:customStyle="1" w:styleId="TableGrid1">
    <w:name w:val="Table Grid1"/>
    <w:basedOn w:val="TableNormal"/>
    <w:next w:val="TableGrid"/>
    <w:rsid w:val="00807465"/>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807465"/>
  </w:style>
  <w:style w:type="paragraph" w:customStyle="1" w:styleId="Pol">
    <w:name w:val="Pol"/>
    <w:basedOn w:val="Heading2"/>
    <w:uiPriority w:val="99"/>
    <w:qFormat/>
    <w:rsid w:val="00807465"/>
    <w:rPr>
      <w:bCs w:val="0"/>
    </w:rPr>
  </w:style>
  <w:style w:type="paragraph" w:customStyle="1" w:styleId="StyleHeading4TagsmalltextBigcardbodyNormalTagNotBold">
    <w:name w:val="Style Heading 4Tagsmall textBig cardbodyNormal Tag + Not Bold"/>
    <w:basedOn w:val="Heading4"/>
    <w:uiPriority w:val="99"/>
    <w:qFormat/>
    <w:rsid w:val="00807465"/>
  </w:style>
  <w:style w:type="paragraph" w:customStyle="1" w:styleId="headline-title">
    <w:name w:val="headline-title"/>
    <w:basedOn w:val="Normal"/>
    <w:uiPriority w:val="99"/>
    <w:qFormat/>
    <w:rsid w:val="00807465"/>
    <w:pPr>
      <w:spacing w:before="100" w:beforeAutospacing="1" w:after="100" w:afterAutospacing="1"/>
    </w:pPr>
    <w:rPr>
      <w:rFonts w:ascii="Avenir LT Std 45 Book" w:hAnsi="Avenir LT Std 45 Book"/>
    </w:rPr>
  </w:style>
  <w:style w:type="character" w:customStyle="1" w:styleId="link">
    <w:name w:val="link"/>
    <w:basedOn w:val="DefaultParagraphFont"/>
    <w:rsid w:val="00807465"/>
  </w:style>
  <w:style w:type="paragraph" w:customStyle="1" w:styleId="xhead">
    <w:name w:val="xhead"/>
    <w:basedOn w:val="Normal"/>
    <w:uiPriority w:val="99"/>
    <w:qFormat/>
    <w:rsid w:val="00807465"/>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807465"/>
    <w:pPr>
      <w:spacing w:before="100" w:beforeAutospacing="1" w:after="100" w:afterAutospacing="1"/>
    </w:pPr>
    <w:rPr>
      <w:rFonts w:ascii="Times" w:hAnsi="Times"/>
      <w:szCs w:val="20"/>
    </w:rPr>
  </w:style>
  <w:style w:type="paragraph" w:customStyle="1" w:styleId="bodyintro">
    <w:name w:val="bodyintro"/>
    <w:basedOn w:val="Normal"/>
    <w:uiPriority w:val="99"/>
    <w:qFormat/>
    <w:rsid w:val="0080746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07465"/>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807465"/>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807465"/>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807465"/>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807465"/>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807465"/>
    <w:pPr>
      <w:spacing w:before="100" w:beforeAutospacing="1" w:after="100" w:afterAutospacing="1"/>
    </w:pPr>
    <w:rPr>
      <w:rFonts w:ascii="Times" w:hAnsi="Times"/>
      <w:szCs w:val="20"/>
    </w:rPr>
  </w:style>
  <w:style w:type="paragraph" w:customStyle="1" w:styleId="pagpag2">
    <w:name w:val="pagpag2"/>
    <w:basedOn w:val="Normal"/>
    <w:uiPriority w:val="99"/>
    <w:qFormat/>
    <w:rsid w:val="00807465"/>
    <w:pPr>
      <w:spacing w:before="100" w:beforeAutospacing="1" w:after="100" w:afterAutospacing="1"/>
    </w:pPr>
    <w:rPr>
      <w:rFonts w:ascii="Times" w:hAnsi="Times"/>
      <w:szCs w:val="20"/>
    </w:rPr>
  </w:style>
  <w:style w:type="paragraph" w:customStyle="1" w:styleId="pagpag3">
    <w:name w:val="pagpag3"/>
    <w:basedOn w:val="Normal"/>
    <w:uiPriority w:val="99"/>
    <w:qFormat/>
    <w:rsid w:val="00807465"/>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80746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07465"/>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807465"/>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807465"/>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807465"/>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807465"/>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807465"/>
    <w:rPr>
      <w:rFonts w:ascii="Lucida Grande" w:eastAsia="Cambria" w:hAnsi="Lucida Grande"/>
    </w:rPr>
  </w:style>
  <w:style w:type="paragraph" w:customStyle="1" w:styleId="OmniPage4">
    <w:name w:val="OmniPage #4"/>
    <w:basedOn w:val="Normal"/>
    <w:uiPriority w:val="99"/>
    <w:qFormat/>
    <w:rsid w:val="00807465"/>
    <w:rPr>
      <w:rFonts w:ascii="Avenir LT Std 45 Book" w:hAnsi="Avenir LT Std 45 Book"/>
      <w:color w:val="000000"/>
      <w:szCs w:val="20"/>
    </w:rPr>
  </w:style>
  <w:style w:type="paragraph" w:customStyle="1" w:styleId="OmniPage10">
    <w:name w:val="OmniPage #10"/>
    <w:basedOn w:val="Normal"/>
    <w:uiPriority w:val="99"/>
    <w:qFormat/>
    <w:rsid w:val="00807465"/>
    <w:rPr>
      <w:rFonts w:ascii="Avenir LT Std 45 Book" w:hAnsi="Avenir LT Std 45 Book"/>
      <w:color w:val="000000"/>
      <w:szCs w:val="20"/>
    </w:rPr>
  </w:style>
  <w:style w:type="paragraph" w:customStyle="1" w:styleId="Pa16">
    <w:name w:val="Pa16"/>
    <w:basedOn w:val="Default"/>
    <w:next w:val="Default"/>
    <w:uiPriority w:val="99"/>
    <w:qFormat/>
    <w:rsid w:val="0080746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07465"/>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80746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07465"/>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807465"/>
    <w:rPr>
      <w:rFonts w:ascii="Avenir LT Std 45 Book" w:hAnsi="Avenir LT Std 45 Book"/>
      <w:u w:val="single"/>
    </w:rPr>
  </w:style>
  <w:style w:type="paragraph" w:customStyle="1" w:styleId="Number">
    <w:name w:val="Number"/>
    <w:basedOn w:val="Heading2"/>
    <w:uiPriority w:val="99"/>
    <w:qFormat/>
    <w:rsid w:val="00807465"/>
    <w:pPr>
      <w:keepLines w:val="0"/>
      <w:tabs>
        <w:tab w:val="left" w:pos="144"/>
        <w:tab w:val="num" w:pos="360"/>
      </w:tabs>
      <w:spacing w:before="240" w:after="240"/>
      <w:ind w:left="360" w:hanging="360"/>
      <w:jc w:val="left"/>
    </w:pPr>
    <w:rPr>
      <w:rFonts w:eastAsia="SimSun" w:cs="Arial"/>
      <w:bCs w:val="0"/>
      <w:iCs/>
      <w:caps/>
      <w:sz w:val="24"/>
      <w:szCs w:val="28"/>
      <w:u w:val="none"/>
      <w:lang w:eastAsia="zh-CN"/>
    </w:rPr>
  </w:style>
  <w:style w:type="paragraph" w:customStyle="1" w:styleId="StyleHeading4TagBigcardNotBold">
    <w:name w:val="Style Heading 4TagBig card + Not Bold"/>
    <w:basedOn w:val="Heading4"/>
    <w:uiPriority w:val="99"/>
    <w:qFormat/>
    <w:rsid w:val="00807465"/>
  </w:style>
  <w:style w:type="character" w:customStyle="1" w:styleId="viewstorydateline">
    <w:name w:val="viewstorydateline"/>
    <w:basedOn w:val="DefaultParagraphFont"/>
    <w:rsid w:val="00807465"/>
  </w:style>
  <w:style w:type="character" w:customStyle="1" w:styleId="meta-sep">
    <w:name w:val="meta-sep"/>
    <w:basedOn w:val="DefaultParagraphFont"/>
    <w:rsid w:val="00807465"/>
  </w:style>
  <w:style w:type="character" w:customStyle="1" w:styleId="A19">
    <w:name w:val="A19"/>
    <w:uiPriority w:val="99"/>
    <w:rsid w:val="00807465"/>
    <w:rPr>
      <w:rFonts w:ascii="Georgia" w:hAnsi="Georgia" w:cs="Georgia" w:hint="default"/>
      <w:color w:val="000000"/>
      <w:sz w:val="20"/>
      <w:szCs w:val="20"/>
      <w:u w:val="single"/>
    </w:rPr>
  </w:style>
  <w:style w:type="character" w:customStyle="1" w:styleId="A13">
    <w:name w:val="A13"/>
    <w:uiPriority w:val="99"/>
    <w:rsid w:val="00807465"/>
    <w:rPr>
      <w:rFonts w:ascii="Georgia" w:hAnsi="Georgia" w:cs="Georgia" w:hint="default"/>
      <w:color w:val="000000"/>
      <w:sz w:val="11"/>
      <w:szCs w:val="11"/>
    </w:rPr>
  </w:style>
  <w:style w:type="character" w:customStyle="1" w:styleId="ontext">
    <w:name w:val="ontext"/>
    <w:basedOn w:val="DefaultParagraphFont"/>
    <w:rsid w:val="00807465"/>
  </w:style>
  <w:style w:type="table" w:styleId="MediumGrid2">
    <w:name w:val="Medium Grid 2"/>
    <w:basedOn w:val="TableNormal"/>
    <w:uiPriority w:val="68"/>
    <w:rsid w:val="00807465"/>
    <w:rPr>
      <w:rFonts w:ascii="Cambria" w:eastAsia="Times New Roman" w:hAnsi="Cambr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807465"/>
    <w:rPr>
      <w:rFonts w:ascii="Baskerville" w:hAnsi="Baskerville" w:hint="default"/>
      <w:sz w:val="26"/>
      <w:u w:val="single"/>
    </w:rPr>
  </w:style>
  <w:style w:type="character" w:customStyle="1" w:styleId="archive-title">
    <w:name w:val="archive-title"/>
    <w:basedOn w:val="DefaultParagraphFont"/>
    <w:rsid w:val="00807465"/>
  </w:style>
  <w:style w:type="character" w:customStyle="1" w:styleId="imgleft">
    <w:name w:val="imgleft"/>
    <w:basedOn w:val="DefaultParagraphFont"/>
    <w:rsid w:val="00807465"/>
  </w:style>
  <w:style w:type="character" w:customStyle="1" w:styleId="imgcenter">
    <w:name w:val="imgcenter"/>
    <w:basedOn w:val="DefaultParagraphFont"/>
    <w:rsid w:val="00807465"/>
  </w:style>
  <w:style w:type="character" w:customStyle="1" w:styleId="A42">
    <w:name w:val="A4+2"/>
    <w:uiPriority w:val="99"/>
    <w:rsid w:val="00807465"/>
    <w:rPr>
      <w:rFonts w:ascii="Helvetica LT Std" w:hAnsi="Helvetica LT Std" w:cs="Helvetica LT Std" w:hint="default"/>
      <w:color w:val="000000"/>
      <w:sz w:val="11"/>
      <w:szCs w:val="11"/>
    </w:rPr>
  </w:style>
  <w:style w:type="character" w:customStyle="1" w:styleId="Caption11">
    <w:name w:val="Caption11"/>
    <w:basedOn w:val="DefaultParagraphFont"/>
    <w:rsid w:val="00807465"/>
  </w:style>
  <w:style w:type="character" w:customStyle="1" w:styleId="fstitle">
    <w:name w:val="fs_title"/>
    <w:basedOn w:val="DefaultParagraphFont"/>
    <w:rsid w:val="00807465"/>
  </w:style>
  <w:style w:type="character" w:customStyle="1" w:styleId="reportbody1">
    <w:name w:val="reportbody1"/>
    <w:basedOn w:val="DefaultParagraphFont"/>
    <w:rsid w:val="00807465"/>
    <w:rPr>
      <w:rFonts w:ascii="Tahoma" w:hAnsi="Tahoma" w:cs="Tahoma" w:hint="default"/>
      <w:color w:val="000000"/>
      <w:sz w:val="14"/>
      <w:szCs w:val="14"/>
    </w:rPr>
  </w:style>
  <w:style w:type="character" w:customStyle="1" w:styleId="dateday">
    <w:name w:val="date_day"/>
    <w:basedOn w:val="DefaultParagraphFont"/>
    <w:rsid w:val="00807465"/>
  </w:style>
  <w:style w:type="character" w:customStyle="1" w:styleId="datemonth">
    <w:name w:val="date_month"/>
    <w:basedOn w:val="DefaultParagraphFont"/>
    <w:rsid w:val="00807465"/>
  </w:style>
  <w:style w:type="character" w:customStyle="1" w:styleId="dateyear">
    <w:name w:val="date_year"/>
    <w:basedOn w:val="DefaultParagraphFont"/>
    <w:rsid w:val="00807465"/>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80746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0746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07465"/>
    <w:rPr>
      <w:sz w:val="24"/>
      <w:szCs w:val="24"/>
      <w:lang w:val="en-US" w:eastAsia="en-US" w:bidi="ar-SA"/>
    </w:rPr>
  </w:style>
  <w:style w:type="character" w:customStyle="1" w:styleId="insideitro">
    <w:name w:val="insideitro"/>
    <w:basedOn w:val="DefaultParagraphFont"/>
    <w:rsid w:val="00807465"/>
  </w:style>
  <w:style w:type="character" w:customStyle="1" w:styleId="wcfont">
    <w:name w:val="wcfont"/>
    <w:basedOn w:val="DefaultParagraphFont"/>
    <w:rsid w:val="00807465"/>
  </w:style>
  <w:style w:type="character" w:customStyle="1" w:styleId="qftext">
    <w:name w:val="qftext"/>
    <w:basedOn w:val="DefaultParagraphFont"/>
    <w:rsid w:val="00807465"/>
  </w:style>
  <w:style w:type="character" w:customStyle="1" w:styleId="leftidx">
    <w:name w:val="leftidx"/>
    <w:basedOn w:val="DefaultParagraphFont"/>
    <w:rsid w:val="00807465"/>
  </w:style>
  <w:style w:type="character" w:customStyle="1" w:styleId="StyleBox12ptBold">
    <w:name w:val="Style Box + 12 pt Bold"/>
    <w:basedOn w:val="DefaultParagraphFont"/>
    <w:rsid w:val="00807465"/>
    <w:rPr>
      <w:rFonts w:ascii="Georgia" w:hAnsi="Georgia"/>
      <w:b/>
      <w:bCs/>
      <w:sz w:val="22"/>
      <w:u w:val="single"/>
      <w:bdr w:val="none" w:sz="0" w:space="0" w:color="auto"/>
    </w:rPr>
  </w:style>
  <w:style w:type="character" w:customStyle="1" w:styleId="StyleBox12pt">
    <w:name w:val="Style Box + 12 pt"/>
    <w:basedOn w:val="DefaultParagraphFont"/>
    <w:rsid w:val="0080746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07465"/>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807465"/>
    <w:rPr>
      <w:rFonts w:ascii="Georgia" w:hAnsi="Georgia"/>
      <w:color w:val="0D0D0D" w:themeColor="text1" w:themeTint="F2"/>
      <w:sz w:val="22"/>
    </w:rPr>
  </w:style>
  <w:style w:type="character" w:customStyle="1" w:styleId="StyleGaramondText1Underline">
    <w:name w:val="Style Garamond Text 1 Underline"/>
    <w:basedOn w:val="DefaultParagraphFont"/>
    <w:rsid w:val="00807465"/>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07465"/>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0746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07465"/>
    <w:rPr>
      <w:b w:val="0"/>
      <w:bCs w:val="0"/>
      <w:sz w:val="14"/>
      <w:u w:val="none"/>
    </w:rPr>
  </w:style>
  <w:style w:type="character" w:customStyle="1" w:styleId="Style7ptBold">
    <w:name w:val="Style 7 pt Bold"/>
    <w:basedOn w:val="DefaultParagraphFont"/>
    <w:rsid w:val="00807465"/>
    <w:rPr>
      <w:b w:val="0"/>
      <w:bCs/>
      <w:sz w:val="14"/>
    </w:rPr>
  </w:style>
  <w:style w:type="paragraph" w:customStyle="1" w:styleId="width100">
    <w:name w:val="width100"/>
    <w:basedOn w:val="Normal"/>
    <w:uiPriority w:val="99"/>
    <w:qFormat/>
    <w:rsid w:val="00807465"/>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807465"/>
  </w:style>
  <w:style w:type="character" w:customStyle="1" w:styleId="eventsubtitle">
    <w:name w:val="eventsubtitle"/>
    <w:basedOn w:val="DefaultParagraphFont"/>
    <w:rsid w:val="00807465"/>
  </w:style>
  <w:style w:type="character" w:customStyle="1" w:styleId="eventdate">
    <w:name w:val="eventdate"/>
    <w:basedOn w:val="DefaultParagraphFont"/>
    <w:rsid w:val="00807465"/>
  </w:style>
  <w:style w:type="character" w:customStyle="1" w:styleId="legend">
    <w:name w:val="legend"/>
    <w:basedOn w:val="DefaultParagraphFont"/>
    <w:rsid w:val="00807465"/>
  </w:style>
  <w:style w:type="character" w:customStyle="1" w:styleId="StyleLatinGaramond9ptUnderline">
    <w:name w:val="Style (Latin) Garamond 9 pt Underline"/>
    <w:rsid w:val="00807465"/>
    <w:rPr>
      <w:sz w:val="22"/>
      <w:u w:val="single"/>
    </w:rPr>
  </w:style>
  <w:style w:type="paragraph" w:customStyle="1" w:styleId="targetcaption">
    <w:name w:val="targetcaption"/>
    <w:basedOn w:val="Normal"/>
    <w:uiPriority w:val="99"/>
    <w:qFormat/>
    <w:rsid w:val="00807465"/>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807465"/>
  </w:style>
  <w:style w:type="paragraph" w:customStyle="1" w:styleId="Pa1">
    <w:name w:val="Pa1"/>
    <w:basedOn w:val="Default"/>
    <w:next w:val="Default"/>
    <w:uiPriority w:val="99"/>
    <w:qFormat/>
    <w:rsid w:val="00807465"/>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807465"/>
    <w:rPr>
      <w:rFonts w:ascii="Times New Roman" w:hAnsi="Times New Roman" w:cs="Times New Roman"/>
      <w:b/>
      <w:u w:val="single"/>
    </w:rPr>
  </w:style>
  <w:style w:type="paragraph" w:customStyle="1" w:styleId="DebateUnderlined">
    <w:name w:val="Debate Underlined"/>
    <w:basedOn w:val="Normal"/>
    <w:link w:val="DebateUnderlinedChar"/>
    <w:qFormat/>
    <w:rsid w:val="00807465"/>
    <w:rPr>
      <w:rFonts w:ascii="Times New Roman" w:hAnsi="Times New Roman" w:cs="Times New Roman"/>
      <w:b/>
      <w:sz w:val="24"/>
      <w:u w:val="single"/>
    </w:rPr>
  </w:style>
  <w:style w:type="character" w:customStyle="1" w:styleId="cite0">
    <w:name w:val="cite0"/>
    <w:rsid w:val="00807465"/>
  </w:style>
  <w:style w:type="paragraph" w:customStyle="1" w:styleId="Card10f2">
    <w:name w:val="Card.10.f2"/>
    <w:basedOn w:val="Normal"/>
    <w:link w:val="Card10f2Char"/>
    <w:autoRedefine/>
    <w:qFormat/>
    <w:rsid w:val="00807465"/>
    <w:rPr>
      <w:rFonts w:ascii="Avenir LT Std 45 Book" w:hAnsi="Avenir LT Std 45 Book"/>
      <w:sz w:val="16"/>
      <w:szCs w:val="20"/>
    </w:rPr>
  </w:style>
  <w:style w:type="character" w:customStyle="1" w:styleId="Card10f2Char">
    <w:name w:val="Card.10.f2 Char"/>
    <w:link w:val="Card10f2"/>
    <w:rsid w:val="00807465"/>
    <w:rPr>
      <w:rFonts w:ascii="Avenir LT Std 45 Book" w:hAnsi="Avenir LT Std 45 Book"/>
      <w:sz w:val="16"/>
      <w:szCs w:val="20"/>
    </w:rPr>
  </w:style>
  <w:style w:type="character" w:customStyle="1" w:styleId="Aunderline1">
    <w:name w:val="Aunderline"/>
    <w:uiPriority w:val="1"/>
    <w:qFormat/>
    <w:rsid w:val="00807465"/>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807465"/>
    <w:rPr>
      <w:rFonts w:eastAsia="Georgia" w:cs="Georgia"/>
      <w:sz w:val="21"/>
      <w:szCs w:val="21"/>
      <w:shd w:val="clear" w:color="auto" w:fill="FFFFFF"/>
    </w:rPr>
  </w:style>
  <w:style w:type="paragraph" w:customStyle="1" w:styleId="BodyText50">
    <w:name w:val="Body Text5"/>
    <w:basedOn w:val="Normal"/>
    <w:link w:val="Bodytext5"/>
    <w:qFormat/>
    <w:rsid w:val="00807465"/>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807465"/>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807465"/>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807465"/>
    <w:pPr>
      <w:spacing w:before="100" w:beforeAutospacing="1" w:after="100" w:afterAutospacing="1"/>
    </w:pPr>
    <w:rPr>
      <w:rFonts w:ascii="Avenir LT Std 45 Book" w:hAnsi="Avenir LT Std 45 Book"/>
    </w:rPr>
  </w:style>
  <w:style w:type="character" w:customStyle="1" w:styleId="in-widget">
    <w:name w:val="in-widget"/>
    <w:rsid w:val="00807465"/>
  </w:style>
  <w:style w:type="character" w:customStyle="1" w:styleId="in-top">
    <w:name w:val="in-top"/>
    <w:rsid w:val="00807465"/>
  </w:style>
  <w:style w:type="character" w:customStyle="1" w:styleId="nukeled">
    <w:name w:val="nukeled"/>
    <w:rsid w:val="00807465"/>
  </w:style>
  <w:style w:type="character" w:customStyle="1" w:styleId="contextlyrelated">
    <w:name w:val="contextly_related"/>
    <w:rsid w:val="00807465"/>
  </w:style>
  <w:style w:type="character" w:customStyle="1" w:styleId="in-right">
    <w:name w:val="in-right"/>
    <w:rsid w:val="00807465"/>
  </w:style>
  <w:style w:type="character" w:customStyle="1" w:styleId="adtext0">
    <w:name w:val="ad_text"/>
    <w:rsid w:val="00807465"/>
  </w:style>
  <w:style w:type="character" w:customStyle="1" w:styleId="linkrow">
    <w:name w:val="link_row"/>
    <w:rsid w:val="00807465"/>
  </w:style>
  <w:style w:type="character" w:customStyle="1" w:styleId="revision-date">
    <w:name w:val="revision-date"/>
    <w:rsid w:val="00807465"/>
  </w:style>
  <w:style w:type="paragraph" w:customStyle="1" w:styleId="t6">
    <w:name w:val="t6"/>
    <w:basedOn w:val="Normal"/>
    <w:uiPriority w:val="99"/>
    <w:qFormat/>
    <w:rsid w:val="00807465"/>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807465"/>
    <w:pPr>
      <w:spacing w:before="100" w:beforeAutospacing="1" w:after="100" w:afterAutospacing="1"/>
    </w:pPr>
    <w:rPr>
      <w:rFonts w:ascii="Avenir LT Std 45 Book" w:hAnsi="Avenir LT Std 45 Book"/>
    </w:rPr>
  </w:style>
  <w:style w:type="character" w:customStyle="1" w:styleId="facebook-share">
    <w:name w:val="facebook-share"/>
    <w:rsid w:val="00807465"/>
  </w:style>
  <w:style w:type="character" w:customStyle="1" w:styleId="facebook-share-label">
    <w:name w:val="facebook-share-label"/>
    <w:rsid w:val="00807465"/>
  </w:style>
  <w:style w:type="paragraph" w:customStyle="1" w:styleId="stand-first-alone">
    <w:name w:val="stand-first-alone"/>
    <w:basedOn w:val="Normal"/>
    <w:uiPriority w:val="99"/>
    <w:qFormat/>
    <w:rsid w:val="00807465"/>
    <w:pPr>
      <w:spacing w:before="100" w:beforeAutospacing="1" w:after="100" w:afterAutospacing="1"/>
    </w:pPr>
    <w:rPr>
      <w:rFonts w:ascii="Avenir LT Std 45 Book" w:hAnsi="Avenir LT Std 45 Book"/>
    </w:rPr>
  </w:style>
  <w:style w:type="character" w:customStyle="1" w:styleId="UNDERLINECharChar">
    <w:name w:val="UNDERLINE Char Char"/>
    <w:rsid w:val="00807465"/>
    <w:rPr>
      <w:bCs/>
      <w:kern w:val="28"/>
      <w:szCs w:val="32"/>
      <w:u w:val="single"/>
    </w:rPr>
  </w:style>
  <w:style w:type="character" w:customStyle="1" w:styleId="ata11y">
    <w:name w:val="at_a11y"/>
    <w:rsid w:val="00807465"/>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807465"/>
    <w:rPr>
      <w:sz w:val="24"/>
      <w:szCs w:val="24"/>
      <w:u w:val="thick"/>
    </w:rPr>
  </w:style>
  <w:style w:type="paragraph" w:customStyle="1" w:styleId="wallacepara">
    <w:name w:val="wallacepara"/>
    <w:basedOn w:val="Normal"/>
    <w:uiPriority w:val="99"/>
    <w:qFormat/>
    <w:rsid w:val="00807465"/>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807465"/>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807465"/>
    <w:pPr>
      <w:spacing w:before="100" w:beforeAutospacing="1" w:after="100" w:afterAutospacing="1"/>
    </w:pPr>
    <w:rPr>
      <w:rFonts w:ascii="Avenir LT Std 45 Book" w:hAnsi="Avenir LT Std 45 Book"/>
    </w:rPr>
  </w:style>
  <w:style w:type="character" w:customStyle="1" w:styleId="tpk">
    <w:name w:val="tpk"/>
    <w:rsid w:val="00807465"/>
  </w:style>
  <w:style w:type="paragraph" w:customStyle="1" w:styleId="titlestyle1">
    <w:name w:val="titlestyle1"/>
    <w:basedOn w:val="Normal"/>
    <w:uiPriority w:val="99"/>
    <w:qFormat/>
    <w:rsid w:val="00807465"/>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807465"/>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807465"/>
    <w:pPr>
      <w:spacing w:before="100" w:beforeAutospacing="1" w:after="100" w:afterAutospacing="1"/>
    </w:pPr>
    <w:rPr>
      <w:rFonts w:ascii="Avenir LT Std 45 Book" w:hAnsi="Avenir LT Std 45 Book"/>
    </w:rPr>
  </w:style>
  <w:style w:type="character" w:customStyle="1" w:styleId="A24">
    <w:name w:val="A24"/>
    <w:uiPriority w:val="99"/>
    <w:rsid w:val="00807465"/>
    <w:rPr>
      <w:rFonts w:ascii="Paperback 24" w:hAnsi="Paperback 24" w:cs="Paperback 24"/>
      <w:color w:val="000000"/>
      <w:sz w:val="32"/>
      <w:szCs w:val="32"/>
    </w:rPr>
  </w:style>
  <w:style w:type="character" w:customStyle="1" w:styleId="A25">
    <w:name w:val="A25"/>
    <w:uiPriority w:val="99"/>
    <w:rsid w:val="00807465"/>
    <w:rPr>
      <w:rFonts w:ascii="Webdings" w:hAnsi="Webdings" w:cs="Webdings"/>
      <w:color w:val="000000"/>
      <w:sz w:val="16"/>
      <w:szCs w:val="16"/>
    </w:rPr>
  </w:style>
  <w:style w:type="paragraph" w:customStyle="1" w:styleId="CM45">
    <w:name w:val="CM45"/>
    <w:basedOn w:val="Default"/>
    <w:next w:val="Default"/>
    <w:uiPriority w:val="99"/>
    <w:qFormat/>
    <w:rsid w:val="00807465"/>
    <w:rPr>
      <w:rFonts w:eastAsia="Calibri"/>
      <w:color w:val="auto"/>
      <w:sz w:val="22"/>
    </w:rPr>
  </w:style>
  <w:style w:type="paragraph" w:customStyle="1" w:styleId="CM46">
    <w:name w:val="CM46"/>
    <w:basedOn w:val="Default"/>
    <w:next w:val="Default"/>
    <w:uiPriority w:val="99"/>
    <w:qFormat/>
    <w:rsid w:val="00807465"/>
    <w:rPr>
      <w:rFonts w:eastAsia="Calibri"/>
      <w:color w:val="auto"/>
      <w:sz w:val="22"/>
    </w:rPr>
  </w:style>
  <w:style w:type="character" w:customStyle="1" w:styleId="Headerorfooter">
    <w:name w:val="Header or footer_"/>
    <w:basedOn w:val="DefaultParagraphFont"/>
    <w:rsid w:val="0080746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0746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0746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0746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0746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0746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807465"/>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80746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07465"/>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0746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07465"/>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80746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0746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07465"/>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807465"/>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80746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80746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0746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07465"/>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80746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807465"/>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807465"/>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80746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0746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0746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0746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07465"/>
    <w:rPr>
      <w:rFonts w:ascii="Arial" w:eastAsia="Arial" w:hAnsi="Arial" w:cs="Arial"/>
      <w:sz w:val="20"/>
      <w:szCs w:val="20"/>
      <w:shd w:val="clear" w:color="auto" w:fill="FFFFFF"/>
    </w:rPr>
  </w:style>
  <w:style w:type="paragraph" w:customStyle="1" w:styleId="Heading220">
    <w:name w:val="Heading #22"/>
    <w:basedOn w:val="Normal"/>
    <w:link w:val="Heading22"/>
    <w:qFormat/>
    <w:rsid w:val="0080746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80746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80746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0746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0746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0746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0746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807465"/>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80746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0746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0746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0746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80746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0746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0746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0746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0746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0746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0746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07465"/>
    <w:pPr>
      <w:widowControl w:val="0"/>
      <w:shd w:val="clear" w:color="auto" w:fill="FFFFFF"/>
      <w:spacing w:after="180" w:line="0" w:lineRule="atLeast"/>
    </w:pPr>
    <w:rPr>
      <w:rFonts w:ascii="FrankRuehl" w:eastAsia="FrankRuehl" w:hAnsi="FrankRuehl" w:cs="FrankRuehl"/>
      <w:sz w:val="24"/>
    </w:rPr>
  </w:style>
  <w:style w:type="character" w:customStyle="1" w:styleId="Tableofcontents21">
    <w:name w:val="Table of contents (21)_"/>
    <w:basedOn w:val="DefaultParagraphFont"/>
    <w:link w:val="Tableofcontents210"/>
    <w:rsid w:val="0080746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0746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0746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0746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0746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0746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0746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07465"/>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80746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0746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0746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0746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0746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0746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0746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0746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0746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0746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0746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80746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0746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07465"/>
    <w:pPr>
      <w:widowControl w:val="0"/>
      <w:shd w:val="clear" w:color="auto" w:fill="FFFFFF"/>
      <w:spacing w:line="0" w:lineRule="atLeast"/>
    </w:pPr>
    <w:rPr>
      <w:rFonts w:ascii="FrankRuehl" w:eastAsia="FrankRuehl" w:hAnsi="FrankRuehl" w:cs="FrankRuehl"/>
      <w:sz w:val="24"/>
    </w:rPr>
  </w:style>
  <w:style w:type="character" w:customStyle="1" w:styleId="Picturecaption42">
    <w:name w:val="Picture caption (42)_"/>
    <w:basedOn w:val="DefaultParagraphFont"/>
    <w:link w:val="Picturecaption420"/>
    <w:rsid w:val="0080746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0746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0746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0746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0746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0746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0746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0746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0746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0746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0746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0746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0746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0746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0746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0746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0746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0746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0746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0746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0746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0746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0746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0746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0746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80746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80746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0746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07465"/>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80746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0746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0746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0746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0746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0746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80746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0746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0746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807465"/>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0746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0746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80746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0746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0746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80746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0746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0746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80746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0746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0746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0746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80746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0746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0746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0746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0746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0746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07465"/>
    <w:rPr>
      <w:rFonts w:eastAsia="Georgia" w:cs="Georgia"/>
      <w:sz w:val="21"/>
      <w:szCs w:val="21"/>
      <w:shd w:val="clear" w:color="auto" w:fill="FFFFFF"/>
    </w:rPr>
  </w:style>
  <w:style w:type="paragraph" w:customStyle="1" w:styleId="Picturecaption90">
    <w:name w:val="Picture caption (9)"/>
    <w:basedOn w:val="Normal"/>
    <w:link w:val="Picturecaption9"/>
    <w:qFormat/>
    <w:rsid w:val="0080746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0746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0746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0746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0746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0746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0746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0746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80746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0746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0746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0746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0746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0746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0746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0746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0746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0746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0746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0746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0746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0746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0746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80746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0746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07465"/>
    <w:pPr>
      <w:widowControl w:val="0"/>
      <w:shd w:val="clear" w:color="auto" w:fill="FFFFFF"/>
      <w:spacing w:before="720" w:after="60" w:line="0" w:lineRule="atLeast"/>
    </w:pPr>
    <w:rPr>
      <w:rFonts w:eastAsia="Calibri" w:cs="Calibri"/>
      <w:b/>
      <w:bCs/>
      <w:sz w:val="12"/>
      <w:szCs w:val="12"/>
    </w:rPr>
  </w:style>
  <w:style w:type="character" w:customStyle="1" w:styleId="Bodytext870">
    <w:name w:val="Body text (87)"/>
    <w:basedOn w:val="Bodytext87"/>
    <w:rsid w:val="0080746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0746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0746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0746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0746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80746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0746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0746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0746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0746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0746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0746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0746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80746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0746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0746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0746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0746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0746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0746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0746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0746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0746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0746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0746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0746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07465"/>
  </w:style>
  <w:style w:type="character" w:customStyle="1" w:styleId="article-quote-right">
    <w:name w:val="article-quote-right"/>
    <w:basedOn w:val="DefaultParagraphFont"/>
    <w:rsid w:val="00807465"/>
  </w:style>
  <w:style w:type="character" w:customStyle="1" w:styleId="commentstext0">
    <w:name w:val="commentstext"/>
    <w:rsid w:val="00807465"/>
  </w:style>
  <w:style w:type="character" w:customStyle="1" w:styleId="sup1">
    <w:name w:val="sup1"/>
    <w:rsid w:val="00807465"/>
    <w:rPr>
      <w:rFonts w:ascii="Times New Roman" w:hAnsi="Times New Roman" w:cs="Times New Roman" w:hint="default"/>
      <w:color w:val="000000"/>
      <w:shd w:val="clear" w:color="auto" w:fill="FEFFCF"/>
    </w:rPr>
  </w:style>
  <w:style w:type="character" w:customStyle="1" w:styleId="pgnum1">
    <w:name w:val="pgnum1"/>
    <w:rsid w:val="00807465"/>
    <w:rPr>
      <w:rFonts w:ascii="Arial" w:hAnsi="Arial" w:cs="Arial" w:hint="default"/>
      <w:color w:val="FF0000"/>
      <w:sz w:val="22"/>
      <w:szCs w:val="22"/>
    </w:rPr>
  </w:style>
  <w:style w:type="character" w:customStyle="1" w:styleId="apple">
    <w:name w:val="apple"/>
    <w:rsid w:val="00807465"/>
  </w:style>
  <w:style w:type="paragraph" w:customStyle="1" w:styleId="BlockHeadingsCharChar">
    <w:name w:val="Block Headings Char Char"/>
    <w:basedOn w:val="Normal"/>
    <w:link w:val="BlockHeadingsCharCharChar"/>
    <w:qFormat/>
    <w:rsid w:val="00807465"/>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807465"/>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07465"/>
    <w:rPr>
      <w:rFonts w:ascii="Georgia" w:eastAsia="Calibri" w:hAnsi="Georgia" w:cs="Times New Roman"/>
      <w:sz w:val="24"/>
      <w:u w:val="thick"/>
    </w:rPr>
  </w:style>
  <w:style w:type="character" w:customStyle="1" w:styleId="TagsChar1CharChar">
    <w:name w:val="Tags Char1 Char Char"/>
    <w:link w:val="TagsChar1Char"/>
    <w:rsid w:val="00807465"/>
    <w:rPr>
      <w:rFonts w:ascii="Avenir LT Std 45 Book" w:eastAsia="Calibri" w:hAnsi="Avenir LT Std 45 Book"/>
      <w:b/>
      <w:sz w:val="22"/>
    </w:rPr>
  </w:style>
  <w:style w:type="character" w:customStyle="1" w:styleId="CitesCharCharCharChar">
    <w:name w:val="Cites Char Char Char Char"/>
    <w:rsid w:val="00807465"/>
    <w:rPr>
      <w:rFonts w:ascii="Georgia" w:eastAsia="Calibri" w:hAnsi="Georgia"/>
      <w:b/>
      <w:bCs/>
    </w:rPr>
  </w:style>
  <w:style w:type="character" w:customStyle="1" w:styleId="CardsFont6ptCharCharChar">
    <w:name w:val="Cards + Font: 6 pt Char Char Char"/>
    <w:rsid w:val="00807465"/>
    <w:rPr>
      <w:rFonts w:ascii="Arial" w:eastAsia="Calibri" w:hAnsi="Arial" w:cs="Arial"/>
      <w:sz w:val="12"/>
    </w:rPr>
  </w:style>
  <w:style w:type="character" w:customStyle="1" w:styleId="BlockHeadingsCharCharChar">
    <w:name w:val="Block Headings Char Char Char"/>
    <w:link w:val="BlockHeadingsCharChar"/>
    <w:rsid w:val="00807465"/>
    <w:rPr>
      <w:rFonts w:ascii="Avenir LT Std 45 Book" w:eastAsia="Calibri" w:hAnsi="Avenir LT Std 45 Book"/>
      <w:b/>
      <w:caps/>
      <w:sz w:val="22"/>
      <w:szCs w:val="20"/>
    </w:rPr>
  </w:style>
  <w:style w:type="paragraph" w:customStyle="1" w:styleId="CardsUnderline">
    <w:name w:val="Cards + Underline"/>
    <w:basedOn w:val="Normal"/>
    <w:link w:val="CardsUnderlineChar"/>
    <w:qFormat/>
    <w:rsid w:val="00807465"/>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807465"/>
    <w:rPr>
      <w:rFonts w:ascii="Avenir LT Std 45 Book" w:hAnsi="Avenir LT Std 45 Book"/>
      <w:sz w:val="22"/>
      <w:u w:val="thick"/>
    </w:rPr>
  </w:style>
  <w:style w:type="paragraph" w:customStyle="1" w:styleId="StyleNormalWebNormalWebChar1CharNormalWebCharCharC">
    <w:name w:val="Style Normal (Web)Normal (Web) Char1 CharNormal (Web) Char Char C..."/>
    <w:basedOn w:val="NormalWeb"/>
    <w:uiPriority w:val="99"/>
    <w:qFormat/>
    <w:rsid w:val="00807465"/>
    <w:rPr>
      <w:rFonts w:ascii="Georgia" w:eastAsiaTheme="minorHAnsi" w:hAnsi="Georgia" w:cs="Calibri"/>
      <w:sz w:val="22"/>
    </w:rPr>
  </w:style>
  <w:style w:type="paragraph" w:customStyle="1" w:styleId="Reference">
    <w:name w:val="Reference"/>
    <w:uiPriority w:val="99"/>
    <w:qFormat/>
    <w:rsid w:val="00807465"/>
    <w:rPr>
      <w:rFonts w:ascii="Times New Roman" w:eastAsia="Times New Roman" w:hAnsi="Times New Roman" w:cs="Times New Roman"/>
      <w:b/>
      <w:bCs/>
      <w:szCs w:val="27"/>
      <w:u w:val="single"/>
    </w:rPr>
  </w:style>
  <w:style w:type="character" w:customStyle="1" w:styleId="inhoud">
    <w:name w:val="inhoud"/>
    <w:rsid w:val="00807465"/>
  </w:style>
  <w:style w:type="paragraph" w:customStyle="1" w:styleId="StyleHeading2Heading2Char2CharHeading2Char1CharCharHead">
    <w:name w:val="Style Heading 2Heading 2 Char2 CharHeading 2 Char1 Char CharHead..."/>
    <w:basedOn w:val="Heading2"/>
    <w:uiPriority w:val="99"/>
    <w:qFormat/>
    <w:rsid w:val="00807465"/>
    <w:pPr>
      <w:keepNext w:val="0"/>
      <w:keepLines w:val="0"/>
      <w:widowControl w:val="0"/>
      <w:suppressAutoHyphens/>
      <w:spacing w:before="200"/>
      <w:jc w:val="both"/>
    </w:pPr>
    <w:rPr>
      <w:rFonts w:eastAsia="Times New Roman" w:cs="Times New Roman"/>
      <w:b w:val="0"/>
      <w:caps/>
      <w:sz w:val="22"/>
      <w:u w:val="none"/>
    </w:rPr>
  </w:style>
  <w:style w:type="character" w:customStyle="1" w:styleId="Highlight1">
    <w:name w:val="Highlight"/>
    <w:uiPriority w:val="1"/>
    <w:qFormat/>
    <w:rsid w:val="0080746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07465"/>
    <w:rPr>
      <w:rFonts w:ascii="Georgia" w:hAnsi="Georgia"/>
      <w:sz w:val="20"/>
      <w:u w:val="single"/>
    </w:rPr>
  </w:style>
  <w:style w:type="paragraph" w:customStyle="1" w:styleId="Blocktitle3">
    <w:name w:val="Block title"/>
    <w:basedOn w:val="Heading1"/>
    <w:autoRedefine/>
    <w:uiPriority w:val="99"/>
    <w:qFormat/>
    <w:rsid w:val="0080746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kern w:val="24"/>
      <w:sz w:val="26"/>
    </w:rPr>
  </w:style>
  <w:style w:type="character" w:customStyle="1" w:styleId="smcaps">
    <w:name w:val="smcaps"/>
    <w:rsid w:val="00807465"/>
  </w:style>
  <w:style w:type="character" w:customStyle="1" w:styleId="Style1Char2">
    <w:name w:val="Style1 Char2"/>
    <w:rsid w:val="00807465"/>
    <w:rPr>
      <w:szCs w:val="24"/>
      <w:lang w:val="en-US" w:eastAsia="en-US" w:bidi="ar-SA"/>
    </w:rPr>
  </w:style>
  <w:style w:type="paragraph" w:customStyle="1" w:styleId="SmallCite">
    <w:name w:val="Small Cite"/>
    <w:basedOn w:val="Normal"/>
    <w:uiPriority w:val="99"/>
    <w:qFormat/>
    <w:rsid w:val="00807465"/>
    <w:pPr>
      <w:jc w:val="both"/>
    </w:pPr>
    <w:rPr>
      <w:rFonts w:ascii="Verdana" w:hAnsi="Verdana"/>
      <w:sz w:val="16"/>
    </w:rPr>
  </w:style>
  <w:style w:type="character" w:customStyle="1" w:styleId="inside-head1">
    <w:name w:val="inside-head1"/>
    <w:rsid w:val="00807465"/>
    <w:rPr>
      <w:rFonts w:ascii="Arial" w:hAnsi="Arial" w:cs="Arial" w:hint="default"/>
      <w:b/>
      <w:bCs/>
      <w:color w:val="000000"/>
      <w:spacing w:val="-15"/>
      <w:sz w:val="45"/>
      <w:szCs w:val="45"/>
    </w:rPr>
  </w:style>
  <w:style w:type="character" w:customStyle="1" w:styleId="datestamp1">
    <w:name w:val="datestamp1"/>
    <w:rsid w:val="0080746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0746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07465"/>
  </w:style>
  <w:style w:type="paragraph" w:customStyle="1" w:styleId="links1">
    <w:name w:val="links1"/>
    <w:basedOn w:val="Normal"/>
    <w:uiPriority w:val="99"/>
    <w:qFormat/>
    <w:rsid w:val="00807465"/>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807465"/>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807465"/>
    <w:rPr>
      <w:rFonts w:ascii="Verdana" w:hAnsi="Verdana" w:hint="default"/>
      <w:b/>
      <w:bCs/>
      <w:sz w:val="32"/>
      <w:szCs w:val="32"/>
    </w:rPr>
  </w:style>
  <w:style w:type="character" w:customStyle="1" w:styleId="storydeck31">
    <w:name w:val="storydeck31"/>
    <w:rsid w:val="00807465"/>
    <w:rPr>
      <w:rFonts w:ascii="Verdana" w:hAnsi="Verdana" w:hint="default"/>
      <w:i w:val="0"/>
      <w:iCs w:val="0"/>
      <w:sz w:val="21"/>
      <w:szCs w:val="21"/>
    </w:rPr>
  </w:style>
  <w:style w:type="character" w:customStyle="1" w:styleId="subtitle10">
    <w:name w:val="subtitle1"/>
    <w:rsid w:val="0080746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807465"/>
    <w:pPr>
      <w:spacing w:before="240" w:after="240"/>
      <w:jc w:val="both"/>
    </w:pPr>
    <w:rPr>
      <w:rFonts w:ascii="Avenir LT Std 45 Book" w:hAnsi="Avenir LT Std 45 Book"/>
    </w:rPr>
  </w:style>
  <w:style w:type="character" w:customStyle="1" w:styleId="clsbiolink">
    <w:name w:val="clsbiolink"/>
    <w:rsid w:val="00807465"/>
  </w:style>
  <w:style w:type="character" w:customStyle="1" w:styleId="clssmaller">
    <w:name w:val="clssmaller"/>
    <w:rsid w:val="00807465"/>
  </w:style>
  <w:style w:type="character" w:customStyle="1" w:styleId="sm1">
    <w:name w:val="sm1"/>
    <w:rsid w:val="00807465"/>
    <w:rPr>
      <w:rFonts w:ascii="Verdana" w:hAnsi="Verdana" w:hint="default"/>
      <w:i w:val="0"/>
      <w:iCs w:val="0"/>
      <w:smallCaps w:val="0"/>
      <w:color w:val="000000"/>
      <w:sz w:val="17"/>
      <w:szCs w:val="17"/>
    </w:rPr>
  </w:style>
  <w:style w:type="character" w:customStyle="1" w:styleId="noindentChar">
    <w:name w:val="noindent Char"/>
    <w:rsid w:val="00807465"/>
    <w:rPr>
      <w:rFonts w:ascii="Arial" w:hAnsi="Arial" w:cs="Arial"/>
      <w:sz w:val="24"/>
      <w:szCs w:val="24"/>
      <w:lang w:val="en-US" w:eastAsia="en-US" w:bidi="ar-SA"/>
    </w:rPr>
  </w:style>
  <w:style w:type="character" w:customStyle="1" w:styleId="SmallChar1">
    <w:name w:val="Small Char1"/>
    <w:rsid w:val="00807465"/>
    <w:rPr>
      <w:sz w:val="16"/>
      <w:szCs w:val="24"/>
      <w:lang w:val="en-US" w:eastAsia="en-US" w:bidi="ar-SA"/>
    </w:rPr>
  </w:style>
  <w:style w:type="character" w:customStyle="1" w:styleId="fullcite0">
    <w:name w:val="fullcite"/>
    <w:rsid w:val="00807465"/>
  </w:style>
  <w:style w:type="character" w:customStyle="1" w:styleId="Style9ptThickunderline">
    <w:name w:val="Style 9 pt Thick underline"/>
    <w:rsid w:val="00807465"/>
    <w:rPr>
      <w:sz w:val="24"/>
      <w:u w:val="thick"/>
    </w:rPr>
  </w:style>
  <w:style w:type="paragraph" w:customStyle="1" w:styleId="Repeatheader">
    <w:name w:val="Repeat header"/>
    <w:basedOn w:val="Normal"/>
    <w:autoRedefine/>
    <w:uiPriority w:val="99"/>
    <w:qFormat/>
    <w:rsid w:val="00807465"/>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807465"/>
    <w:pPr>
      <w:jc w:val="both"/>
    </w:pPr>
    <w:rPr>
      <w:rFonts w:ascii="Georgia" w:eastAsia="Times New Roman" w:hAnsi="Georgia"/>
    </w:rPr>
  </w:style>
  <w:style w:type="character" w:customStyle="1" w:styleId="CardNotUnderlinedChar">
    <w:name w:val="Card Not Underlined Char"/>
    <w:rsid w:val="00807465"/>
    <w:rPr>
      <w:sz w:val="16"/>
      <w:lang w:val="en-US" w:eastAsia="en-US" w:bidi="ar-SA"/>
    </w:rPr>
  </w:style>
  <w:style w:type="paragraph" w:customStyle="1" w:styleId="CardNotUnderlined3">
    <w:name w:val="Card Not Underlined 3"/>
    <w:basedOn w:val="CardNotUnderlined"/>
    <w:uiPriority w:val="99"/>
    <w:qFormat/>
    <w:rsid w:val="00807465"/>
    <w:pPr>
      <w:jc w:val="both"/>
    </w:pPr>
    <w:rPr>
      <w:rFonts w:ascii="Georgia" w:eastAsia="Times New Roman" w:hAnsi="Georgia"/>
    </w:rPr>
  </w:style>
  <w:style w:type="paragraph" w:customStyle="1" w:styleId="CardNotUnderlinedFinal">
    <w:name w:val="Card Not Underlined Final"/>
    <w:basedOn w:val="CardNotUnderlined3"/>
    <w:uiPriority w:val="99"/>
    <w:qFormat/>
    <w:rsid w:val="00807465"/>
  </w:style>
  <w:style w:type="character" w:customStyle="1" w:styleId="IndexHeadersCharChar">
    <w:name w:val="Index Headers Char Char"/>
    <w:rsid w:val="00807465"/>
    <w:rPr>
      <w:rFonts w:cs="Arial"/>
      <w:bCs/>
      <w:caps/>
      <w:color w:val="FFFFFF"/>
      <w:sz w:val="2"/>
      <w:szCs w:val="2"/>
      <w:lang w:val="en-US" w:eastAsia="en-US" w:bidi="ar-SA"/>
    </w:rPr>
  </w:style>
  <w:style w:type="paragraph" w:customStyle="1" w:styleId="Numbering">
    <w:name w:val="Numbering"/>
    <w:basedOn w:val="Normal"/>
    <w:next w:val="Normal"/>
    <w:uiPriority w:val="99"/>
    <w:qFormat/>
    <w:rsid w:val="00807465"/>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807465"/>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bCs w:val="0"/>
      <w:caps/>
      <w:kern w:val="32"/>
      <w:sz w:val="32"/>
      <w:u w:val="thick"/>
    </w:rPr>
  </w:style>
  <w:style w:type="paragraph" w:customStyle="1" w:styleId="Circle">
    <w:name w:val="Circle"/>
    <w:basedOn w:val="Normal"/>
    <w:next w:val="Normal"/>
    <w:uiPriority w:val="99"/>
    <w:qFormat/>
    <w:rsid w:val="00807465"/>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807465"/>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807465"/>
    <w:pPr>
      <w:numPr>
        <w:numId w:val="14"/>
      </w:numPr>
      <w:tabs>
        <w:tab w:val="clear" w:pos="1080"/>
        <w:tab w:val="num" w:pos="360"/>
      </w:tabs>
      <w:ind w:left="0" w:firstLine="0"/>
    </w:pPr>
  </w:style>
  <w:style w:type="paragraph" w:customStyle="1" w:styleId="Lettering">
    <w:name w:val="Lettering"/>
    <w:basedOn w:val="Numbering"/>
    <w:next w:val="Normal"/>
    <w:uiPriority w:val="99"/>
    <w:qFormat/>
    <w:rsid w:val="00807465"/>
  </w:style>
  <w:style w:type="paragraph" w:customStyle="1" w:styleId="FileName">
    <w:name w:val="File Name"/>
    <w:basedOn w:val="Normal"/>
    <w:next w:val="Normal"/>
    <w:uiPriority w:val="99"/>
    <w:qFormat/>
    <w:rsid w:val="00807465"/>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807465"/>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807465"/>
  </w:style>
  <w:style w:type="paragraph" w:customStyle="1" w:styleId="CardContinued1">
    <w:name w:val="Card Continued 1"/>
    <w:basedOn w:val="Normal"/>
    <w:next w:val="Normal"/>
    <w:uiPriority w:val="99"/>
    <w:qFormat/>
    <w:rsid w:val="00807465"/>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807465"/>
  </w:style>
  <w:style w:type="paragraph" w:customStyle="1" w:styleId="Clearformatting">
    <w:name w:val="Clear formatting"/>
    <w:basedOn w:val="Normal"/>
    <w:uiPriority w:val="99"/>
    <w:qFormat/>
    <w:rsid w:val="00807465"/>
    <w:pPr>
      <w:keepNext/>
      <w:jc w:val="both"/>
      <w:outlineLvl w:val="2"/>
    </w:pPr>
    <w:rPr>
      <w:rFonts w:ascii="Avenir LT Std 45 Book" w:hAnsi="Avenir LT Std 45 Book"/>
      <w:b/>
      <w:bCs/>
      <w:szCs w:val="26"/>
    </w:rPr>
  </w:style>
  <w:style w:type="character" w:customStyle="1" w:styleId="justify">
    <w:name w:val="justify"/>
    <w:rsid w:val="00807465"/>
  </w:style>
  <w:style w:type="paragraph" w:customStyle="1" w:styleId="SmallCardText">
    <w:name w:val="Small Card Text"/>
    <w:uiPriority w:val="99"/>
    <w:qFormat/>
    <w:rsid w:val="00807465"/>
    <w:pPr>
      <w:spacing w:after="200" w:line="276" w:lineRule="auto"/>
    </w:pPr>
    <w:rPr>
      <w:rFonts w:eastAsiaTheme="minorHAnsi"/>
      <w:sz w:val="22"/>
      <w:szCs w:val="22"/>
    </w:rPr>
  </w:style>
  <w:style w:type="character" w:customStyle="1" w:styleId="SmallCardTextChar">
    <w:name w:val="Small Card Text Char"/>
    <w:rsid w:val="00807465"/>
    <w:rPr>
      <w:sz w:val="16"/>
      <w:szCs w:val="16"/>
      <w:lang w:val="en-US" w:eastAsia="en-US" w:bidi="ar-SA"/>
    </w:rPr>
  </w:style>
  <w:style w:type="paragraph" w:customStyle="1" w:styleId="TAGFONT">
    <w:name w:val="TAG FONT"/>
    <w:basedOn w:val="Normal"/>
    <w:autoRedefine/>
    <w:uiPriority w:val="99"/>
    <w:qFormat/>
    <w:rsid w:val="00807465"/>
    <w:pPr>
      <w:jc w:val="both"/>
    </w:pPr>
    <w:rPr>
      <w:rFonts w:ascii="Avenir LT Std 45 Book" w:hAnsi="Avenir LT Std 45 Book"/>
    </w:rPr>
  </w:style>
  <w:style w:type="character" w:customStyle="1" w:styleId="tagChar30">
    <w:name w:val="tag Char3"/>
    <w:rsid w:val="00807465"/>
    <w:rPr>
      <w:b/>
      <w:sz w:val="24"/>
      <w:szCs w:val="24"/>
      <w:lang w:val="en-US" w:eastAsia="en-US" w:bidi="ar-SA"/>
    </w:rPr>
  </w:style>
  <w:style w:type="paragraph" w:customStyle="1" w:styleId="8point">
    <w:name w:val="8 point"/>
    <w:basedOn w:val="Normal"/>
    <w:link w:val="8pointChar"/>
    <w:qFormat/>
    <w:rsid w:val="00807465"/>
    <w:pPr>
      <w:jc w:val="both"/>
    </w:pPr>
    <w:rPr>
      <w:rFonts w:asciiTheme="minorHAnsi" w:hAnsiTheme="minorHAnsi"/>
      <w:sz w:val="16"/>
    </w:rPr>
  </w:style>
  <w:style w:type="paragraph" w:customStyle="1" w:styleId="citationunderline">
    <w:name w:val="citation/underline"/>
    <w:link w:val="citationunderlineChar"/>
    <w:autoRedefine/>
    <w:qFormat/>
    <w:rsid w:val="00807465"/>
    <w:rPr>
      <w:b/>
      <w:u w:val="single"/>
    </w:rPr>
  </w:style>
  <w:style w:type="character" w:customStyle="1" w:styleId="awtw">
    <w:name w:val="awtw"/>
    <w:rsid w:val="00807465"/>
  </w:style>
  <w:style w:type="paragraph" w:customStyle="1" w:styleId="Style60">
    <w:name w:val="Style 6"/>
    <w:uiPriority w:val="99"/>
    <w:qFormat/>
    <w:rsid w:val="00807465"/>
    <w:pPr>
      <w:widowControl w:val="0"/>
      <w:autoSpaceDE w:val="0"/>
      <w:autoSpaceDN w:val="0"/>
      <w:spacing w:line="264" w:lineRule="auto"/>
      <w:ind w:firstLine="360"/>
      <w:jc w:val="both"/>
    </w:pPr>
    <w:rPr>
      <w:rFonts w:ascii="Bookman Old Style" w:eastAsia="Times New Roman" w:hAnsi="Bookman Old Style" w:cs="Bookman Old Style"/>
      <w:sz w:val="20"/>
      <w:szCs w:val="20"/>
    </w:rPr>
  </w:style>
  <w:style w:type="character" w:customStyle="1" w:styleId="ld3">
    <w:name w:val="ld3"/>
    <w:rsid w:val="00807465"/>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807465"/>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807465"/>
    <w:rPr>
      <w:rFonts w:ascii="Avenir LT Std 45 Book" w:hAnsi="Avenir LT Std 45 Book"/>
      <w:b/>
      <w:bCs/>
      <w:sz w:val="22"/>
      <w:szCs w:val="26"/>
      <w:u w:val="single"/>
    </w:rPr>
  </w:style>
  <w:style w:type="paragraph" w:customStyle="1" w:styleId="articlebodynormaltext">
    <w:name w:val="articlebody_normaltext"/>
    <w:basedOn w:val="Normal"/>
    <w:uiPriority w:val="99"/>
    <w:qFormat/>
    <w:rsid w:val="00807465"/>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807465"/>
    <w:pPr>
      <w:spacing w:before="100" w:beforeAutospacing="1" w:after="100" w:afterAutospacing="1"/>
    </w:pPr>
    <w:rPr>
      <w:rFonts w:ascii="Avenir LT Std 45 Book" w:hAnsi="Avenir LT Std 45 Book"/>
    </w:rPr>
  </w:style>
  <w:style w:type="character" w:styleId="HTMLAcronym">
    <w:name w:val="HTML Acronym"/>
    <w:uiPriority w:val="99"/>
    <w:unhideWhenUsed/>
    <w:rsid w:val="00807465"/>
  </w:style>
  <w:style w:type="paragraph" w:customStyle="1" w:styleId="Index">
    <w:name w:val="Index"/>
    <w:basedOn w:val="Normal"/>
    <w:uiPriority w:val="99"/>
    <w:qFormat/>
    <w:rsid w:val="00807465"/>
    <w:pPr>
      <w:widowControl w:val="0"/>
      <w:suppressLineNumbers/>
      <w:suppressAutoHyphens/>
    </w:pPr>
    <w:rPr>
      <w:rFonts w:ascii="Century Gothic" w:hAnsi="Century Gothic" w:cs="Tahoma"/>
      <w:szCs w:val="20"/>
    </w:rPr>
  </w:style>
  <w:style w:type="character" w:customStyle="1" w:styleId="externaledithide">
    <w:name w:val="external_edit_hide"/>
    <w:rsid w:val="00807465"/>
  </w:style>
  <w:style w:type="character" w:customStyle="1" w:styleId="CharacterStyle20">
    <w:name w:val="Character Style 20"/>
    <w:rsid w:val="00807465"/>
    <w:rPr>
      <w:sz w:val="21"/>
    </w:rPr>
  </w:style>
  <w:style w:type="character" w:customStyle="1" w:styleId="centerheadlines">
    <w:name w:val="centerheadlines"/>
    <w:rsid w:val="00807465"/>
  </w:style>
  <w:style w:type="character" w:customStyle="1" w:styleId="datetime0">
    <w:name w:val="datetime"/>
    <w:rsid w:val="00807465"/>
  </w:style>
  <w:style w:type="paragraph" w:customStyle="1" w:styleId="boldness">
    <w:name w:val="boldness"/>
    <w:basedOn w:val="Normal"/>
    <w:uiPriority w:val="99"/>
    <w:qFormat/>
    <w:rsid w:val="00807465"/>
    <w:pPr>
      <w:spacing w:before="100" w:beforeAutospacing="1" w:after="100" w:afterAutospacing="1"/>
    </w:pPr>
    <w:rPr>
      <w:rFonts w:ascii="Avenir LT Std 45 Book" w:hAnsi="Avenir LT Std 45 Book"/>
    </w:rPr>
  </w:style>
  <w:style w:type="character" w:customStyle="1" w:styleId="info">
    <w:name w:val="info"/>
    <w:rsid w:val="00807465"/>
  </w:style>
  <w:style w:type="paragraph" w:customStyle="1" w:styleId="CM21">
    <w:name w:val="CM21"/>
    <w:basedOn w:val="Default"/>
    <w:next w:val="Default"/>
    <w:uiPriority w:val="99"/>
    <w:qFormat/>
    <w:rsid w:val="00807465"/>
    <w:rPr>
      <w:rFonts w:eastAsia="Calibri"/>
      <w:color w:val="auto"/>
      <w:sz w:val="22"/>
    </w:rPr>
  </w:style>
  <w:style w:type="paragraph" w:customStyle="1" w:styleId="Pa31">
    <w:name w:val="Pa3+1"/>
    <w:basedOn w:val="Default"/>
    <w:next w:val="Default"/>
    <w:uiPriority w:val="99"/>
    <w:qFormat/>
    <w:rsid w:val="00807465"/>
    <w:pPr>
      <w:spacing w:line="261" w:lineRule="atLeast"/>
    </w:pPr>
    <w:rPr>
      <w:rFonts w:ascii="Adobe Garamond Pro" w:eastAsia="Calibri" w:hAnsi="Adobe Garamond Pro"/>
      <w:color w:val="auto"/>
      <w:sz w:val="22"/>
    </w:rPr>
  </w:style>
  <w:style w:type="character" w:customStyle="1" w:styleId="datestory">
    <w:name w:val="datestory"/>
    <w:rsid w:val="00807465"/>
  </w:style>
  <w:style w:type="character" w:customStyle="1" w:styleId="goohl1">
    <w:name w:val="goohl1"/>
    <w:rsid w:val="00807465"/>
  </w:style>
  <w:style w:type="paragraph" w:customStyle="1" w:styleId="CardUpSize-Light">
    <w:name w:val="CardUpSize - Light"/>
    <w:basedOn w:val="Normal"/>
    <w:link w:val="CardUpSize-LightChar"/>
    <w:qFormat/>
    <w:rsid w:val="00807465"/>
    <w:rPr>
      <w:rFonts w:ascii="Avenir LT Std 45 Book" w:hAnsi="Avenir LT Std 45 Book"/>
      <w:u w:val="single"/>
    </w:rPr>
  </w:style>
  <w:style w:type="character" w:customStyle="1" w:styleId="CardUpSize-LightChar">
    <w:name w:val="CardUpSize - Light Char"/>
    <w:link w:val="CardUpSize-Light"/>
    <w:locked/>
    <w:rsid w:val="00807465"/>
    <w:rPr>
      <w:rFonts w:ascii="Avenir LT Std 45 Book" w:hAnsi="Avenir LT Std 45 Book"/>
      <w:sz w:val="22"/>
      <w:u w:val="single"/>
    </w:rPr>
  </w:style>
  <w:style w:type="paragraph" w:customStyle="1" w:styleId="CiteCardUpSize-Heavy">
    <w:name w:val="Cite // CardUpSize - Heavy"/>
    <w:basedOn w:val="Normal"/>
    <w:link w:val="CiteCardUpSize-HeavyChar"/>
    <w:qFormat/>
    <w:rsid w:val="00807465"/>
    <w:pPr>
      <w:jc w:val="both"/>
    </w:pPr>
    <w:rPr>
      <w:rFonts w:ascii="Avenir LT Std 45 Book" w:hAnsi="Avenir LT Std 45 Book"/>
      <w:b/>
      <w:u w:val="single"/>
    </w:rPr>
  </w:style>
  <w:style w:type="character" w:customStyle="1" w:styleId="CiteCardUpSize-HeavyChar">
    <w:name w:val="Cite // CardUpSize - Heavy Char"/>
    <w:link w:val="CiteCardUpSize-Heavy"/>
    <w:rsid w:val="00807465"/>
    <w:rPr>
      <w:rFonts w:ascii="Avenir LT Std 45 Book" w:hAnsi="Avenir LT Std 45 Book"/>
      <w:b/>
      <w:sz w:val="22"/>
      <w:u w:val="single"/>
    </w:rPr>
  </w:style>
  <w:style w:type="character" w:customStyle="1" w:styleId="citeschar10">
    <w:name w:val="citeschar1"/>
    <w:basedOn w:val="DefaultParagraphFont"/>
    <w:rsid w:val="00807465"/>
  </w:style>
  <w:style w:type="character" w:customStyle="1" w:styleId="cardunderlinedchar1">
    <w:name w:val="cardunderlinedchar"/>
    <w:basedOn w:val="DefaultParagraphFont"/>
    <w:rsid w:val="00807465"/>
  </w:style>
  <w:style w:type="character" w:customStyle="1" w:styleId="Style1CharCharChar">
    <w:name w:val="Style1 Char Char Char"/>
    <w:rsid w:val="00807465"/>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807465"/>
    <w:rPr>
      <w:sz w:val="16"/>
    </w:rPr>
  </w:style>
  <w:style w:type="paragraph" w:customStyle="1" w:styleId="SmalltextCharCharChar0">
    <w:name w:val="Small text Char Char Char"/>
    <w:basedOn w:val="Normal"/>
    <w:link w:val="SmalltextCharCharCharChar0"/>
    <w:qFormat/>
    <w:rsid w:val="00807465"/>
    <w:rPr>
      <w:rFonts w:asciiTheme="minorHAnsi" w:hAnsiTheme="minorHAnsi"/>
      <w:sz w:val="16"/>
    </w:rPr>
  </w:style>
  <w:style w:type="paragraph" w:customStyle="1" w:styleId="Textbody">
    <w:name w:val="Text body"/>
    <w:basedOn w:val="Standard"/>
    <w:uiPriority w:val="99"/>
    <w:qFormat/>
    <w:rsid w:val="00807465"/>
    <w:pPr>
      <w:spacing w:after="120"/>
    </w:pPr>
    <w:rPr>
      <w:rFonts w:cs="Tahoma"/>
      <w:lang w:eastAsia="en-US" w:bidi="ar-SA"/>
    </w:rPr>
  </w:style>
  <w:style w:type="character" w:customStyle="1" w:styleId="provider">
    <w:name w:val="provider"/>
    <w:basedOn w:val="DefaultParagraphFont"/>
    <w:rsid w:val="00807465"/>
  </w:style>
  <w:style w:type="character" w:customStyle="1" w:styleId="vitstorybyline">
    <w:name w:val="vitstorybyline"/>
    <w:rsid w:val="00807465"/>
  </w:style>
  <w:style w:type="character" w:customStyle="1" w:styleId="yahoobuzzbadge-form">
    <w:name w:val="yahoobuzzbadge-form"/>
    <w:rsid w:val="00807465"/>
  </w:style>
  <w:style w:type="character" w:customStyle="1" w:styleId="tickerlinx">
    <w:name w:val="tickerlinx"/>
    <w:rsid w:val="00807465"/>
  </w:style>
  <w:style w:type="paragraph" w:customStyle="1" w:styleId="NFAPWPheader">
    <w:name w:val="NFAP WP header"/>
    <w:basedOn w:val="Default"/>
    <w:next w:val="Default"/>
    <w:uiPriority w:val="99"/>
    <w:qFormat/>
    <w:rsid w:val="00807465"/>
    <w:rPr>
      <w:rFonts w:ascii="HNKAOE+Arial" w:eastAsia="Malgun Gothic" w:hAnsi="HNKAOE+Arial"/>
      <w:color w:val="auto"/>
      <w:sz w:val="22"/>
      <w:lang w:eastAsia="zh-CN"/>
    </w:rPr>
  </w:style>
  <w:style w:type="character" w:customStyle="1" w:styleId="post-timestamp">
    <w:name w:val="post-timestamp"/>
    <w:rsid w:val="00807465"/>
  </w:style>
  <w:style w:type="character" w:customStyle="1" w:styleId="month">
    <w:name w:val="month"/>
    <w:rsid w:val="00807465"/>
  </w:style>
  <w:style w:type="character" w:customStyle="1" w:styleId="CiteCharCharChar">
    <w:name w:val="Cite Char Char Char"/>
    <w:rsid w:val="00807465"/>
    <w:rPr>
      <w:rFonts w:ascii="Garamond" w:eastAsia="Calibri" w:hAnsi="Garamond" w:cs="Arial"/>
      <w:b/>
      <w:sz w:val="24"/>
      <w:szCs w:val="20"/>
      <w:u w:val="thick"/>
    </w:rPr>
  </w:style>
  <w:style w:type="character" w:customStyle="1" w:styleId="texttitlebigred">
    <w:name w:val="texttitlebigred"/>
    <w:rsid w:val="00807465"/>
  </w:style>
  <w:style w:type="character" w:customStyle="1" w:styleId="subtitles">
    <w:name w:val="subtitles"/>
    <w:rsid w:val="00807465"/>
  </w:style>
  <w:style w:type="paragraph" w:customStyle="1" w:styleId="CiteCardCharChar">
    <w:name w:val="Cite_Card Char Char"/>
    <w:autoRedefine/>
    <w:uiPriority w:val="99"/>
    <w:qFormat/>
    <w:rsid w:val="00807465"/>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807465"/>
    <w:rPr>
      <w:rFonts w:cs="Arial"/>
      <w:bCs/>
    </w:rPr>
  </w:style>
  <w:style w:type="paragraph" w:customStyle="1" w:styleId="CiteCardCharCharChar">
    <w:name w:val="Cite_Card Char Char Char"/>
    <w:link w:val="CiteCardCharCharCharChar"/>
    <w:qFormat/>
    <w:rsid w:val="00807465"/>
    <w:rPr>
      <w:rFonts w:cs="Arial"/>
      <w:bCs/>
    </w:rPr>
  </w:style>
  <w:style w:type="character" w:customStyle="1" w:styleId="CiteCardChar1">
    <w:name w:val="Cite_Card Char1"/>
    <w:rsid w:val="00807465"/>
    <w:rPr>
      <w:rFonts w:cs="Arial"/>
      <w:bCs/>
      <w:lang w:val="en-US" w:eastAsia="en-US" w:bidi="ar-SA"/>
    </w:rPr>
  </w:style>
  <w:style w:type="character" w:customStyle="1" w:styleId="DebateHeaderChar">
    <w:name w:val="Debate Header Char"/>
    <w:link w:val="DebateHeader"/>
    <w:uiPriority w:val="99"/>
    <w:rsid w:val="00807465"/>
    <w:rPr>
      <w:rFonts w:ascii="Avenir LT Std 45 Book" w:eastAsia="Times New Roman" w:hAnsi="Avenir LT Std 45 Book"/>
      <w:b/>
      <w:sz w:val="32"/>
      <w:szCs w:val="32"/>
      <w:u w:val="single"/>
    </w:rPr>
  </w:style>
  <w:style w:type="character" w:customStyle="1" w:styleId="paramv">
    <w:name w:val="paramv"/>
    <w:rsid w:val="00807465"/>
  </w:style>
  <w:style w:type="paragraph" w:customStyle="1" w:styleId="TagCite1">
    <w:name w:val="Tag &amp; Cite"/>
    <w:basedOn w:val="Normal"/>
    <w:link w:val="TagCiteChar2"/>
    <w:qFormat/>
    <w:rsid w:val="00807465"/>
    <w:pPr>
      <w:jc w:val="both"/>
    </w:pPr>
    <w:rPr>
      <w:rFonts w:ascii="Avenir LT Std 45 Book" w:hAnsi="Avenir LT Std 45 Book"/>
      <w:b/>
    </w:rPr>
  </w:style>
  <w:style w:type="character" w:customStyle="1" w:styleId="TagCiteChar2">
    <w:name w:val="Tag &amp; Cite Char"/>
    <w:link w:val="TagCite1"/>
    <w:rsid w:val="00807465"/>
    <w:rPr>
      <w:rFonts w:ascii="Avenir LT Std 45 Book" w:hAnsi="Avenir LT Std 45 Book"/>
      <w:b/>
      <w:sz w:val="22"/>
    </w:rPr>
  </w:style>
  <w:style w:type="paragraph" w:customStyle="1" w:styleId="HighlightedText">
    <w:name w:val="Highlighted Text"/>
    <w:basedOn w:val="Normal"/>
    <w:link w:val="HighlightedTextChar"/>
    <w:qFormat/>
    <w:rsid w:val="00807465"/>
    <w:pPr>
      <w:jc w:val="both"/>
    </w:pPr>
    <w:rPr>
      <w:rFonts w:ascii="Avenir LT Std 45 Book" w:hAnsi="Avenir LT Std 45 Book"/>
      <w:u w:val="thick"/>
    </w:rPr>
  </w:style>
  <w:style w:type="character" w:customStyle="1" w:styleId="HighlightedTextChar">
    <w:name w:val="Highlighted Text Char"/>
    <w:link w:val="HighlightedText"/>
    <w:rsid w:val="00807465"/>
    <w:rPr>
      <w:rFonts w:ascii="Avenir LT Std 45 Book" w:hAnsi="Avenir LT Std 45 Book"/>
      <w:sz w:val="22"/>
      <w:u w:val="thick"/>
    </w:rPr>
  </w:style>
  <w:style w:type="paragraph" w:customStyle="1" w:styleId="Unhighlighted">
    <w:name w:val="Unhighlighted"/>
    <w:basedOn w:val="Normal"/>
    <w:link w:val="UnhighlightedChar"/>
    <w:autoRedefine/>
    <w:qFormat/>
    <w:rsid w:val="00807465"/>
    <w:rPr>
      <w:rFonts w:ascii="Avenir LT Std 45 Book" w:hAnsi="Avenir LT Std 45 Book"/>
      <w:sz w:val="12"/>
    </w:rPr>
  </w:style>
  <w:style w:type="character" w:customStyle="1" w:styleId="UnhighlightedChar">
    <w:name w:val="Unhighlighted Char"/>
    <w:link w:val="Unhighlighted"/>
    <w:rsid w:val="00807465"/>
    <w:rPr>
      <w:rFonts w:ascii="Avenir LT Std 45 Book" w:hAnsi="Avenir LT Std 45 Book"/>
      <w:sz w:val="12"/>
    </w:rPr>
  </w:style>
  <w:style w:type="character" w:customStyle="1" w:styleId="symbol">
    <w:name w:val="symbol"/>
    <w:rsid w:val="00807465"/>
  </w:style>
  <w:style w:type="character" w:customStyle="1" w:styleId="data">
    <w:name w:val="data"/>
    <w:rsid w:val="00807465"/>
  </w:style>
  <w:style w:type="character" w:customStyle="1" w:styleId="pub-date">
    <w:name w:val="pub-date"/>
    <w:rsid w:val="00807465"/>
  </w:style>
  <w:style w:type="paragraph" w:customStyle="1" w:styleId="StylecardUnderline">
    <w:name w:val="Style card + Underline"/>
    <w:basedOn w:val="Normal"/>
    <w:link w:val="StylecardUnderlineChar"/>
    <w:qFormat/>
    <w:rsid w:val="00807465"/>
    <w:pPr>
      <w:ind w:left="360" w:right="360"/>
    </w:pPr>
    <w:rPr>
      <w:rFonts w:asciiTheme="minorHAnsi" w:hAnsiTheme="minorHAnsi"/>
      <w:szCs w:val="20"/>
      <w:u w:val="thick"/>
    </w:rPr>
  </w:style>
  <w:style w:type="character" w:customStyle="1" w:styleId="StylecardUnderlineChar">
    <w:name w:val="Style card + Underline Char"/>
    <w:link w:val="StylecardUnderline"/>
    <w:rsid w:val="00807465"/>
    <w:rPr>
      <w:sz w:val="22"/>
      <w:szCs w:val="20"/>
      <w:u w:val="thick"/>
    </w:rPr>
  </w:style>
  <w:style w:type="character" w:customStyle="1" w:styleId="AuthorDateF4">
    <w:name w:val="Author Date (F4)"/>
    <w:rsid w:val="00807465"/>
    <w:rPr>
      <w:b/>
      <w:sz w:val="24"/>
      <w:u w:val="thick"/>
    </w:rPr>
  </w:style>
  <w:style w:type="character" w:customStyle="1" w:styleId="BoldUnderlineF6">
    <w:name w:val="Bold Underline (F6)"/>
    <w:rsid w:val="00807465"/>
    <w:rPr>
      <w:u w:val="thick"/>
    </w:rPr>
  </w:style>
  <w:style w:type="paragraph" w:customStyle="1" w:styleId="TagF3">
    <w:name w:val="Tag (F3)"/>
    <w:uiPriority w:val="99"/>
    <w:qFormat/>
    <w:rsid w:val="00807465"/>
    <w:pPr>
      <w:spacing w:after="200"/>
      <w:ind w:left="288" w:right="288"/>
      <w:contextualSpacing/>
    </w:pPr>
    <w:rPr>
      <w:rFonts w:ascii="Times New Roman" w:eastAsia="Times New Roman" w:hAnsi="Times New Roman" w:cs="Arial"/>
      <w:b/>
      <w:bCs/>
      <w:szCs w:val="20"/>
    </w:rPr>
  </w:style>
  <w:style w:type="character" w:customStyle="1" w:styleId="grouptext">
    <w:name w:val="group_text"/>
    <w:rsid w:val="00807465"/>
  </w:style>
  <w:style w:type="paragraph" w:customStyle="1" w:styleId="style140">
    <w:name w:val="style14"/>
    <w:basedOn w:val="Normal"/>
    <w:uiPriority w:val="99"/>
    <w:qFormat/>
    <w:rsid w:val="00807465"/>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807465"/>
    <w:rPr>
      <w:rFonts w:ascii="Avenir LT Std 45 Book" w:hAnsi="Avenir LT Std 45 Book"/>
      <w:b/>
    </w:rPr>
  </w:style>
  <w:style w:type="character" w:customStyle="1" w:styleId="StyleArial12ptBoldItalic">
    <w:name w:val="Style Arial 12 pt Bold Italic"/>
    <w:rsid w:val="00807465"/>
    <w:rPr>
      <w:rFonts w:ascii="Arial" w:hAnsi="Arial"/>
      <w:b/>
      <w:bCs/>
      <w:i/>
      <w:iCs/>
      <w:sz w:val="24"/>
    </w:rPr>
  </w:style>
  <w:style w:type="character" w:customStyle="1" w:styleId="verdana12grey1">
    <w:name w:val="verdana12grey1"/>
    <w:rsid w:val="00807465"/>
  </w:style>
  <w:style w:type="character" w:customStyle="1" w:styleId="verdana9grey1a">
    <w:name w:val="verdana9grey1a"/>
    <w:rsid w:val="00807465"/>
  </w:style>
  <w:style w:type="character" w:customStyle="1" w:styleId="nn-twttr-share-btn">
    <w:name w:val="nn-twttr-share-btn"/>
    <w:rsid w:val="00807465"/>
  </w:style>
  <w:style w:type="character" w:customStyle="1" w:styleId="comment-count">
    <w:name w:val="comment-count"/>
    <w:rsid w:val="00807465"/>
  </w:style>
  <w:style w:type="character" w:customStyle="1" w:styleId="comment-count-text">
    <w:name w:val="comment-count-text"/>
    <w:rsid w:val="00807465"/>
  </w:style>
  <w:style w:type="paragraph" w:customStyle="1" w:styleId="articlebody">
    <w:name w:val="articlebody"/>
    <w:basedOn w:val="Normal"/>
    <w:uiPriority w:val="99"/>
    <w:qFormat/>
    <w:rsid w:val="00807465"/>
    <w:pPr>
      <w:spacing w:before="100" w:beforeAutospacing="1" w:after="100" w:afterAutospacing="1"/>
    </w:pPr>
    <w:rPr>
      <w:rFonts w:ascii="Avenir LT Std 45 Book" w:hAnsi="Avenir LT Std 45 Book"/>
    </w:rPr>
  </w:style>
  <w:style w:type="character" w:customStyle="1" w:styleId="lightheader">
    <w:name w:val="lightheader"/>
    <w:rsid w:val="00807465"/>
  </w:style>
  <w:style w:type="paragraph" w:customStyle="1" w:styleId="CiteCardCharCharCharCharCharCharChar">
    <w:name w:val="Cite_Card Char Char Char Char Char Char Char"/>
    <w:link w:val="CiteCardCharCharCharCharCharCharCharChar"/>
    <w:autoRedefine/>
    <w:qFormat/>
    <w:rsid w:val="00807465"/>
    <w:rPr>
      <w:rFonts w:ascii="Times New Roman" w:eastAsia="Times New Roman" w:hAnsi="Times New Roman" w:cs="Times New Roman"/>
      <w:bCs/>
      <w:sz w:val="22"/>
      <w:szCs w:val="22"/>
      <w:lang w:eastAsia="zh-CN"/>
    </w:rPr>
  </w:style>
  <w:style w:type="character" w:customStyle="1" w:styleId="CiteCardCharCharCharCharCharCharCharChar">
    <w:name w:val="Cite_Card Char Char Char Char Char Char Char Char"/>
    <w:link w:val="CiteCardCharCharCharCharCharCharChar"/>
    <w:rsid w:val="00807465"/>
    <w:rPr>
      <w:rFonts w:ascii="Times New Roman" w:eastAsia="Times New Roman" w:hAnsi="Times New Roman" w:cs="Times New Roman"/>
      <w:bCs/>
      <w:sz w:val="22"/>
      <w:szCs w:val="22"/>
      <w:lang w:eastAsia="zh-CN"/>
    </w:rPr>
  </w:style>
  <w:style w:type="paragraph" w:customStyle="1" w:styleId="foldie">
    <w:name w:val="foldie"/>
    <w:basedOn w:val="heading"/>
    <w:uiPriority w:val="99"/>
    <w:qFormat/>
    <w:rsid w:val="00807465"/>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807465"/>
    <w:rPr>
      <w:rFonts w:cs="Arial"/>
      <w:bCs/>
      <w:lang w:val="en-US" w:eastAsia="en-US" w:bidi="ar-SA"/>
    </w:rPr>
  </w:style>
  <w:style w:type="character" w:customStyle="1" w:styleId="CiteCardCharCharCharCharCharChar">
    <w:name w:val="Cite_Card Char Char Char Char Char Char"/>
    <w:rsid w:val="00807465"/>
    <w:rPr>
      <w:rFonts w:cs="Arial"/>
      <w:bCs/>
      <w:lang w:val="en-US" w:eastAsia="en-US" w:bidi="ar-SA"/>
    </w:rPr>
  </w:style>
  <w:style w:type="paragraph" w:customStyle="1" w:styleId="billtextsection">
    <w:name w:val="bill_text_section"/>
    <w:basedOn w:val="Normal"/>
    <w:uiPriority w:val="99"/>
    <w:qFormat/>
    <w:rsid w:val="00807465"/>
    <w:pPr>
      <w:spacing w:before="100" w:beforeAutospacing="1" w:after="100" w:afterAutospacing="1"/>
    </w:pPr>
    <w:rPr>
      <w:rFonts w:ascii="Avenir LT Std 45 Book" w:hAnsi="Avenir LT Std 45 Book"/>
    </w:rPr>
  </w:style>
  <w:style w:type="character" w:customStyle="1" w:styleId="yahoobuzzbadge">
    <w:name w:val="yahoobuzzbadge"/>
    <w:rsid w:val="00807465"/>
  </w:style>
  <w:style w:type="paragraph" w:customStyle="1" w:styleId="CiteNormal">
    <w:name w:val="Cite Normal"/>
    <w:basedOn w:val="Normal"/>
    <w:link w:val="CiteNormalChar"/>
    <w:autoRedefine/>
    <w:qFormat/>
    <w:rsid w:val="00807465"/>
    <w:pPr>
      <w:jc w:val="both"/>
    </w:pPr>
    <w:rPr>
      <w:rFonts w:ascii="Avenir LT Std 45 Book" w:hAnsi="Avenir LT Std 45 Book"/>
      <w:sz w:val="16"/>
    </w:rPr>
  </w:style>
  <w:style w:type="character" w:customStyle="1" w:styleId="CiteNormalChar">
    <w:name w:val="Cite Normal Char"/>
    <w:link w:val="CiteNormal"/>
    <w:rsid w:val="00807465"/>
    <w:rPr>
      <w:rFonts w:ascii="Avenir LT Std 45 Book" w:hAnsi="Avenir LT Std 45 Book"/>
      <w:sz w:val="16"/>
    </w:rPr>
  </w:style>
  <w:style w:type="character" w:customStyle="1" w:styleId="StrongEmphasis">
    <w:name w:val="Strong Emphasis"/>
    <w:rsid w:val="00807465"/>
    <w:rPr>
      <w:b/>
      <w:bCs/>
    </w:rPr>
  </w:style>
  <w:style w:type="paragraph" w:customStyle="1" w:styleId="Boldunderline1">
    <w:name w:val="Bold underline"/>
    <w:basedOn w:val="Normal"/>
    <w:link w:val="BoldunderlineChar4"/>
    <w:qFormat/>
    <w:rsid w:val="00807465"/>
    <w:rPr>
      <w:rFonts w:ascii="Garamond" w:hAnsi="Garamond"/>
      <w:b/>
      <w:bCs/>
      <w:kern w:val="20"/>
      <w:u w:val="single"/>
    </w:rPr>
  </w:style>
  <w:style w:type="character" w:customStyle="1" w:styleId="BoldunderlineChar4">
    <w:name w:val="Bold underline Char"/>
    <w:link w:val="Boldunderline1"/>
    <w:rsid w:val="00807465"/>
    <w:rPr>
      <w:rFonts w:ascii="Garamond" w:hAnsi="Garamond"/>
      <w:b/>
      <w:bCs/>
      <w:kern w:val="20"/>
      <w:sz w:val="22"/>
      <w:u w:val="single"/>
    </w:rPr>
  </w:style>
  <w:style w:type="character" w:customStyle="1" w:styleId="article-articlebody">
    <w:name w:val="article-articlebody"/>
    <w:basedOn w:val="DefaultParagraphFont"/>
    <w:rsid w:val="00807465"/>
  </w:style>
  <w:style w:type="character" w:customStyle="1" w:styleId="pageheader0">
    <w:name w:val="pageheader"/>
    <w:basedOn w:val="DefaultParagraphFont"/>
    <w:rsid w:val="00807465"/>
  </w:style>
  <w:style w:type="paragraph" w:customStyle="1" w:styleId="card0">
    <w:name w:val="%card"/>
    <w:basedOn w:val="Normal"/>
    <w:link w:val="cardChar3"/>
    <w:qFormat/>
    <w:rsid w:val="00807465"/>
    <w:pPr>
      <w:ind w:left="288" w:right="288"/>
    </w:pPr>
    <w:rPr>
      <w:rFonts w:ascii="Avenir LT Std 45 Book" w:hAnsi="Avenir LT Std 45 Book"/>
    </w:rPr>
  </w:style>
  <w:style w:type="character" w:customStyle="1" w:styleId="cardChar3">
    <w:name w:val="%card Char"/>
    <w:link w:val="card0"/>
    <w:rsid w:val="00807465"/>
    <w:rPr>
      <w:rFonts w:ascii="Avenir LT Std 45 Book" w:hAnsi="Avenir LT Std 45 Book"/>
      <w:sz w:val="22"/>
    </w:rPr>
  </w:style>
  <w:style w:type="character" w:customStyle="1" w:styleId="AuthorCharChar">
    <w:name w:val="Author Char Char"/>
    <w:rsid w:val="00807465"/>
    <w:rPr>
      <w:rFonts w:ascii="Times New Roman" w:hAnsi="Times New Roman"/>
      <w:b/>
      <w:sz w:val="22"/>
      <w:szCs w:val="22"/>
    </w:rPr>
  </w:style>
  <w:style w:type="paragraph" w:customStyle="1" w:styleId="UnunderlinedText">
    <w:name w:val="Ununderlined Text"/>
    <w:basedOn w:val="Normal"/>
    <w:link w:val="UnunderlinedTextChar"/>
    <w:autoRedefine/>
    <w:qFormat/>
    <w:rsid w:val="00807465"/>
    <w:rPr>
      <w:rFonts w:ascii="Avenir LT Std 45 Book" w:hAnsi="Avenir LT Std 45 Book"/>
      <w:sz w:val="12"/>
    </w:rPr>
  </w:style>
  <w:style w:type="character" w:customStyle="1" w:styleId="UnunderlinedTextChar">
    <w:name w:val="Ununderlined Text Char"/>
    <w:link w:val="UnunderlinedText"/>
    <w:rsid w:val="00807465"/>
    <w:rPr>
      <w:rFonts w:ascii="Avenir LT Std 45 Book" w:hAnsi="Avenir LT Std 45 Book"/>
      <w:sz w:val="12"/>
    </w:rPr>
  </w:style>
  <w:style w:type="paragraph" w:customStyle="1" w:styleId="Regular">
    <w:name w:val="Regular"/>
    <w:link w:val="RegularChar"/>
    <w:qFormat/>
    <w:rsid w:val="00807465"/>
    <w:rPr>
      <w:rFonts w:ascii="Garamond" w:eastAsia="Times New Roman" w:hAnsi="Garamond" w:cs="Arial"/>
      <w:bCs/>
      <w:kern w:val="20"/>
      <w:sz w:val="20"/>
      <w:szCs w:val="32"/>
    </w:rPr>
  </w:style>
  <w:style w:type="character" w:customStyle="1" w:styleId="RegularChar">
    <w:name w:val="Regular Char"/>
    <w:link w:val="Regular"/>
    <w:rsid w:val="00807465"/>
    <w:rPr>
      <w:rFonts w:ascii="Garamond" w:eastAsia="Times New Roman" w:hAnsi="Garamond" w:cs="Arial"/>
      <w:bCs/>
      <w:kern w:val="20"/>
      <w:sz w:val="20"/>
      <w:szCs w:val="32"/>
    </w:rPr>
  </w:style>
  <w:style w:type="character" w:customStyle="1" w:styleId="smallchar0">
    <w:name w:val="smallchar"/>
    <w:basedOn w:val="DefaultParagraphFont"/>
    <w:rsid w:val="00807465"/>
  </w:style>
  <w:style w:type="character" w:customStyle="1" w:styleId="Shortcite">
    <w:name w:val="Shortcite"/>
    <w:rsid w:val="00807465"/>
    <w:rPr>
      <w:rFonts w:ascii="Times New Roman" w:hAnsi="Times New Roman"/>
      <w:b/>
      <w:bCs/>
      <w:sz w:val="20"/>
    </w:rPr>
  </w:style>
  <w:style w:type="character" w:customStyle="1" w:styleId="address">
    <w:name w:val="address"/>
    <w:rsid w:val="00807465"/>
    <w:rPr>
      <w:rFonts w:cs="Times New Roman"/>
    </w:rPr>
  </w:style>
  <w:style w:type="character" w:customStyle="1" w:styleId="NormalizationChar">
    <w:name w:val="Normalization Char"/>
    <w:rsid w:val="00807465"/>
    <w:rPr>
      <w:noProof w:val="0"/>
      <w:sz w:val="18"/>
      <w:szCs w:val="24"/>
      <w:lang w:val="en-US" w:eastAsia="en-US" w:bidi="ar-SA"/>
    </w:rPr>
  </w:style>
  <w:style w:type="character" w:customStyle="1" w:styleId="ReallyfuckingsmallCharCharCharChar">
    <w:name w:val="Really fucking small Char Char Char Char"/>
    <w:link w:val="ReallyfuckingsmallCharCharChar"/>
    <w:rsid w:val="00807465"/>
    <w:rPr>
      <w:sz w:val="10"/>
    </w:rPr>
  </w:style>
  <w:style w:type="paragraph" w:customStyle="1" w:styleId="ReallyfuckingsmallCharCharChar">
    <w:name w:val="Really fucking small Char Char Char"/>
    <w:basedOn w:val="Normal"/>
    <w:link w:val="ReallyfuckingsmallCharCharCharChar"/>
    <w:qFormat/>
    <w:rsid w:val="00807465"/>
    <w:rPr>
      <w:rFonts w:asciiTheme="minorHAnsi" w:hAnsiTheme="minorHAnsi"/>
      <w:sz w:val="10"/>
    </w:rPr>
  </w:style>
  <w:style w:type="character" w:customStyle="1" w:styleId="Shrinker">
    <w:name w:val="Shrinker"/>
    <w:rsid w:val="00807465"/>
    <w:rPr>
      <w:rFonts w:ascii="Times New Roman" w:hAnsi="Times New Roman"/>
      <w:sz w:val="10"/>
      <w:szCs w:val="13"/>
    </w:rPr>
  </w:style>
  <w:style w:type="paragraph" w:customStyle="1" w:styleId="CardDownx1">
    <w:name w:val="CardDown x1"/>
    <w:basedOn w:val="Header"/>
    <w:link w:val="CardDownx1Char"/>
    <w:qFormat/>
    <w:rsid w:val="00807465"/>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807465"/>
    <w:rPr>
      <w:rFonts w:ascii="Avenir LT Std 45 Book" w:hAnsi="Avenir LT Std 45 Book"/>
      <w:sz w:val="16"/>
    </w:rPr>
  </w:style>
  <w:style w:type="paragraph" w:customStyle="1" w:styleId="CardDownx15">
    <w:name w:val="CardDown x1.5"/>
    <w:basedOn w:val="Header"/>
    <w:uiPriority w:val="99"/>
    <w:qFormat/>
    <w:rsid w:val="00807465"/>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807465"/>
  </w:style>
  <w:style w:type="character" w:customStyle="1" w:styleId="heading3char1">
    <w:name w:val="heading3char1"/>
    <w:basedOn w:val="DefaultParagraphFont"/>
    <w:rsid w:val="00807465"/>
  </w:style>
  <w:style w:type="character" w:customStyle="1" w:styleId="underlinea">
    <w:name w:val="underlinea"/>
    <w:basedOn w:val="DefaultParagraphFont"/>
    <w:rsid w:val="00807465"/>
  </w:style>
  <w:style w:type="character" w:customStyle="1" w:styleId="StyleUnderlineChar9pt2">
    <w:name w:val="Style Underline Char + 9 pt2"/>
    <w:rsid w:val="00807465"/>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807465"/>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807465"/>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807465"/>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807465"/>
    <w:rPr>
      <w:rFonts w:ascii="Avenir LT Std 45 Book" w:hAnsi="Avenir LT Std 45 Book"/>
      <w:sz w:val="18"/>
      <w:szCs w:val="20"/>
    </w:rPr>
  </w:style>
  <w:style w:type="paragraph" w:customStyle="1" w:styleId="ecxmsonormal">
    <w:name w:val="ecxmsonormal"/>
    <w:basedOn w:val="Normal"/>
    <w:uiPriority w:val="99"/>
    <w:qFormat/>
    <w:rsid w:val="00807465"/>
    <w:pPr>
      <w:spacing w:before="100" w:beforeAutospacing="1" w:after="100" w:afterAutospacing="1"/>
    </w:pPr>
    <w:rPr>
      <w:rFonts w:ascii="Avenir LT Std 45 Book" w:hAnsi="Avenir LT Std 45 Book"/>
    </w:rPr>
  </w:style>
  <w:style w:type="character" w:customStyle="1" w:styleId="FontStyle232">
    <w:name w:val="Font Style232"/>
    <w:uiPriority w:val="99"/>
    <w:rsid w:val="00807465"/>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807465"/>
    <w:pPr>
      <w:jc w:val="both"/>
    </w:pPr>
    <w:rPr>
      <w:rFonts w:ascii="Times New Roman" w:hAnsi="Times New Roman"/>
      <w:b/>
      <w:u w:val="thick"/>
    </w:rPr>
  </w:style>
  <w:style w:type="character" w:customStyle="1" w:styleId="erasure">
    <w:name w:val="erasure"/>
    <w:rsid w:val="0080746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07465"/>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807465"/>
    <w:rPr>
      <w:rFonts w:ascii="Avenir LT Std 45 Book" w:hAnsi="Avenir LT Std 45 Book"/>
      <w:b/>
      <w:bCs/>
      <w:sz w:val="22"/>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07465"/>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07465"/>
    <w:rPr>
      <w:rFonts w:ascii="Avenir LT Std 45 Book" w:hAnsi="Avenir LT Std 45 Book"/>
      <w:sz w:val="22"/>
      <w:szCs w:val="20"/>
      <w:u w:val="thick"/>
      <w:bdr w:val="single" w:sz="4" w:space="0" w:color="auto"/>
    </w:rPr>
  </w:style>
  <w:style w:type="character" w:customStyle="1" w:styleId="MicroTextCharChar">
    <w:name w:val="MicroText Char Char"/>
    <w:rsid w:val="00807465"/>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807465"/>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807465"/>
    <w:rPr>
      <w:rFonts w:ascii="Avenir LT Std 45 Book" w:hAnsi="Avenir LT Std 45 Book"/>
      <w:u w:val="thick"/>
    </w:rPr>
  </w:style>
  <w:style w:type="character" w:customStyle="1" w:styleId="UnderliningCharChar1CharCharChar">
    <w:name w:val="Underlining Char Char1 Char Char Char"/>
    <w:link w:val="UnderliningCharChar1CharChar"/>
    <w:rsid w:val="00807465"/>
    <w:rPr>
      <w:rFonts w:ascii="Avenir LT Std 45 Book" w:hAnsi="Avenir LT Std 45 Book"/>
      <w:sz w:val="22"/>
      <w:u w:val="thick"/>
    </w:rPr>
  </w:style>
  <w:style w:type="paragraph" w:customStyle="1" w:styleId="CiteCharCharCharCharChar">
    <w:name w:val="Cite Char Char Char Char Char"/>
    <w:basedOn w:val="Normal"/>
    <w:next w:val="Normal"/>
    <w:link w:val="CiteCharCharCharCharCharChar"/>
    <w:qFormat/>
    <w:rsid w:val="00807465"/>
    <w:pPr>
      <w:ind w:left="576"/>
    </w:pPr>
    <w:rPr>
      <w:rFonts w:asciiTheme="minorHAnsi" w:hAnsiTheme="minorHAnsi"/>
      <w:b/>
      <w:sz w:val="24"/>
      <w:u w:val="single"/>
    </w:rPr>
  </w:style>
  <w:style w:type="character" w:customStyle="1" w:styleId="UnderliningCharCharChar">
    <w:name w:val="Underlining Char Char Char"/>
    <w:rsid w:val="00807465"/>
    <w:rPr>
      <w:rFonts w:ascii="Arial Narrow" w:eastAsia="Times New Roman" w:hAnsi="Arial Narrow" w:cs="Times New Roman"/>
      <w:sz w:val="20"/>
      <w:szCs w:val="24"/>
      <w:u w:val="thick"/>
    </w:rPr>
  </w:style>
  <w:style w:type="paragraph" w:customStyle="1" w:styleId="Style120">
    <w:name w:val="Style 12"/>
    <w:uiPriority w:val="99"/>
    <w:qFormat/>
    <w:rsid w:val="00807465"/>
    <w:pPr>
      <w:widowControl w:val="0"/>
      <w:autoSpaceDE w:val="0"/>
      <w:autoSpaceDN w:val="0"/>
      <w:spacing w:before="36"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807465"/>
    <w:pPr>
      <w:widowControl w:val="0"/>
      <w:autoSpaceDE w:val="0"/>
      <w:autoSpaceDN w:val="0"/>
      <w:spacing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807465"/>
    <w:pPr>
      <w:widowControl w:val="0"/>
      <w:autoSpaceDE w:val="0"/>
      <w:autoSpaceDN w:val="0"/>
      <w:spacing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07465"/>
  </w:style>
  <w:style w:type="paragraph" w:customStyle="1" w:styleId="Emphasis3">
    <w:name w:val="Emphasis3"/>
    <w:uiPriority w:val="99"/>
    <w:qFormat/>
    <w:rsid w:val="00807465"/>
    <w:rPr>
      <w:rFonts w:ascii="Times New Roman" w:eastAsia="Times New Roman" w:hAnsi="Times New Roman" w:cs="Times New Roman"/>
      <w:bCs/>
      <w:szCs w:val="27"/>
      <w:u w:val="thick"/>
    </w:rPr>
  </w:style>
  <w:style w:type="character" w:customStyle="1" w:styleId="Title2">
    <w:name w:val="Title2"/>
    <w:basedOn w:val="DefaultParagraphFont"/>
    <w:rsid w:val="00807465"/>
  </w:style>
  <w:style w:type="paragraph" w:customStyle="1" w:styleId="formfldssel">
    <w:name w:val="formfldssel"/>
    <w:basedOn w:val="Normal"/>
    <w:uiPriority w:val="99"/>
    <w:qFormat/>
    <w:rsid w:val="00807465"/>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807465"/>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807465"/>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807465"/>
  </w:style>
  <w:style w:type="character" w:customStyle="1" w:styleId="StyleCardTextUnderline3Char">
    <w:name w:val="Style Card Text + Underline3 Char"/>
    <w:link w:val="StyleCardTextUnderline3"/>
    <w:rsid w:val="00807465"/>
    <w:rPr>
      <w:rFonts w:eastAsia="SimSun"/>
      <w:u w:val="thick"/>
      <w:lang w:eastAsia="zh-CN"/>
    </w:rPr>
  </w:style>
  <w:style w:type="character" w:customStyle="1" w:styleId="BoldandUnderlineChar1Char2CharChar">
    <w:name w:val="Bold and Underline Char1 Char2 Char Char"/>
    <w:rsid w:val="00807465"/>
    <w:rPr>
      <w:b/>
      <w:noProof w:val="0"/>
      <w:szCs w:val="24"/>
      <w:u w:val="single"/>
      <w:lang w:val="en-US" w:eastAsia="en-US" w:bidi="ar-SA"/>
    </w:rPr>
  </w:style>
  <w:style w:type="character" w:customStyle="1" w:styleId="UnderlineChar1Char1">
    <w:name w:val="Underline Char1 Char1"/>
    <w:rsid w:val="00807465"/>
    <w:rPr>
      <w:noProof w:val="0"/>
      <w:szCs w:val="24"/>
      <w:u w:val="single"/>
      <w:lang w:val="en-US" w:eastAsia="en-US" w:bidi="ar-SA"/>
    </w:rPr>
  </w:style>
  <w:style w:type="paragraph" w:customStyle="1" w:styleId="Underlinestyle1">
    <w:name w:val="Underlinestyle"/>
    <w:basedOn w:val="Normal"/>
    <w:uiPriority w:val="99"/>
    <w:qFormat/>
    <w:rsid w:val="00807465"/>
    <w:pPr>
      <w:tabs>
        <w:tab w:val="left" w:pos="720"/>
      </w:tabs>
      <w:ind w:left="720"/>
    </w:pPr>
    <w:rPr>
      <w:rFonts w:ascii="Avenir LT Std 45 Book" w:hAnsi="Avenir LT Std 45 Book"/>
      <w:szCs w:val="20"/>
      <w:u w:val="single"/>
    </w:rPr>
  </w:style>
  <w:style w:type="character" w:customStyle="1" w:styleId="featurecontentgray1">
    <w:name w:val="featurecontentgray1"/>
    <w:rsid w:val="00807465"/>
    <w:rPr>
      <w:rFonts w:ascii="Arial" w:hAnsi="Arial" w:cs="Arial" w:hint="default"/>
      <w:color w:val="666666"/>
    </w:rPr>
  </w:style>
  <w:style w:type="character" w:customStyle="1" w:styleId="CardCharCharChar0">
    <w:name w:val="Card Char Char Char"/>
    <w:rsid w:val="00807465"/>
    <w:rPr>
      <w:rFonts w:ascii="Book Antiqua" w:hAnsi="Book Antiqua"/>
      <w:szCs w:val="24"/>
      <w:lang w:val="en-US" w:eastAsia="en-US" w:bidi="ar-SA"/>
    </w:rPr>
  </w:style>
  <w:style w:type="character" w:customStyle="1" w:styleId="big1">
    <w:name w:val="big1"/>
    <w:rsid w:val="00807465"/>
    <w:rPr>
      <w:sz w:val="28"/>
      <w:szCs w:val="28"/>
    </w:rPr>
  </w:style>
  <w:style w:type="character" w:customStyle="1" w:styleId="articletitle1">
    <w:name w:val="articletitle1"/>
    <w:rsid w:val="00807465"/>
    <w:rPr>
      <w:b/>
      <w:bCs/>
      <w:color w:val="990000"/>
    </w:rPr>
  </w:style>
  <w:style w:type="character" w:customStyle="1" w:styleId="prodgeneral">
    <w:name w:val="prodgeneral"/>
    <w:basedOn w:val="DefaultParagraphFont"/>
    <w:rsid w:val="00807465"/>
  </w:style>
  <w:style w:type="character" w:customStyle="1" w:styleId="Style10pt">
    <w:name w:val="Style 10 pt"/>
    <w:rsid w:val="00807465"/>
    <w:rPr>
      <w:sz w:val="20"/>
    </w:rPr>
  </w:style>
  <w:style w:type="character" w:customStyle="1" w:styleId="StyleUnderlineChar0">
    <w:name w:val="Style Underline + Char"/>
    <w:rsid w:val="00807465"/>
    <w:rPr>
      <w:rFonts w:eastAsia="SimSun" w:cs="Arial"/>
      <w:b/>
      <w:bCs/>
      <w:iCs/>
      <w:caps/>
      <w:sz w:val="24"/>
      <w:szCs w:val="24"/>
      <w:u w:val="single"/>
      <w:lang w:val="en-US" w:eastAsia="en-US" w:bidi="ar-SA"/>
    </w:rPr>
  </w:style>
  <w:style w:type="character" w:customStyle="1" w:styleId="highlightChar">
    <w:name w:val="highlight Char"/>
    <w:rsid w:val="00807465"/>
    <w:rPr>
      <w:sz w:val="24"/>
      <w:szCs w:val="24"/>
      <w:u w:val="single"/>
      <w:lang w:val="en-US" w:eastAsia="en-US" w:bidi="ar-SA"/>
    </w:rPr>
  </w:style>
  <w:style w:type="character" w:customStyle="1" w:styleId="StyleciteChar">
    <w:name w:val="Style cite + Char"/>
    <w:rsid w:val="00807465"/>
    <w:rPr>
      <w:sz w:val="24"/>
      <w:szCs w:val="24"/>
      <w:lang w:val="en-US" w:eastAsia="en-US" w:bidi="ar-SA"/>
    </w:rPr>
  </w:style>
  <w:style w:type="paragraph" w:customStyle="1" w:styleId="OffensiveLanguage">
    <w:name w:val="Offensive Language"/>
    <w:basedOn w:val="Normal"/>
    <w:next w:val="Normal"/>
    <w:uiPriority w:val="99"/>
    <w:qFormat/>
    <w:rsid w:val="00807465"/>
    <w:rPr>
      <w:rFonts w:ascii="Avenir LT Std 45 Book" w:eastAsia="Calibri" w:hAnsi="Avenir LT Std 45 Book"/>
      <w:strike/>
      <w:u w:val="single"/>
    </w:rPr>
  </w:style>
  <w:style w:type="character" w:customStyle="1" w:styleId="OffensiveLanguageChar">
    <w:name w:val="Offensive Language Char"/>
    <w:rsid w:val="00807465"/>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807465"/>
    <w:rPr>
      <w:rFonts w:ascii="Avenir LT Std 45 Book" w:eastAsia="Calibri" w:hAnsi="Avenir LT Std 45 Book"/>
    </w:rPr>
  </w:style>
  <w:style w:type="paragraph" w:customStyle="1" w:styleId="Style180">
    <w:name w:val="Style 18"/>
    <w:uiPriority w:val="99"/>
    <w:qFormat/>
    <w:rsid w:val="00807465"/>
    <w:pPr>
      <w:widowControl w:val="0"/>
      <w:autoSpaceDE w:val="0"/>
      <w:autoSpaceDN w:val="0"/>
      <w:spacing w:before="36"/>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807465"/>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807465"/>
  </w:style>
  <w:style w:type="paragraph" w:customStyle="1" w:styleId="txgreen">
    <w:name w:val="txgreen"/>
    <w:basedOn w:val="Normal"/>
    <w:uiPriority w:val="99"/>
    <w:qFormat/>
    <w:rsid w:val="00807465"/>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807465"/>
  </w:style>
  <w:style w:type="character" w:customStyle="1" w:styleId="facebook-share-count">
    <w:name w:val="facebook-share-count"/>
    <w:basedOn w:val="DefaultParagraphFont"/>
    <w:rsid w:val="00807465"/>
  </w:style>
  <w:style w:type="character" w:customStyle="1" w:styleId="tickerwrap">
    <w:name w:val="ticker_wrap"/>
    <w:basedOn w:val="DefaultParagraphFont"/>
    <w:rsid w:val="00807465"/>
  </w:style>
  <w:style w:type="paragraph" w:customStyle="1" w:styleId="rtecenter">
    <w:name w:val="rtecenter"/>
    <w:basedOn w:val="Normal"/>
    <w:uiPriority w:val="99"/>
    <w:qFormat/>
    <w:rsid w:val="00807465"/>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807465"/>
  </w:style>
  <w:style w:type="character" w:customStyle="1" w:styleId="slug-elocation">
    <w:name w:val="slug-elocation"/>
    <w:basedOn w:val="DefaultParagraphFont"/>
    <w:rsid w:val="00807465"/>
  </w:style>
  <w:style w:type="character" w:customStyle="1" w:styleId="fu-autorenangabe-fu-beschreibung">
    <w:name w:val="fu-autorenangabe-fu-beschreibung"/>
    <w:rsid w:val="00807465"/>
  </w:style>
  <w:style w:type="paragraph" w:customStyle="1" w:styleId="introshadow">
    <w:name w:val="intro_shadow"/>
    <w:basedOn w:val="Normal"/>
    <w:uiPriority w:val="99"/>
    <w:qFormat/>
    <w:rsid w:val="00807465"/>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807465"/>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807465"/>
  </w:style>
  <w:style w:type="character" w:customStyle="1" w:styleId="commentscontainer">
    <w:name w:val="comments_container"/>
    <w:basedOn w:val="DefaultParagraphFont"/>
    <w:rsid w:val="00807465"/>
  </w:style>
  <w:style w:type="paragraph" w:customStyle="1" w:styleId="publishedon">
    <w:name w:val="published_on"/>
    <w:basedOn w:val="Normal"/>
    <w:uiPriority w:val="99"/>
    <w:qFormat/>
    <w:rsid w:val="00807465"/>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807465"/>
  </w:style>
  <w:style w:type="character" w:customStyle="1" w:styleId="itemauthor">
    <w:name w:val="itemauthor"/>
    <w:basedOn w:val="DefaultParagraphFont"/>
    <w:rsid w:val="00807465"/>
  </w:style>
  <w:style w:type="character" w:customStyle="1" w:styleId="hparticlefooter">
    <w:name w:val="hparticlefooter"/>
    <w:basedOn w:val="DefaultParagraphFont"/>
    <w:rsid w:val="00807465"/>
  </w:style>
  <w:style w:type="paragraph" w:customStyle="1" w:styleId="Stylecardtext8pt">
    <w:name w:val="Style card text + 8 pt"/>
    <w:basedOn w:val="Normal"/>
    <w:uiPriority w:val="99"/>
    <w:qFormat/>
    <w:rsid w:val="00807465"/>
    <w:pPr>
      <w:ind w:right="288"/>
    </w:pPr>
    <w:rPr>
      <w:rFonts w:ascii="Avenir LT Std 45 Book" w:hAnsi="Avenir LT Std 45 Book"/>
      <w:sz w:val="16"/>
    </w:rPr>
  </w:style>
  <w:style w:type="paragraph" w:customStyle="1" w:styleId="Stylecardtext5pt">
    <w:name w:val="Style card text + 5 pt"/>
    <w:basedOn w:val="Normal"/>
    <w:uiPriority w:val="99"/>
    <w:qFormat/>
    <w:rsid w:val="00807465"/>
    <w:pPr>
      <w:ind w:right="288"/>
    </w:pPr>
    <w:rPr>
      <w:rFonts w:ascii="Avenir LT Std 45 Book" w:hAnsi="Avenir LT Std 45 Book"/>
      <w:sz w:val="10"/>
    </w:rPr>
  </w:style>
  <w:style w:type="table" w:customStyle="1" w:styleId="TableGrid2">
    <w:name w:val="Table Grid2"/>
    <w:basedOn w:val="TableNormal"/>
    <w:next w:val="TableGrid"/>
    <w:rsid w:val="00807465"/>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07465"/>
  </w:style>
  <w:style w:type="character" w:customStyle="1" w:styleId="BlockCharCharCharCharChar">
    <w:name w:val="Block Char Char Char Char Char"/>
    <w:aliases w:val="Block Char Char Char Char Char Char Char Char,Block Char Char Char Char Char Char Char1"/>
    <w:basedOn w:val="DefaultParagraphFont"/>
    <w:rsid w:val="0080746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07465"/>
    <w:pPr>
      <w:keepLines w:val="0"/>
      <w:pBdr>
        <w:bottom w:val="single" w:sz="4" w:space="1" w:color="auto"/>
      </w:pBdr>
      <w:spacing w:before="0" w:after="240"/>
    </w:pPr>
    <w:rPr>
      <w:rFonts w:ascii="Century Gothic" w:eastAsia="Times New Roman" w:hAnsi="Century Gothic" w:cs="Arial"/>
      <w:b w:val="0"/>
      <w:bCs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07465"/>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807465"/>
    <w:rPr>
      <w:rFonts w:ascii="Avenir LT Std 45 Book" w:hAnsi="Avenir LT Std 45 Book"/>
      <w:b/>
      <w:color w:val="000000"/>
      <w:u w:val="single"/>
    </w:rPr>
  </w:style>
  <w:style w:type="character" w:customStyle="1" w:styleId="CiteEmphasisChar">
    <w:name w:val="Cite/Emphasis Char"/>
    <w:basedOn w:val="DefaultParagraphFont"/>
    <w:link w:val="CiteEmphasis"/>
    <w:rsid w:val="00807465"/>
    <w:rPr>
      <w:rFonts w:ascii="Avenir LT Std 45 Book" w:hAnsi="Avenir LT Std 45 Book"/>
      <w:b/>
      <w:color w:val="000000"/>
      <w:sz w:val="22"/>
      <w:u w:val="single"/>
    </w:rPr>
  </w:style>
  <w:style w:type="character" w:customStyle="1" w:styleId="ReadText">
    <w:name w:val="Read Text"/>
    <w:basedOn w:val="DefaultParagraphFont"/>
    <w:rsid w:val="00807465"/>
    <w:rPr>
      <w:rFonts w:ascii="Times New Roman" w:hAnsi="Times New Roman"/>
      <w:b/>
      <w:bCs/>
      <w:sz w:val="24"/>
      <w:u w:val="single"/>
    </w:rPr>
  </w:style>
  <w:style w:type="paragraph" w:customStyle="1" w:styleId="Styleunread8pt">
    <w:name w:val="Style unread + 8 pt"/>
    <w:basedOn w:val="Normal"/>
    <w:link w:val="Styleunread8ptChar"/>
    <w:qFormat/>
    <w:rsid w:val="00807465"/>
    <w:rPr>
      <w:rFonts w:ascii="Avenir LT Std 45 Book" w:hAnsi="Avenir LT Std 45 Book"/>
      <w:color w:val="000000"/>
      <w:sz w:val="16"/>
    </w:rPr>
  </w:style>
  <w:style w:type="character" w:customStyle="1" w:styleId="Styleunread8ptChar">
    <w:name w:val="Style unread + 8 pt Char"/>
    <w:basedOn w:val="DefaultParagraphFont"/>
    <w:link w:val="Styleunread8pt"/>
    <w:rsid w:val="00807465"/>
    <w:rPr>
      <w:rFonts w:ascii="Avenir LT Std 45 Book" w:hAnsi="Avenir LT Std 45 Book"/>
      <w:color w:val="000000"/>
      <w:sz w:val="16"/>
    </w:rPr>
  </w:style>
  <w:style w:type="character" w:customStyle="1" w:styleId="main">
    <w:name w:val="main"/>
    <w:basedOn w:val="DefaultParagraphFont"/>
    <w:rsid w:val="00807465"/>
  </w:style>
  <w:style w:type="character" w:customStyle="1" w:styleId="textunderlineCharChar">
    <w:name w:val="text underline Char Char"/>
    <w:basedOn w:val="DefaultParagraphFont"/>
    <w:rsid w:val="00807465"/>
    <w:rPr>
      <w:rFonts w:ascii="Garamond" w:hAnsi="Garamond" w:cs="Arial"/>
      <w:color w:val="000000"/>
      <w:sz w:val="24"/>
      <w:u w:val="single"/>
    </w:rPr>
  </w:style>
  <w:style w:type="character" w:customStyle="1" w:styleId="textboldChar">
    <w:name w:val="text bold Char"/>
    <w:basedOn w:val="DefaultParagraphFont"/>
    <w:rsid w:val="00807465"/>
    <w:rPr>
      <w:rFonts w:ascii="Times New Roman" w:hAnsi="Times New Roman" w:cs="Calibri"/>
      <w:b/>
      <w:color w:val="000000"/>
      <w:sz w:val="24"/>
      <w:szCs w:val="24"/>
      <w:u w:val="thick"/>
    </w:rPr>
  </w:style>
  <w:style w:type="paragraph" w:customStyle="1" w:styleId="ekprop-p">
    <w:name w:val="ekprop-p"/>
    <w:basedOn w:val="Normal"/>
    <w:uiPriority w:val="99"/>
    <w:qFormat/>
    <w:rsid w:val="00807465"/>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807465"/>
    <w:pPr>
      <w:ind w:left="288" w:right="288"/>
    </w:pPr>
    <w:rPr>
      <w:rFonts w:ascii="Times New Roman" w:eastAsia="Times New Roman" w:hAnsi="Times New Roman" w:cs="Times New Roman"/>
      <w:color w:val="000000"/>
      <w:sz w:val="12"/>
    </w:rPr>
  </w:style>
  <w:style w:type="character" w:customStyle="1" w:styleId="ShrinkCharCharChar">
    <w:name w:val="Shrink Char Char Char"/>
    <w:basedOn w:val="DefaultParagraphFont"/>
    <w:link w:val="ShrinkCharChar"/>
    <w:rsid w:val="00807465"/>
    <w:rPr>
      <w:rFonts w:ascii="Times New Roman" w:eastAsia="Times New Roman" w:hAnsi="Times New Roman" w:cs="Times New Roman"/>
      <w:color w:val="000000"/>
      <w:sz w:val="12"/>
    </w:rPr>
  </w:style>
  <w:style w:type="paragraph" w:customStyle="1" w:styleId="SmalltextChar0">
    <w:name w:val="Smalltext Char"/>
    <w:basedOn w:val="Normal"/>
    <w:link w:val="SmalltextCharChar"/>
    <w:qFormat/>
    <w:rsid w:val="00807465"/>
    <w:rPr>
      <w:rFonts w:ascii="Avenir LT Std 45 Book" w:hAnsi="Avenir LT Std 45 Book"/>
      <w:color w:val="000000"/>
      <w:sz w:val="16"/>
    </w:rPr>
  </w:style>
  <w:style w:type="character" w:customStyle="1" w:styleId="SmalltextCharChar">
    <w:name w:val="Smalltext Char Char"/>
    <w:basedOn w:val="DefaultParagraphFont"/>
    <w:link w:val="SmalltextChar0"/>
    <w:rsid w:val="00807465"/>
    <w:rPr>
      <w:rFonts w:ascii="Avenir LT Std 45 Book" w:hAnsi="Avenir LT Std 45 Book"/>
      <w:color w:val="000000"/>
      <w:sz w:val="16"/>
    </w:rPr>
  </w:style>
  <w:style w:type="character" w:customStyle="1" w:styleId="FullCiteCharChar">
    <w:name w:val="Full Cite Char Char"/>
    <w:basedOn w:val="DefaultParagraphFont"/>
    <w:rsid w:val="00807465"/>
    <w:rPr>
      <w:rFonts w:ascii="Georgia" w:hAnsi="Georgia" w:cs="Calibri"/>
      <w:color w:val="000000"/>
      <w:sz w:val="20"/>
      <w:szCs w:val="24"/>
    </w:rPr>
  </w:style>
  <w:style w:type="character" w:customStyle="1" w:styleId="submitted-wrapper">
    <w:name w:val="submitted-wrapper"/>
    <w:basedOn w:val="DefaultParagraphFont"/>
    <w:rsid w:val="00807465"/>
  </w:style>
  <w:style w:type="paragraph" w:customStyle="1" w:styleId="CardFormatCharCharCharCharCharChar">
    <w:name w:val="Card Format Char Char Char Char Char Char"/>
    <w:basedOn w:val="Normal"/>
    <w:uiPriority w:val="99"/>
    <w:qFormat/>
    <w:rsid w:val="00807465"/>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807465"/>
    <w:pPr>
      <w:keepNext w:val="0"/>
      <w:keepLines w:val="0"/>
      <w:spacing w:before="0"/>
      <w:outlineLvl w:val="9"/>
    </w:pPr>
    <w:rPr>
      <w:rFonts w:ascii="Garamond" w:eastAsia="Times New Roman" w:hAnsi="Garamond"/>
      <w:b/>
      <w:color w:val="000000"/>
    </w:rPr>
  </w:style>
  <w:style w:type="character" w:customStyle="1" w:styleId="caption40">
    <w:name w:val="caption4"/>
    <w:basedOn w:val="DefaultParagraphFont"/>
    <w:rsid w:val="00807465"/>
  </w:style>
  <w:style w:type="character" w:customStyle="1" w:styleId="honorific-prefix">
    <w:name w:val="honorific-prefix"/>
    <w:basedOn w:val="DefaultParagraphFont"/>
    <w:rsid w:val="00807465"/>
  </w:style>
  <w:style w:type="character" w:customStyle="1" w:styleId="given-name">
    <w:name w:val="given-name"/>
    <w:basedOn w:val="DefaultParagraphFont"/>
    <w:rsid w:val="00807465"/>
  </w:style>
  <w:style w:type="character" w:customStyle="1" w:styleId="family-name">
    <w:name w:val="family-name"/>
    <w:basedOn w:val="DefaultParagraphFont"/>
    <w:rsid w:val="00807465"/>
  </w:style>
  <w:style w:type="character" w:customStyle="1" w:styleId="chead">
    <w:name w:val="chead"/>
    <w:basedOn w:val="DefaultParagraphFont"/>
    <w:rsid w:val="00807465"/>
  </w:style>
  <w:style w:type="paragraph" w:customStyle="1" w:styleId="endarticle">
    <w:name w:val="endarticle"/>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807465"/>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807465"/>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807465"/>
  </w:style>
  <w:style w:type="character" w:customStyle="1" w:styleId="the-author">
    <w:name w:val="the-author"/>
    <w:basedOn w:val="DefaultParagraphFont"/>
    <w:rsid w:val="00807465"/>
  </w:style>
  <w:style w:type="character" w:customStyle="1" w:styleId="top-publish">
    <w:name w:val="top-publish"/>
    <w:basedOn w:val="DefaultParagraphFont"/>
    <w:rsid w:val="00807465"/>
  </w:style>
  <w:style w:type="character" w:customStyle="1" w:styleId="byline-italic">
    <w:name w:val="byline-italic"/>
    <w:basedOn w:val="DefaultParagraphFont"/>
    <w:rsid w:val="00807465"/>
  </w:style>
  <w:style w:type="character" w:customStyle="1" w:styleId="rednegchange">
    <w:name w:val="red_neg_change"/>
    <w:basedOn w:val="DefaultParagraphFont"/>
    <w:rsid w:val="00807465"/>
  </w:style>
  <w:style w:type="character" w:customStyle="1" w:styleId="wsodqchgshow">
    <w:name w:val="wsodq_chgshow"/>
    <w:basedOn w:val="DefaultParagraphFont"/>
    <w:rsid w:val="00807465"/>
  </w:style>
  <w:style w:type="character" w:customStyle="1" w:styleId="cnbcsbhdcomp">
    <w:name w:val="cnbc_sbhd_comp"/>
    <w:basedOn w:val="DefaultParagraphFont"/>
    <w:rsid w:val="00807465"/>
  </w:style>
  <w:style w:type="character" w:customStyle="1" w:styleId="published">
    <w:name w:val="published"/>
    <w:basedOn w:val="DefaultParagraphFont"/>
    <w:rsid w:val="00807465"/>
  </w:style>
  <w:style w:type="character" w:customStyle="1" w:styleId="listpipe">
    <w:name w:val="listpipe"/>
    <w:basedOn w:val="DefaultParagraphFont"/>
    <w:rsid w:val="00807465"/>
  </w:style>
  <w:style w:type="character" w:customStyle="1" w:styleId="gd">
    <w:name w:val="gd"/>
    <w:basedOn w:val="DefaultParagraphFont"/>
    <w:rsid w:val="00807465"/>
  </w:style>
  <w:style w:type="character" w:customStyle="1" w:styleId="g3">
    <w:name w:val="g3"/>
    <w:basedOn w:val="DefaultParagraphFont"/>
    <w:rsid w:val="00807465"/>
  </w:style>
  <w:style w:type="character" w:customStyle="1" w:styleId="hb">
    <w:name w:val="hb"/>
    <w:basedOn w:val="DefaultParagraphFont"/>
    <w:rsid w:val="00807465"/>
  </w:style>
  <w:style w:type="character" w:customStyle="1" w:styleId="g2">
    <w:name w:val="g2"/>
    <w:basedOn w:val="DefaultParagraphFont"/>
    <w:rsid w:val="00807465"/>
  </w:style>
  <w:style w:type="character" w:customStyle="1" w:styleId="nameplatehead">
    <w:name w:val="nameplatehead"/>
    <w:basedOn w:val="DefaultParagraphFont"/>
    <w:rsid w:val="00807465"/>
  </w:style>
  <w:style w:type="character" w:customStyle="1" w:styleId="nameplatelink">
    <w:name w:val="nameplatelink"/>
    <w:basedOn w:val="DefaultParagraphFont"/>
    <w:rsid w:val="00807465"/>
  </w:style>
  <w:style w:type="paragraph" w:customStyle="1" w:styleId="calibre8">
    <w:name w:val="calibre8"/>
    <w:basedOn w:val="Normal"/>
    <w:uiPriority w:val="99"/>
    <w:qFormat/>
    <w:rsid w:val="0080746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807465"/>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807465"/>
  </w:style>
  <w:style w:type="paragraph" w:customStyle="1" w:styleId="BodyTextIndent21">
    <w:name w:val="Body Text Indent 21"/>
    <w:basedOn w:val="Normal"/>
    <w:next w:val="BodyTextIndent2"/>
    <w:unhideWhenUsed/>
    <w:qFormat/>
    <w:rsid w:val="00807465"/>
    <w:pPr>
      <w:spacing w:after="120" w:line="480" w:lineRule="auto"/>
      <w:ind w:left="360"/>
    </w:pPr>
  </w:style>
  <w:style w:type="character" w:customStyle="1" w:styleId="BodyTextIndent2Char2">
    <w:name w:val="Body Text Indent 2 Char2"/>
    <w:basedOn w:val="DefaultParagraphFont"/>
    <w:uiPriority w:val="99"/>
    <w:semiHidden/>
    <w:rsid w:val="00807465"/>
    <w:rPr>
      <w:rFonts w:ascii="Georgia" w:hAnsi="Georgia"/>
    </w:rPr>
  </w:style>
  <w:style w:type="character" w:customStyle="1" w:styleId="5yl5">
    <w:name w:val="_5yl5"/>
    <w:basedOn w:val="DefaultParagraphFont"/>
    <w:rsid w:val="00807465"/>
  </w:style>
  <w:style w:type="character" w:customStyle="1" w:styleId="balancedheadline">
    <w:name w:val="balancedheadline"/>
    <w:basedOn w:val="DefaultParagraphFont"/>
    <w:rsid w:val="00807465"/>
  </w:style>
  <w:style w:type="paragraph" w:customStyle="1" w:styleId="css-xhhu0i">
    <w:name w:val="css-xhhu0i"/>
    <w:basedOn w:val="Normal"/>
    <w:qFormat/>
    <w:rsid w:val="00807465"/>
    <w:pPr>
      <w:spacing w:before="100" w:beforeAutospacing="1" w:after="100" w:afterAutospacing="1"/>
    </w:pPr>
    <w:rPr>
      <w:rFonts w:eastAsia="Times New Roman"/>
    </w:rPr>
  </w:style>
  <w:style w:type="paragraph" w:customStyle="1" w:styleId="fellowname">
    <w:name w:val="fellow__name"/>
    <w:basedOn w:val="Normal"/>
    <w:qFormat/>
    <w:rsid w:val="00807465"/>
    <w:pPr>
      <w:spacing w:before="100" w:beforeAutospacing="1" w:after="100" w:afterAutospacing="1"/>
    </w:pPr>
    <w:rPr>
      <w:rFonts w:eastAsia="Times New Roman"/>
    </w:rPr>
  </w:style>
  <w:style w:type="paragraph" w:customStyle="1" w:styleId="hword2">
    <w:name w:val="hword2"/>
    <w:basedOn w:val="Normal"/>
    <w:qFormat/>
    <w:rsid w:val="00807465"/>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807465"/>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807465"/>
  </w:style>
  <w:style w:type="character" w:customStyle="1" w:styleId="UnresolvedMention10">
    <w:name w:val="Unresolved Mention10"/>
    <w:basedOn w:val="DefaultParagraphFont"/>
    <w:uiPriority w:val="99"/>
    <w:semiHidden/>
    <w:unhideWhenUsed/>
    <w:rsid w:val="00807465"/>
    <w:rPr>
      <w:color w:val="605E5C"/>
      <w:shd w:val="clear" w:color="auto" w:fill="E1DFDD"/>
    </w:rPr>
  </w:style>
  <w:style w:type="character" w:customStyle="1" w:styleId="UnresolvedMention100">
    <w:name w:val="Unresolved Mention100"/>
    <w:basedOn w:val="DefaultParagraphFont"/>
    <w:uiPriority w:val="99"/>
    <w:semiHidden/>
    <w:unhideWhenUsed/>
    <w:rsid w:val="00807465"/>
    <w:rPr>
      <w:color w:val="605E5C"/>
      <w:shd w:val="clear" w:color="auto" w:fill="E1DFDD"/>
    </w:rPr>
  </w:style>
  <w:style w:type="character" w:customStyle="1" w:styleId="UnresolvedMention1000">
    <w:name w:val="Unresolved Mention1000"/>
    <w:basedOn w:val="DefaultParagraphFont"/>
    <w:uiPriority w:val="99"/>
    <w:semiHidden/>
    <w:unhideWhenUsed/>
    <w:rsid w:val="00807465"/>
    <w:rPr>
      <w:color w:val="605E5C"/>
      <w:shd w:val="clear" w:color="auto" w:fill="E1DFDD"/>
    </w:rPr>
  </w:style>
  <w:style w:type="character" w:customStyle="1" w:styleId="UnresolvedMention10000">
    <w:name w:val="Unresolved Mention10000"/>
    <w:basedOn w:val="DefaultParagraphFont"/>
    <w:uiPriority w:val="99"/>
    <w:semiHidden/>
    <w:unhideWhenUsed/>
    <w:rsid w:val="00807465"/>
    <w:rPr>
      <w:color w:val="605E5C"/>
      <w:shd w:val="clear" w:color="auto" w:fill="E1DFDD"/>
    </w:rPr>
  </w:style>
  <w:style w:type="character" w:customStyle="1" w:styleId="UnresolvedMention100000">
    <w:name w:val="Unresolved Mention100000"/>
    <w:basedOn w:val="DefaultParagraphFont"/>
    <w:uiPriority w:val="99"/>
    <w:semiHidden/>
    <w:unhideWhenUsed/>
    <w:rsid w:val="00807465"/>
    <w:rPr>
      <w:color w:val="605E5C"/>
      <w:shd w:val="clear" w:color="auto" w:fill="E1DFDD"/>
    </w:rPr>
  </w:style>
  <w:style w:type="character" w:customStyle="1" w:styleId="UnresolvedMention1000000">
    <w:name w:val="Unresolved Mention1000000"/>
    <w:basedOn w:val="DefaultParagraphFont"/>
    <w:uiPriority w:val="99"/>
    <w:semiHidden/>
    <w:unhideWhenUsed/>
    <w:rsid w:val="00807465"/>
    <w:rPr>
      <w:color w:val="605E5C"/>
      <w:shd w:val="clear" w:color="auto" w:fill="E1DFDD"/>
    </w:rPr>
  </w:style>
  <w:style w:type="character" w:customStyle="1" w:styleId="UnresolvedMention10000000">
    <w:name w:val="Unresolved Mention10000000"/>
    <w:basedOn w:val="DefaultParagraphFont"/>
    <w:uiPriority w:val="99"/>
    <w:semiHidden/>
    <w:unhideWhenUsed/>
    <w:rsid w:val="00807465"/>
    <w:rPr>
      <w:color w:val="605E5C"/>
      <w:shd w:val="clear" w:color="auto" w:fill="E1DFDD"/>
    </w:rPr>
  </w:style>
  <w:style w:type="character" w:customStyle="1" w:styleId="UnresolvedMention100000000">
    <w:name w:val="Unresolved Mention100000000"/>
    <w:basedOn w:val="DefaultParagraphFont"/>
    <w:uiPriority w:val="99"/>
    <w:semiHidden/>
    <w:unhideWhenUsed/>
    <w:rsid w:val="00807465"/>
    <w:rPr>
      <w:color w:val="605E5C"/>
      <w:shd w:val="clear" w:color="auto" w:fill="E1DFDD"/>
    </w:rPr>
  </w:style>
  <w:style w:type="character" w:customStyle="1" w:styleId="UnresolvedMention1000000000">
    <w:name w:val="Unresolved Mention1000000000"/>
    <w:basedOn w:val="DefaultParagraphFont"/>
    <w:uiPriority w:val="99"/>
    <w:semiHidden/>
    <w:unhideWhenUsed/>
    <w:rsid w:val="0080746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0746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07465"/>
    <w:rPr>
      <w:color w:val="605E5C"/>
      <w:shd w:val="clear" w:color="auto" w:fill="E1DFDD"/>
    </w:rPr>
  </w:style>
  <w:style w:type="character" w:customStyle="1" w:styleId="m-4768620939706884080gmail-style13ptbold">
    <w:name w:val="m_-4768620939706884080gmail-style13ptbold"/>
    <w:basedOn w:val="DefaultParagraphFont"/>
    <w:rsid w:val="00807465"/>
  </w:style>
  <w:style w:type="character" w:customStyle="1" w:styleId="m-6639950760076288358gmail-style13ptbold">
    <w:name w:val="m_-6639950760076288358gmail-style13ptbold"/>
    <w:basedOn w:val="DefaultParagraphFont"/>
    <w:rsid w:val="00807465"/>
  </w:style>
  <w:style w:type="character" w:customStyle="1" w:styleId="m-6639950760076288358gmail-msohyperlink">
    <w:name w:val="m_-6639950760076288358gmail-msohyperlink"/>
    <w:basedOn w:val="DefaultParagraphFont"/>
    <w:rsid w:val="00807465"/>
  </w:style>
  <w:style w:type="character" w:customStyle="1" w:styleId="m-6639950760076288358gmail-m4841727538114946087gmail-styleunderline">
    <w:name w:val="m_-6639950760076288358gmail-m4841727538114946087gmail-styleunderline"/>
    <w:basedOn w:val="DefaultParagraphFont"/>
    <w:rsid w:val="00807465"/>
  </w:style>
  <w:style w:type="character" w:customStyle="1" w:styleId="m8998500066486699605gmail-style13ptbold">
    <w:name w:val="m_8998500066486699605gmail-style13ptbold"/>
    <w:basedOn w:val="DefaultParagraphFont"/>
    <w:rsid w:val="00807465"/>
  </w:style>
  <w:style w:type="character" w:customStyle="1" w:styleId="m8998500066486699605gmail-styleunderline">
    <w:name w:val="m_8998500066486699605gmail-styleunderline"/>
    <w:basedOn w:val="DefaultParagraphFont"/>
    <w:rsid w:val="00807465"/>
  </w:style>
  <w:style w:type="character" w:customStyle="1" w:styleId="m-4007627453485596929gmail-style13ptbold">
    <w:name w:val="m_-4007627453485596929gmail-style13ptbold"/>
    <w:basedOn w:val="DefaultParagraphFont"/>
    <w:rsid w:val="00807465"/>
  </w:style>
  <w:style w:type="character" w:customStyle="1" w:styleId="QuoteChar2">
    <w:name w:val="Quote Char2"/>
    <w:basedOn w:val="DefaultParagraphFont"/>
    <w:uiPriority w:val="29"/>
    <w:rsid w:val="00807465"/>
    <w:rPr>
      <w:rFonts w:ascii="Cambria" w:hAnsi="Cambria" w:cs="Calibri"/>
      <w:i/>
      <w:iCs/>
      <w:color w:val="404040" w:themeColor="text1" w:themeTint="BF"/>
    </w:rPr>
  </w:style>
  <w:style w:type="character" w:customStyle="1" w:styleId="letter">
    <w:name w:val="letter"/>
    <w:basedOn w:val="DefaultParagraphFont"/>
    <w:rsid w:val="00807465"/>
  </w:style>
  <w:style w:type="character" w:customStyle="1" w:styleId="mdash">
    <w:name w:val="mdash"/>
    <w:basedOn w:val="DefaultParagraphFont"/>
    <w:rsid w:val="00807465"/>
  </w:style>
  <w:style w:type="character" w:customStyle="1" w:styleId="untext">
    <w:name w:val="untext"/>
    <w:basedOn w:val="DefaultParagraphFont"/>
    <w:rsid w:val="00807465"/>
  </w:style>
  <w:style w:type="character" w:customStyle="1" w:styleId="vis">
    <w:name w:val="vis"/>
    <w:basedOn w:val="DefaultParagraphFont"/>
    <w:rsid w:val="00807465"/>
  </w:style>
  <w:style w:type="character" w:customStyle="1" w:styleId="ex-sent">
    <w:name w:val="ex-sent"/>
    <w:basedOn w:val="DefaultParagraphFont"/>
    <w:rsid w:val="00807465"/>
  </w:style>
  <w:style w:type="character" w:customStyle="1" w:styleId="mwtwi">
    <w:name w:val="mw_t_wi"/>
    <w:basedOn w:val="DefaultParagraphFont"/>
    <w:rsid w:val="00807465"/>
  </w:style>
  <w:style w:type="paragraph" w:customStyle="1" w:styleId="marginright">
    <w:name w:val="margin_right"/>
    <w:basedOn w:val="Normal"/>
    <w:qFormat/>
    <w:rsid w:val="00807465"/>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807465"/>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807465"/>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807465"/>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807465"/>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80746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07465"/>
  </w:style>
  <w:style w:type="character" w:customStyle="1" w:styleId="paddingrightxxs1">
    <w:name w:val="padding_right_xxs1"/>
    <w:basedOn w:val="DefaultParagraphFont"/>
    <w:rsid w:val="00807465"/>
  </w:style>
  <w:style w:type="character" w:customStyle="1" w:styleId="nowrap1">
    <w:name w:val="nowrap1"/>
    <w:basedOn w:val="DefaultParagraphFont"/>
    <w:rsid w:val="00807465"/>
  </w:style>
  <w:style w:type="paragraph" w:customStyle="1" w:styleId="item">
    <w:name w:val="item"/>
    <w:basedOn w:val="Normal"/>
    <w:qFormat/>
    <w:rsid w:val="00807465"/>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807465"/>
    <w:rPr>
      <w:rFonts w:ascii="Lora" w:hAnsi="Lora" w:hint="default"/>
      <w:i/>
      <w:iCs/>
      <w:color w:val="000000"/>
      <w:sz w:val="30"/>
      <w:szCs w:val="30"/>
    </w:rPr>
  </w:style>
  <w:style w:type="character" w:customStyle="1" w:styleId="italic1">
    <w:name w:val="italic1"/>
    <w:basedOn w:val="DefaultParagraphFont"/>
    <w:rsid w:val="00807465"/>
    <w:rPr>
      <w:i/>
      <w:iCs/>
    </w:rPr>
  </w:style>
  <w:style w:type="character" w:customStyle="1" w:styleId="articleimagecredit2">
    <w:name w:val="article_image_credit2"/>
    <w:basedOn w:val="DefaultParagraphFont"/>
    <w:rsid w:val="00807465"/>
    <w:rPr>
      <w:rFonts w:ascii="Lora" w:hAnsi="Lora" w:hint="default"/>
      <w:i/>
      <w:iCs/>
      <w:sz w:val="24"/>
      <w:szCs w:val="24"/>
    </w:rPr>
  </w:style>
  <w:style w:type="character" w:customStyle="1" w:styleId="articlesponsored2">
    <w:name w:val="article_sponsored2"/>
    <w:basedOn w:val="DefaultParagraphFont"/>
    <w:rsid w:val="00807465"/>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807465"/>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807465"/>
    <w:pPr>
      <w:spacing w:after="180"/>
    </w:pPr>
    <w:rPr>
      <w:rFonts w:ascii="Lora" w:eastAsia="Times New Roman" w:hAnsi="Lora"/>
      <w:szCs w:val="20"/>
      <w:lang w:eastAsia="zh-CN"/>
    </w:rPr>
  </w:style>
  <w:style w:type="paragraph" w:customStyle="1" w:styleId="marginbottomxl1">
    <w:name w:val="margin_bottom_xl1"/>
    <w:basedOn w:val="Normal"/>
    <w:qFormat/>
    <w:rsid w:val="00807465"/>
    <w:pPr>
      <w:spacing w:after="540"/>
    </w:pPr>
    <w:rPr>
      <w:rFonts w:ascii="Lora" w:eastAsia="Times New Roman" w:hAnsi="Lora"/>
      <w:szCs w:val="20"/>
      <w:lang w:eastAsia="zh-CN"/>
    </w:rPr>
  </w:style>
  <w:style w:type="character" w:customStyle="1" w:styleId="read-morefooter">
    <w:name w:val="read-more__footer"/>
    <w:basedOn w:val="DefaultParagraphFont"/>
    <w:rsid w:val="00807465"/>
  </w:style>
  <w:style w:type="paragraph" w:customStyle="1" w:styleId="jsx-671803276">
    <w:name w:val="jsx-671803276"/>
    <w:basedOn w:val="Normal"/>
    <w:qFormat/>
    <w:rsid w:val="00807465"/>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807465"/>
  </w:style>
  <w:style w:type="character" w:customStyle="1" w:styleId="uwnk-">
    <w:name w:val="uwnk-"/>
    <w:basedOn w:val="DefaultParagraphFont"/>
    <w:rsid w:val="00807465"/>
  </w:style>
  <w:style w:type="paragraph" w:customStyle="1" w:styleId="footnotedescription">
    <w:name w:val="footnote description"/>
    <w:next w:val="Normal"/>
    <w:link w:val="footnotedescriptionChar"/>
    <w:hidden/>
    <w:qFormat/>
    <w:rsid w:val="00807465"/>
    <w:pPr>
      <w:spacing w:line="259" w:lineRule="auto"/>
    </w:pPr>
    <w:rPr>
      <w:rFonts w:ascii="Times New Roman" w:eastAsia="Times New Roman" w:hAnsi="Times New Roman" w:cs="Times New Roman"/>
      <w:color w:val="000000"/>
      <w:sz w:val="16"/>
      <w:szCs w:val="22"/>
    </w:rPr>
  </w:style>
  <w:style w:type="character" w:customStyle="1" w:styleId="footnotedescriptionChar">
    <w:name w:val="footnote description Char"/>
    <w:link w:val="footnotedescription"/>
    <w:rsid w:val="00807465"/>
    <w:rPr>
      <w:rFonts w:ascii="Times New Roman" w:eastAsia="Times New Roman" w:hAnsi="Times New Roman" w:cs="Times New Roman"/>
      <w:color w:val="000000"/>
      <w:sz w:val="16"/>
      <w:szCs w:val="22"/>
    </w:rPr>
  </w:style>
  <w:style w:type="character" w:customStyle="1" w:styleId="footnotemark">
    <w:name w:val="footnote mark"/>
    <w:hidden/>
    <w:rsid w:val="00807465"/>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807465"/>
  </w:style>
  <w:style w:type="paragraph" w:customStyle="1" w:styleId="StyleHeading4TagBigcardbodysmalltextNormalTagheading2H">
    <w:name w:val="Style Heading 4TagBig cardbodysmall textNormal Tagheading 2H..."/>
    <w:basedOn w:val="Heading4"/>
    <w:rsid w:val="00807465"/>
    <w:rPr>
      <w:bCs w:val="0"/>
    </w:rPr>
  </w:style>
  <w:style w:type="paragraph" w:customStyle="1" w:styleId="menu-item">
    <w:name w:val="menu-item"/>
    <w:basedOn w:val="Normal"/>
    <w:qFormat/>
    <w:rsid w:val="00807465"/>
    <w:pPr>
      <w:spacing w:before="100" w:beforeAutospacing="1" w:after="100" w:afterAutospacing="1"/>
    </w:pPr>
    <w:rPr>
      <w:rFonts w:eastAsia="Times New Roman"/>
      <w:sz w:val="24"/>
    </w:rPr>
  </w:style>
  <w:style w:type="paragraph" w:customStyle="1" w:styleId="post-meta">
    <w:name w:val="post-meta"/>
    <w:basedOn w:val="Normal"/>
    <w:rsid w:val="00807465"/>
    <w:pPr>
      <w:spacing w:before="100" w:beforeAutospacing="1" w:after="100" w:afterAutospacing="1"/>
    </w:pPr>
    <w:rPr>
      <w:rFonts w:eastAsia="Times New Roman"/>
      <w:sz w:val="24"/>
    </w:rPr>
  </w:style>
  <w:style w:type="character" w:customStyle="1" w:styleId="post-tag">
    <w:name w:val="post-tag"/>
    <w:basedOn w:val="DefaultParagraphFont"/>
    <w:rsid w:val="00807465"/>
  </w:style>
  <w:style w:type="character" w:customStyle="1" w:styleId="imagecaption">
    <w:name w:val="imagecaption"/>
    <w:basedOn w:val="DefaultParagraphFont"/>
    <w:rsid w:val="00807465"/>
  </w:style>
  <w:style w:type="paragraph" w:customStyle="1" w:styleId="post-date-wrap">
    <w:name w:val="post-date-wrap"/>
    <w:basedOn w:val="Normal"/>
    <w:rsid w:val="00807465"/>
    <w:pPr>
      <w:spacing w:before="100" w:beforeAutospacing="1" w:after="100" w:afterAutospacing="1"/>
    </w:pPr>
    <w:rPr>
      <w:rFonts w:eastAsia="Times New Roman"/>
      <w:sz w:val="24"/>
    </w:rPr>
  </w:style>
  <w:style w:type="character" w:customStyle="1" w:styleId="year">
    <w:name w:val="year"/>
    <w:basedOn w:val="DefaultParagraphFont"/>
    <w:rsid w:val="00807465"/>
  </w:style>
  <w:style w:type="paragraph" w:customStyle="1" w:styleId="highlight10">
    <w:name w:val="highlight1"/>
    <w:basedOn w:val="Normal"/>
    <w:rsid w:val="00807465"/>
    <w:pPr>
      <w:spacing w:before="100" w:beforeAutospacing="1" w:after="100" w:afterAutospacing="1"/>
    </w:pPr>
    <w:rPr>
      <w:rFonts w:eastAsia="Times New Roman"/>
      <w:sz w:val="24"/>
    </w:rPr>
  </w:style>
  <w:style w:type="paragraph" w:customStyle="1" w:styleId="author-avatar">
    <w:name w:val="author-avatar"/>
    <w:basedOn w:val="Normal"/>
    <w:rsid w:val="00807465"/>
    <w:pPr>
      <w:spacing w:before="100" w:beforeAutospacing="1" w:after="100" w:afterAutospacing="1"/>
    </w:pPr>
    <w:rPr>
      <w:rFonts w:eastAsia="Times New Roman"/>
      <w:sz w:val="24"/>
    </w:rPr>
  </w:style>
  <w:style w:type="paragraph" w:customStyle="1" w:styleId="author-link">
    <w:name w:val="author-link"/>
    <w:basedOn w:val="Normal"/>
    <w:rsid w:val="00807465"/>
    <w:pPr>
      <w:spacing w:before="100" w:beforeAutospacing="1" w:after="100" w:afterAutospacing="1"/>
    </w:pPr>
    <w:rPr>
      <w:rFonts w:eastAsia="Times New Roman"/>
      <w:sz w:val="24"/>
    </w:rPr>
  </w:style>
  <w:style w:type="character" w:customStyle="1" w:styleId="Caption5">
    <w:name w:val="Caption5"/>
    <w:basedOn w:val="DefaultParagraphFont"/>
    <w:rsid w:val="00807465"/>
  </w:style>
  <w:style w:type="character" w:customStyle="1" w:styleId="also-readtext--label">
    <w:name w:val="also-read__text--label"/>
    <w:basedOn w:val="DefaultParagraphFont"/>
    <w:rsid w:val="00807465"/>
  </w:style>
  <w:style w:type="paragraph" w:customStyle="1" w:styleId="header-menu-item">
    <w:name w:val="header-menu-item"/>
    <w:basedOn w:val="Normal"/>
    <w:qFormat/>
    <w:rsid w:val="00807465"/>
    <w:pPr>
      <w:spacing w:before="100" w:beforeAutospacing="1" w:after="100" w:afterAutospacing="1"/>
    </w:pPr>
    <w:rPr>
      <w:rFonts w:eastAsia="Times New Roman"/>
      <w:sz w:val="24"/>
    </w:rPr>
  </w:style>
  <w:style w:type="character" w:customStyle="1" w:styleId="subscribe--long">
    <w:name w:val="subscribe--long"/>
    <w:basedOn w:val="DefaultParagraphFont"/>
    <w:rsid w:val="00807465"/>
  </w:style>
  <w:style w:type="character" w:customStyle="1" w:styleId="hed-heading">
    <w:name w:val="hed-heading"/>
    <w:basedOn w:val="DefaultParagraphFont"/>
    <w:rsid w:val="00807465"/>
  </w:style>
  <w:style w:type="character" w:customStyle="1" w:styleId="pre">
    <w:name w:val="pre"/>
    <w:basedOn w:val="DefaultParagraphFont"/>
    <w:rsid w:val="00807465"/>
  </w:style>
  <w:style w:type="paragraph" w:customStyle="1" w:styleId="heading-container">
    <w:name w:val="heading-container"/>
    <w:basedOn w:val="Normal"/>
    <w:qFormat/>
    <w:rsid w:val="00807465"/>
    <w:pPr>
      <w:spacing w:before="100" w:beforeAutospacing="1" w:after="100" w:afterAutospacing="1"/>
    </w:pPr>
    <w:rPr>
      <w:rFonts w:eastAsia="Times New Roman"/>
      <w:sz w:val="24"/>
    </w:rPr>
  </w:style>
  <w:style w:type="paragraph" w:customStyle="1" w:styleId="taboola--heading">
    <w:name w:val="taboola--heading"/>
    <w:basedOn w:val="Normal"/>
    <w:qFormat/>
    <w:rsid w:val="00807465"/>
    <w:pPr>
      <w:spacing w:before="100" w:beforeAutospacing="1" w:after="100" w:afterAutospacing="1"/>
    </w:pPr>
    <w:rPr>
      <w:rFonts w:eastAsia="Times New Roman"/>
      <w:sz w:val="24"/>
    </w:rPr>
  </w:style>
  <w:style w:type="character" w:customStyle="1" w:styleId="video-label">
    <w:name w:val="video-label"/>
    <w:basedOn w:val="DefaultParagraphFont"/>
    <w:rsid w:val="00807465"/>
  </w:style>
  <w:style w:type="character" w:customStyle="1" w:styleId="branding">
    <w:name w:val="branding"/>
    <w:basedOn w:val="DefaultParagraphFont"/>
    <w:rsid w:val="00807465"/>
  </w:style>
  <w:style w:type="paragraph" w:customStyle="1" w:styleId="fp-trending-content">
    <w:name w:val="fp-trending-content"/>
    <w:basedOn w:val="Normal"/>
    <w:qFormat/>
    <w:rsid w:val="00807465"/>
    <w:pPr>
      <w:spacing w:before="100" w:beforeAutospacing="1" w:after="100" w:afterAutospacing="1"/>
    </w:pPr>
    <w:rPr>
      <w:rFonts w:eastAsia="Times New Roman"/>
      <w:sz w:val="24"/>
    </w:rPr>
  </w:style>
  <w:style w:type="paragraph" w:customStyle="1" w:styleId="header-navigation-item">
    <w:name w:val="header-navigation-item"/>
    <w:basedOn w:val="Normal"/>
    <w:rsid w:val="00807465"/>
    <w:pPr>
      <w:spacing w:before="100" w:beforeAutospacing="1" w:after="100" w:afterAutospacing="1"/>
    </w:pPr>
    <w:rPr>
      <w:rFonts w:eastAsia="Times New Roman"/>
      <w:sz w:val="24"/>
    </w:rPr>
  </w:style>
  <w:style w:type="paragraph" w:customStyle="1" w:styleId="dropdownitem-0-2-6">
    <w:name w:val="dropdownitem-0-2-6"/>
    <w:basedOn w:val="Normal"/>
    <w:rsid w:val="00807465"/>
    <w:pPr>
      <w:spacing w:before="100" w:beforeAutospacing="1" w:after="100" w:afterAutospacing="1"/>
    </w:pPr>
    <w:rPr>
      <w:rFonts w:eastAsia="Times New Roman"/>
      <w:sz w:val="24"/>
    </w:rPr>
  </w:style>
  <w:style w:type="character" w:customStyle="1" w:styleId="nav-action">
    <w:name w:val="nav-action"/>
    <w:basedOn w:val="DefaultParagraphFont"/>
    <w:rsid w:val="00807465"/>
  </w:style>
  <w:style w:type="character" w:customStyle="1" w:styleId="component-bylines-0-2-40">
    <w:name w:val="component-bylines-0-2-40"/>
    <w:basedOn w:val="DefaultParagraphFont"/>
    <w:rsid w:val="00807465"/>
  </w:style>
  <w:style w:type="paragraph" w:customStyle="1" w:styleId="component-root-0-2-62">
    <w:name w:val="component-root-0-2-62"/>
    <w:basedOn w:val="Normal"/>
    <w:rsid w:val="00807465"/>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807465"/>
  </w:style>
  <w:style w:type="paragraph" w:customStyle="1" w:styleId="component-item-0-2-80">
    <w:name w:val="component-item-0-2-80"/>
    <w:basedOn w:val="Normal"/>
    <w:rsid w:val="00807465"/>
    <w:pPr>
      <w:spacing w:before="100" w:beforeAutospacing="1" w:after="100" w:afterAutospacing="1"/>
    </w:pPr>
    <w:rPr>
      <w:rFonts w:eastAsia="Times New Roman"/>
      <w:sz w:val="24"/>
    </w:rPr>
  </w:style>
  <w:style w:type="paragraph" w:customStyle="1" w:styleId="component-listitem-0-2-85">
    <w:name w:val="component-listitem-0-2-85"/>
    <w:basedOn w:val="Normal"/>
    <w:rsid w:val="00807465"/>
    <w:pPr>
      <w:spacing w:before="100" w:beforeAutospacing="1" w:after="100" w:afterAutospacing="1"/>
    </w:pPr>
    <w:rPr>
      <w:rFonts w:eastAsia="Times New Roman"/>
      <w:sz w:val="24"/>
    </w:rPr>
  </w:style>
  <w:style w:type="character" w:customStyle="1" w:styleId="component-span-0-2-88">
    <w:name w:val="component-span-0-2-88"/>
    <w:basedOn w:val="DefaultParagraphFont"/>
    <w:rsid w:val="00807465"/>
  </w:style>
  <w:style w:type="character" w:customStyle="1" w:styleId="m6540463018285843025gmail-heading4char">
    <w:name w:val="m_6540463018285843025gmail-heading4char"/>
    <w:basedOn w:val="DefaultParagraphFont"/>
    <w:rsid w:val="00807465"/>
  </w:style>
  <w:style w:type="character" w:customStyle="1" w:styleId="m6540463018285843025gmail-styleunderline">
    <w:name w:val="m_6540463018285843025gmail-styleunderline"/>
    <w:basedOn w:val="DefaultParagraphFont"/>
    <w:rsid w:val="00807465"/>
  </w:style>
  <w:style w:type="character" w:customStyle="1" w:styleId="postsubtitle">
    <w:name w:val="post_subtitle"/>
    <w:basedOn w:val="DefaultParagraphFont"/>
    <w:rsid w:val="00807465"/>
  </w:style>
  <w:style w:type="character" w:customStyle="1" w:styleId="dispurl">
    <w:name w:val="dispurl"/>
    <w:basedOn w:val="DefaultParagraphFont"/>
    <w:rsid w:val="00807465"/>
  </w:style>
  <w:style w:type="character" w:customStyle="1" w:styleId="StyleUnderline11ptChar">
    <w:name w:val="Style Underline + 11 pt Char"/>
    <w:link w:val="StyleUnderline11pt0"/>
    <w:locked/>
    <w:rsid w:val="00807465"/>
    <w:rPr>
      <w:rFonts w:ascii="Georgia" w:hAnsi="Georgia"/>
      <w:u w:val="single"/>
    </w:rPr>
  </w:style>
  <w:style w:type="paragraph" w:customStyle="1" w:styleId="StyleUnderline11pt0">
    <w:name w:val="Style Underline + 11 pt"/>
    <w:basedOn w:val="Normal"/>
    <w:link w:val="StyleUnderline11ptChar"/>
    <w:qFormat/>
    <w:rsid w:val="00807465"/>
    <w:rPr>
      <w:rFonts w:ascii="Georgia" w:hAnsi="Georgia"/>
      <w:sz w:val="24"/>
      <w:u w:val="single"/>
    </w:rPr>
  </w:style>
  <w:style w:type="character" w:customStyle="1" w:styleId="StyleBoldUnderline11ptChar">
    <w:name w:val="Style BoldUnderline + 11 pt Char"/>
    <w:link w:val="StyleBoldUnderline11pt"/>
    <w:locked/>
    <w:rsid w:val="00807465"/>
    <w:rPr>
      <w:rFonts w:ascii="Georgia" w:hAnsi="Georgia"/>
      <w:b/>
      <w:bCs/>
      <w:u w:val="single"/>
    </w:rPr>
  </w:style>
  <w:style w:type="paragraph" w:customStyle="1" w:styleId="StyleBoldUnderline11pt">
    <w:name w:val="Style BoldUnderline + 11 pt"/>
    <w:basedOn w:val="Normal"/>
    <w:link w:val="StyleBoldUnderline11ptChar"/>
    <w:qFormat/>
    <w:rsid w:val="00807465"/>
    <w:rPr>
      <w:rFonts w:ascii="Georgia" w:hAnsi="Georgia"/>
      <w:b/>
      <w:bCs/>
      <w:sz w:val="24"/>
      <w:u w:val="single"/>
    </w:rPr>
  </w:style>
  <w:style w:type="character" w:customStyle="1" w:styleId="CardChar10">
    <w:name w:val="Card Char1"/>
    <w:rsid w:val="00807465"/>
    <w:rPr>
      <w:lang w:val="en-US" w:eastAsia="en-US" w:bidi="ar-SA"/>
    </w:rPr>
  </w:style>
  <w:style w:type="paragraph" w:customStyle="1" w:styleId="Second">
    <w:name w:val="Second"/>
    <w:basedOn w:val="Normal"/>
    <w:qFormat/>
    <w:rsid w:val="00807465"/>
    <w:rPr>
      <w:rFonts w:eastAsia="Calibri"/>
      <w:b/>
      <w:caps/>
      <w:szCs w:val="20"/>
    </w:rPr>
  </w:style>
  <w:style w:type="paragraph" w:customStyle="1" w:styleId="Notes">
    <w:name w:val="Notes"/>
    <w:basedOn w:val="Normal"/>
    <w:link w:val="NotesChar"/>
    <w:autoRedefine/>
    <w:uiPriority w:val="4"/>
    <w:qFormat/>
    <w:rsid w:val="00807465"/>
    <w:rPr>
      <w:b/>
    </w:rPr>
  </w:style>
  <w:style w:type="character" w:customStyle="1" w:styleId="NotesChar">
    <w:name w:val="Notes Char"/>
    <w:basedOn w:val="DefaultParagraphFont"/>
    <w:link w:val="Notes"/>
    <w:uiPriority w:val="4"/>
    <w:rsid w:val="00807465"/>
    <w:rPr>
      <w:rFonts w:ascii="Calibri" w:hAnsi="Calibri"/>
      <w:b/>
      <w:sz w:val="22"/>
    </w:rPr>
  </w:style>
  <w:style w:type="paragraph" w:customStyle="1" w:styleId="Notetaking">
    <w:name w:val="Notetaking"/>
    <w:basedOn w:val="Heading6"/>
    <w:link w:val="NotetakingChar"/>
    <w:autoRedefine/>
    <w:uiPriority w:val="4"/>
    <w:qFormat/>
    <w:rsid w:val="00807465"/>
    <w:pPr>
      <w:outlineLvl w:val="3"/>
    </w:pPr>
    <w:rPr>
      <w:rFonts w:ascii="Calibri" w:hAnsi="Calibri"/>
      <w:b/>
      <w:sz w:val="26"/>
      <w:lang w:bidi="en-US"/>
    </w:rPr>
  </w:style>
  <w:style w:type="character" w:customStyle="1" w:styleId="NotetakingChar">
    <w:name w:val="Notetaking Char"/>
    <w:basedOn w:val="Heading6Char"/>
    <w:link w:val="Notetaking"/>
    <w:uiPriority w:val="4"/>
    <w:rsid w:val="00807465"/>
    <w:rPr>
      <w:rFonts w:ascii="Calibri" w:eastAsiaTheme="majorEastAsia" w:hAnsi="Calibri" w:cstheme="majorBidi"/>
      <w:b/>
      <w:color w:val="243F60" w:themeColor="accent1" w:themeShade="7F"/>
      <w:sz w:val="26"/>
      <w:lang w:bidi="en-US"/>
    </w:rPr>
  </w:style>
  <w:style w:type="character" w:customStyle="1" w:styleId="font-color-01">
    <w:name w:val="font-color-01"/>
    <w:basedOn w:val="DefaultParagraphFont"/>
    <w:rsid w:val="00807465"/>
  </w:style>
  <w:style w:type="character" w:customStyle="1" w:styleId="submitted-by">
    <w:name w:val="submitted-by"/>
    <w:basedOn w:val="DefaultParagraphFont"/>
    <w:rsid w:val="00807465"/>
  </w:style>
  <w:style w:type="character" w:customStyle="1" w:styleId="social-share-count">
    <w:name w:val="social-share-count"/>
    <w:basedOn w:val="DefaultParagraphFont"/>
    <w:rsid w:val="00807465"/>
  </w:style>
  <w:style w:type="paragraph" w:customStyle="1" w:styleId="views-row">
    <w:name w:val="views-row"/>
    <w:basedOn w:val="Normal"/>
    <w:rsid w:val="00807465"/>
    <w:pPr>
      <w:spacing w:before="100" w:beforeAutospacing="1" w:after="100" w:afterAutospacing="1"/>
    </w:pPr>
    <w:rPr>
      <w:rFonts w:eastAsia="Times New Roman"/>
      <w:sz w:val="24"/>
    </w:rPr>
  </w:style>
  <w:style w:type="character" w:customStyle="1" w:styleId="al-author-name-more">
    <w:name w:val="al-author-name-more"/>
    <w:basedOn w:val="DefaultParagraphFont"/>
    <w:rsid w:val="00807465"/>
  </w:style>
  <w:style w:type="paragraph" w:customStyle="1" w:styleId="zn-bodyparagraph">
    <w:name w:val="zn-body__paragraph"/>
    <w:basedOn w:val="Normal"/>
    <w:qFormat/>
    <w:rsid w:val="00807465"/>
    <w:pPr>
      <w:spacing w:before="100" w:beforeAutospacing="1" w:after="100" w:afterAutospacing="1"/>
    </w:pPr>
    <w:rPr>
      <w:rFonts w:eastAsia="Times New Roman"/>
      <w:sz w:val="24"/>
    </w:rPr>
  </w:style>
  <w:style w:type="paragraph" w:customStyle="1" w:styleId="generic-articlebody">
    <w:name w:val="generic-article__body"/>
    <w:basedOn w:val="Normal"/>
    <w:rsid w:val="00807465"/>
    <w:pPr>
      <w:spacing w:before="100" w:beforeAutospacing="1" w:after="100" w:afterAutospacing="1"/>
    </w:pPr>
    <w:rPr>
      <w:rFonts w:eastAsia="Times New Roman"/>
      <w:sz w:val="24"/>
    </w:rPr>
  </w:style>
  <w:style w:type="paragraph" w:customStyle="1" w:styleId="opinion-articlebody">
    <w:name w:val="opinion-article__body"/>
    <w:basedOn w:val="Normal"/>
    <w:qFormat/>
    <w:rsid w:val="00807465"/>
    <w:pPr>
      <w:spacing w:before="100" w:beforeAutospacing="1" w:after="100" w:afterAutospacing="1"/>
    </w:pPr>
    <w:rPr>
      <w:rFonts w:eastAsia="Times New Roman"/>
      <w:sz w:val="24"/>
    </w:rPr>
  </w:style>
  <w:style w:type="paragraph" w:customStyle="1" w:styleId="jtbio">
    <w:name w:val="jt_bio"/>
    <w:basedOn w:val="Normal"/>
    <w:rsid w:val="00807465"/>
    <w:pPr>
      <w:spacing w:before="100" w:beforeAutospacing="1" w:after="100" w:afterAutospacing="1"/>
    </w:pPr>
    <w:rPr>
      <w:rFonts w:eastAsia="Times New Roman"/>
      <w:sz w:val="24"/>
    </w:rPr>
  </w:style>
  <w:style w:type="paragraph" w:customStyle="1" w:styleId="elementor-icon-list-item">
    <w:name w:val="elementor-icon-list-item"/>
    <w:basedOn w:val="Normal"/>
    <w:rsid w:val="00807465"/>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807465"/>
  </w:style>
  <w:style w:type="character" w:customStyle="1" w:styleId="job-description">
    <w:name w:val="job-description"/>
    <w:basedOn w:val="DefaultParagraphFont"/>
    <w:rsid w:val="00807465"/>
  </w:style>
  <w:style w:type="paragraph" w:customStyle="1" w:styleId="td-ad-inline">
    <w:name w:val="td-ad-inline"/>
    <w:basedOn w:val="Normal"/>
    <w:rsid w:val="00807465"/>
    <w:pPr>
      <w:spacing w:before="100" w:beforeAutospacing="1" w:after="100" w:afterAutospacing="1"/>
    </w:pPr>
    <w:rPr>
      <w:rFonts w:eastAsia="Times New Roman"/>
      <w:sz w:val="24"/>
    </w:rPr>
  </w:style>
  <w:style w:type="paragraph" w:customStyle="1" w:styleId="recirc-story">
    <w:name w:val="recirc-story"/>
    <w:basedOn w:val="Normal"/>
    <w:rsid w:val="00807465"/>
    <w:pPr>
      <w:spacing w:before="100" w:beforeAutospacing="1" w:after="100" w:afterAutospacing="1"/>
    </w:pPr>
    <w:rPr>
      <w:rFonts w:eastAsia="Times New Roman"/>
      <w:sz w:val="24"/>
    </w:rPr>
  </w:style>
  <w:style w:type="character" w:customStyle="1" w:styleId="authorinfodata">
    <w:name w:val="authorinfodata"/>
    <w:basedOn w:val="DefaultParagraphFont"/>
    <w:rsid w:val="00807465"/>
  </w:style>
  <w:style w:type="character" w:customStyle="1" w:styleId="ob-widget-text">
    <w:name w:val="ob-widget-text"/>
    <w:basedOn w:val="DefaultParagraphFont"/>
    <w:rsid w:val="00807465"/>
  </w:style>
  <w:style w:type="paragraph" w:customStyle="1" w:styleId="ob-dynamic-rec-container">
    <w:name w:val="ob-dynamic-rec-container"/>
    <w:basedOn w:val="Normal"/>
    <w:rsid w:val="00807465"/>
    <w:pPr>
      <w:spacing w:before="100" w:beforeAutospacing="1" w:after="100" w:afterAutospacing="1"/>
    </w:pPr>
    <w:rPr>
      <w:rFonts w:eastAsia="Times New Roman"/>
      <w:sz w:val="24"/>
    </w:rPr>
  </w:style>
  <w:style w:type="paragraph" w:customStyle="1" w:styleId="zfr3q">
    <w:name w:val="zfr3q"/>
    <w:basedOn w:val="Normal"/>
    <w:rsid w:val="00807465"/>
    <w:pPr>
      <w:spacing w:before="100" w:beforeAutospacing="1" w:after="100" w:afterAutospacing="1"/>
    </w:pPr>
    <w:rPr>
      <w:rFonts w:eastAsia="Times New Roman"/>
      <w:sz w:val="24"/>
    </w:rPr>
  </w:style>
  <w:style w:type="character" w:customStyle="1" w:styleId="field">
    <w:name w:val="field"/>
    <w:basedOn w:val="DefaultParagraphFont"/>
    <w:rsid w:val="00807465"/>
  </w:style>
  <w:style w:type="paragraph" w:customStyle="1" w:styleId="chapter-para">
    <w:name w:val="chapter-para"/>
    <w:basedOn w:val="Normal"/>
    <w:qFormat/>
    <w:rsid w:val="00807465"/>
    <w:pPr>
      <w:spacing w:before="100" w:beforeAutospacing="1" w:after="100" w:afterAutospacing="1"/>
    </w:pPr>
    <w:rPr>
      <w:rFonts w:eastAsia="Times New Roman"/>
      <w:sz w:val="24"/>
    </w:rPr>
  </w:style>
  <w:style w:type="character" w:customStyle="1" w:styleId="pull-quote-sidebar">
    <w:name w:val="pull-quote-sidebar"/>
    <w:basedOn w:val="DefaultParagraphFont"/>
    <w:rsid w:val="00807465"/>
  </w:style>
  <w:style w:type="character" w:customStyle="1" w:styleId="s12">
    <w:name w:val="s12"/>
    <w:basedOn w:val="DefaultParagraphFont"/>
    <w:rsid w:val="00807465"/>
  </w:style>
  <w:style w:type="character" w:customStyle="1" w:styleId="s11">
    <w:name w:val="s11"/>
    <w:basedOn w:val="DefaultParagraphFont"/>
    <w:rsid w:val="00807465"/>
  </w:style>
  <w:style w:type="character" w:customStyle="1" w:styleId="lede-text-onlyhighlight">
    <w:name w:val="lede-text-only__highlight"/>
    <w:basedOn w:val="DefaultParagraphFont"/>
    <w:rsid w:val="00807465"/>
  </w:style>
  <w:style w:type="paragraph" w:customStyle="1" w:styleId="definition-inner-item">
    <w:name w:val="definition-inner-item"/>
    <w:basedOn w:val="Normal"/>
    <w:rsid w:val="00807465"/>
    <w:pPr>
      <w:spacing w:before="100" w:beforeAutospacing="1" w:after="100" w:afterAutospacing="1"/>
    </w:pPr>
  </w:style>
  <w:style w:type="character" w:customStyle="1" w:styleId="intro-colon">
    <w:name w:val="intro-colon"/>
    <w:basedOn w:val="DefaultParagraphFont"/>
    <w:rsid w:val="00807465"/>
  </w:style>
  <w:style w:type="character" w:customStyle="1" w:styleId="markup--quote">
    <w:name w:val="markup--quote"/>
    <w:basedOn w:val="DefaultParagraphFont"/>
    <w:rsid w:val="00807465"/>
  </w:style>
  <w:style w:type="character" w:customStyle="1" w:styleId="pubgrid">
    <w:name w:val="pubgrid"/>
    <w:basedOn w:val="DefaultParagraphFont"/>
    <w:rsid w:val="00807465"/>
  </w:style>
  <w:style w:type="paragraph" w:customStyle="1" w:styleId="author-description">
    <w:name w:val="author-description"/>
    <w:basedOn w:val="Normal"/>
    <w:rsid w:val="00807465"/>
    <w:pPr>
      <w:spacing w:before="100" w:beforeAutospacing="1" w:after="100" w:afterAutospacing="1"/>
    </w:pPr>
    <w:rPr>
      <w:sz w:val="24"/>
    </w:rPr>
  </w:style>
  <w:style w:type="paragraph" w:customStyle="1" w:styleId="author-bio-text">
    <w:name w:val="author-bio-text"/>
    <w:basedOn w:val="Normal"/>
    <w:rsid w:val="00807465"/>
    <w:pPr>
      <w:spacing w:before="100" w:beforeAutospacing="1" w:after="100" w:afterAutospacing="1"/>
    </w:pPr>
    <w:rPr>
      <w:sz w:val="24"/>
    </w:rPr>
  </w:style>
  <w:style w:type="character" w:customStyle="1" w:styleId="CiteChar2">
    <w:name w:val="Cite Char"/>
    <w:aliases w:val="cite_tag Char,Heading 2 Char Char Char Char Char1,TAG Char1,Tag Cha,Heading 2 Char1 Char Char Char1,Small Text Char3,No Spacing1111111 Char"/>
    <w:basedOn w:val="DefaultParagraphFont"/>
    <w:rsid w:val="00807465"/>
    <w:rPr>
      <w:rFonts w:ascii="Arial Narrow" w:hAnsi="Arial Narrow" w:cs="Times New Roman"/>
      <w:b/>
      <w:sz w:val="24"/>
      <w:u w:val="thick"/>
    </w:rPr>
  </w:style>
  <w:style w:type="character" w:customStyle="1" w:styleId="fppquote">
    <w:name w:val="fp_pquote"/>
    <w:basedOn w:val="DefaultParagraphFont"/>
    <w:rsid w:val="00807465"/>
  </w:style>
  <w:style w:type="character" w:customStyle="1" w:styleId="HTMLAddressChar1">
    <w:name w:val="HTML Address Char1"/>
    <w:basedOn w:val="DefaultParagraphFont"/>
    <w:uiPriority w:val="99"/>
    <w:semiHidden/>
    <w:rsid w:val="00807465"/>
    <w:rPr>
      <w:rFonts w:ascii="Times New Roman" w:eastAsiaTheme="minorHAnsi" w:hAnsi="Times New Roman" w:cs="Times New Roman"/>
      <w:i/>
      <w:iCs/>
      <w:sz w:val="22"/>
      <w:szCs w:val="22"/>
    </w:rPr>
  </w:style>
  <w:style w:type="character" w:customStyle="1" w:styleId="CardChar4">
    <w:name w:val="Card Char"/>
    <w:aliases w:val="Heading 2 Char Char Char Char Char Char Char Char Char Char Char Char Char Char Char Char,Heading 2 Char Char Char Char Char Char Char Char Char,Heading 2 Char Char Char Char Char Char,TAG Ch,No Spacing2 Char,tags Char,No Spacing1 Char"/>
    <w:locked/>
    <w:rsid w:val="00807465"/>
    <w:rPr>
      <w:rFonts w:ascii="Calibri" w:eastAsia="Times New Roman" w:hAnsi="Calibri" w:cs="Times New Roman"/>
      <w:sz w:val="20"/>
      <w:szCs w:val="20"/>
    </w:rPr>
  </w:style>
  <w:style w:type="character" w:customStyle="1" w:styleId="UnderlinedChar0">
    <w:name w:val="Underlined Char"/>
    <w:aliases w:val="No Spacing111 Char,small text Char Char,No Spacing1111 Char,Dont use Char"/>
    <w:basedOn w:val="CardTextChar0"/>
    <w:qFormat/>
    <w:rsid w:val="00807465"/>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807465"/>
    <w:rPr>
      <w:color w:val="605E5C"/>
      <w:shd w:val="clear" w:color="auto" w:fill="E1DFDD"/>
    </w:rPr>
  </w:style>
  <w:style w:type="paragraph" w:customStyle="1" w:styleId="p18">
    <w:name w:val="p18"/>
    <w:basedOn w:val="Normal"/>
    <w:rsid w:val="00807465"/>
    <w:pPr>
      <w:spacing w:before="100" w:beforeAutospacing="1" w:after="100" w:afterAutospacing="1"/>
    </w:pPr>
    <w:rPr>
      <w:rFonts w:eastAsia="Times New Roman"/>
    </w:rPr>
  </w:style>
  <w:style w:type="paragraph" w:customStyle="1" w:styleId="p20">
    <w:name w:val="p20"/>
    <w:basedOn w:val="Normal"/>
    <w:rsid w:val="00807465"/>
    <w:pPr>
      <w:spacing w:before="100" w:beforeAutospacing="1" w:after="100" w:afterAutospacing="1"/>
    </w:pPr>
    <w:rPr>
      <w:rFonts w:eastAsia="Times New Roman"/>
    </w:rPr>
  </w:style>
  <w:style w:type="character" w:customStyle="1" w:styleId="c-messagesender">
    <w:name w:val="c-message__sender"/>
    <w:basedOn w:val="DefaultParagraphFont"/>
    <w:rsid w:val="00807465"/>
  </w:style>
  <w:style w:type="character" w:customStyle="1" w:styleId="c-timestamplabel">
    <w:name w:val="c-timestamp__label"/>
    <w:basedOn w:val="DefaultParagraphFont"/>
    <w:rsid w:val="00807465"/>
  </w:style>
  <w:style w:type="character" w:customStyle="1" w:styleId="c-messageeditedlabel">
    <w:name w:val="c-message__edited_label"/>
    <w:basedOn w:val="DefaultParagraphFont"/>
    <w:rsid w:val="00807465"/>
  </w:style>
  <w:style w:type="paragraph" w:customStyle="1" w:styleId="muitypography-root-346">
    <w:name w:val="muitypography-root-346"/>
    <w:basedOn w:val="Normal"/>
    <w:rsid w:val="00807465"/>
    <w:pPr>
      <w:spacing w:before="100" w:beforeAutospacing="1" w:after="100" w:afterAutospacing="1"/>
    </w:pPr>
    <w:rPr>
      <w:rFonts w:eastAsia="Times New Roman"/>
    </w:rPr>
  </w:style>
  <w:style w:type="paragraph" w:customStyle="1" w:styleId="articlebody-text">
    <w:name w:val="article__body-text"/>
    <w:basedOn w:val="Normal"/>
    <w:rsid w:val="00807465"/>
    <w:pPr>
      <w:spacing w:before="100" w:beforeAutospacing="1" w:after="100" w:afterAutospacing="1"/>
    </w:pPr>
    <w:rPr>
      <w:rFonts w:eastAsia="Times New Roman"/>
    </w:rPr>
  </w:style>
  <w:style w:type="character" w:customStyle="1" w:styleId="articleheadline0">
    <w:name w:val="article__headline"/>
    <w:basedOn w:val="DefaultParagraphFont"/>
    <w:rsid w:val="00807465"/>
  </w:style>
  <w:style w:type="paragraph" w:customStyle="1" w:styleId="withoutcaption">
    <w:name w:val="withoutcaption"/>
    <w:basedOn w:val="Normal"/>
    <w:rsid w:val="00807465"/>
    <w:pPr>
      <w:spacing w:before="100" w:beforeAutospacing="1" w:after="100" w:afterAutospacing="1"/>
    </w:pPr>
    <w:rPr>
      <w:rFonts w:eastAsia="Times New Roman"/>
    </w:rPr>
  </w:style>
  <w:style w:type="character" w:customStyle="1" w:styleId="newscaption">
    <w:name w:val="newscaption"/>
    <w:basedOn w:val="DefaultParagraphFont"/>
    <w:rsid w:val="00807465"/>
  </w:style>
  <w:style w:type="paragraph" w:customStyle="1" w:styleId="pullquote">
    <w:name w:val="pullquote"/>
    <w:basedOn w:val="Normal"/>
    <w:rsid w:val="00807465"/>
    <w:pPr>
      <w:spacing w:before="100" w:beforeAutospacing="1" w:after="100" w:afterAutospacing="1"/>
    </w:pPr>
    <w:rPr>
      <w:rFonts w:eastAsia="Times New Roman"/>
    </w:rPr>
  </w:style>
  <w:style w:type="paragraph" w:customStyle="1" w:styleId="AnalyticsGBN">
    <w:name w:val="AnalyticsGBN"/>
    <w:basedOn w:val="Normal"/>
    <w:link w:val="AnalyticsGBNChar"/>
    <w:uiPriority w:val="4"/>
    <w:qFormat/>
    <w:rsid w:val="00807465"/>
    <w:pPr>
      <w:keepNext/>
      <w:keepLines/>
      <w:spacing w:before="40"/>
      <w:outlineLvl w:val="3"/>
    </w:pPr>
    <w:rPr>
      <w:rFonts w:asciiTheme="minorHAnsi" w:eastAsiaTheme="majorEastAsia" w:hAnsiTheme="minorHAnsi" w:cstheme="majorBidi"/>
      <w:b/>
      <w:iCs/>
      <w:color w:val="365F91" w:themeColor="accent1" w:themeShade="BF"/>
      <w:szCs w:val="28"/>
    </w:rPr>
  </w:style>
  <w:style w:type="character" w:customStyle="1" w:styleId="AnalyticsGBNChar">
    <w:name w:val="AnalyticsGBN Char"/>
    <w:basedOn w:val="DefaultParagraphFont"/>
    <w:link w:val="AnalyticsGBN"/>
    <w:uiPriority w:val="4"/>
    <w:rsid w:val="00807465"/>
    <w:rPr>
      <w:rFonts w:eastAsiaTheme="majorEastAsia" w:cstheme="majorBidi"/>
      <w:b/>
      <w:iCs/>
      <w:color w:val="365F91" w:themeColor="accent1" w:themeShade="BF"/>
      <w:sz w:val="22"/>
      <w:szCs w:val="28"/>
    </w:rPr>
  </w:style>
  <w:style w:type="character" w:customStyle="1" w:styleId="b-social-sharetext">
    <w:name w:val="b-social-share__text"/>
    <w:basedOn w:val="DefaultParagraphFont"/>
    <w:rsid w:val="00807465"/>
  </w:style>
  <w:style w:type="character" w:customStyle="1" w:styleId="easy-footnote">
    <w:name w:val="easy-footnote"/>
    <w:basedOn w:val="DefaultParagraphFont"/>
    <w:rsid w:val="00807465"/>
  </w:style>
  <w:style w:type="paragraph" w:customStyle="1" w:styleId="ekqk">
    <w:name w:val="ekqk"/>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ncwc">
    <w:name w:val="ncwc"/>
    <w:basedOn w:val="DefaultParagraphFont"/>
    <w:rsid w:val="00807465"/>
  </w:style>
  <w:style w:type="character" w:customStyle="1" w:styleId="ynuj">
    <w:name w:val="ynuj"/>
    <w:basedOn w:val="DefaultParagraphFont"/>
    <w:rsid w:val="00807465"/>
  </w:style>
  <w:style w:type="character" w:customStyle="1" w:styleId="lyt-visually-hidden">
    <w:name w:val="lyt-visually-hidden"/>
    <w:basedOn w:val="DefaultParagraphFont"/>
    <w:rsid w:val="00807465"/>
  </w:style>
  <w:style w:type="paragraph" w:customStyle="1" w:styleId="headingsp-sc-1bux58n-5">
    <w:name w:val="headings__p-sc-1bux58n-5"/>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pw-post-body-paragraph">
    <w:name w:val="pw-post-body-paragraph"/>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l">
    <w:name w:val="l"/>
    <w:basedOn w:val="DefaultParagraphFont"/>
    <w:rsid w:val="00807465"/>
  </w:style>
  <w:style w:type="paragraph" w:customStyle="1" w:styleId="nf">
    <w:name w:val="nf"/>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recommendedtitle">
    <w:name w:val="recommended__title"/>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figurecaption">
    <w:name w:val="figure__caption"/>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mr10">
    <w:name w:val="mr10"/>
    <w:basedOn w:val="DefaultParagraphFont"/>
    <w:rsid w:val="00807465"/>
  </w:style>
  <w:style w:type="character" w:customStyle="1" w:styleId="u-visually-hidden">
    <w:name w:val="u-visually-hidden"/>
    <w:basedOn w:val="DefaultParagraphFont"/>
    <w:rsid w:val="00807465"/>
  </w:style>
  <w:style w:type="character" w:customStyle="1" w:styleId="pp-multiple-authors-layout-inline">
    <w:name w:val="pp-multiple-authors-layout-inline"/>
    <w:basedOn w:val="DefaultParagraphFont"/>
    <w:rsid w:val="00807465"/>
  </w:style>
  <w:style w:type="character" w:customStyle="1" w:styleId="educationitem">
    <w:name w:val="education__item"/>
    <w:basedOn w:val="DefaultParagraphFont"/>
    <w:rsid w:val="00807465"/>
  </w:style>
  <w:style w:type="paragraph" w:customStyle="1" w:styleId="texte">
    <w:name w:val="texte"/>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807465"/>
  </w:style>
  <w:style w:type="paragraph" w:customStyle="1" w:styleId="dcr-iyhl1z">
    <w:name w:val="dcr-iyhl1z"/>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0-CGanalytics">
    <w:name w:val="0-CGanalytics"/>
    <w:basedOn w:val="Heading4"/>
    <w:link w:val="0-CGanalyticsChar"/>
    <w:autoRedefine/>
    <w:uiPriority w:val="4"/>
    <w:qFormat/>
    <w:rsid w:val="00807465"/>
    <w:rPr>
      <w:iCs/>
      <w:color w:val="1353B9"/>
      <w:sz w:val="24"/>
      <w:szCs w:val="24"/>
    </w:rPr>
  </w:style>
  <w:style w:type="character" w:customStyle="1" w:styleId="0-CGanalyticsChar">
    <w:name w:val="0-CGanalytics Char"/>
    <w:basedOn w:val="DefaultParagraphFont"/>
    <w:link w:val="0-CGanalytics"/>
    <w:uiPriority w:val="4"/>
    <w:rsid w:val="00807465"/>
    <w:rPr>
      <w:rFonts w:ascii="Calibri" w:eastAsiaTheme="majorEastAsia" w:hAnsi="Calibri" w:cstheme="majorBidi"/>
      <w:b/>
      <w:bCs/>
      <w:iCs/>
      <w:color w:val="1353B9"/>
    </w:rPr>
  </w:style>
  <w:style w:type="character" w:customStyle="1" w:styleId="CharCharChar">
    <w:name w:val="Char Char Char"/>
    <w:basedOn w:val="DefaultParagraphFont"/>
    <w:rsid w:val="00807465"/>
    <w:rPr>
      <w:rFonts w:ascii="Arial" w:hAnsi="Arial" w:cs="Arial" w:hint="default"/>
      <w:bCs/>
      <w:szCs w:val="26"/>
      <w:u w:val="single"/>
      <w:lang w:val="en-US" w:eastAsia="en-US" w:bidi="ar-SA"/>
    </w:rPr>
  </w:style>
  <w:style w:type="character" w:customStyle="1" w:styleId="gmail-styleunderline">
    <w:name w:val="gmail-styleunderline"/>
    <w:basedOn w:val="DefaultParagraphFont"/>
    <w:rsid w:val="00807465"/>
  </w:style>
  <w:style w:type="character" w:customStyle="1" w:styleId="gmail-stylestylebold12pt">
    <w:name w:val="gmail-stylestylebold12pt"/>
    <w:basedOn w:val="DefaultParagraphFont"/>
    <w:rsid w:val="00807465"/>
  </w:style>
  <w:style w:type="character" w:customStyle="1" w:styleId="gmail-styleboldunderline">
    <w:name w:val="gmail-styleboldunderline"/>
    <w:basedOn w:val="DefaultParagraphFont"/>
    <w:rsid w:val="00807465"/>
  </w:style>
  <w:style w:type="character" w:customStyle="1" w:styleId="gmail-box">
    <w:name w:val="gmail-box"/>
    <w:basedOn w:val="DefaultParagraphFont"/>
    <w:rsid w:val="00807465"/>
  </w:style>
  <w:style w:type="character" w:customStyle="1" w:styleId="m875709270155983852m818217022967433729gmail-style13ptbold">
    <w:name w:val="m_875709270155983852m_818217022967433729gmail-style13ptbold"/>
    <w:basedOn w:val="DefaultParagraphFont"/>
    <w:rsid w:val="00807465"/>
  </w:style>
  <w:style w:type="character" w:customStyle="1" w:styleId="m875709270155983852m818217022967433729gmail-msohyperlink">
    <w:name w:val="m_875709270155983852m_818217022967433729gmail-msohyperlink"/>
    <w:basedOn w:val="DefaultParagraphFont"/>
    <w:rsid w:val="00807465"/>
  </w:style>
  <w:style w:type="character" w:customStyle="1" w:styleId="m875709270155983852m818217022967433729gmail-styleunderline">
    <w:name w:val="m_875709270155983852m_818217022967433729gmail-styleunderline"/>
    <w:basedOn w:val="DefaultParagraphFont"/>
    <w:rsid w:val="00807465"/>
  </w:style>
  <w:style w:type="character" w:customStyle="1" w:styleId="m-1218407546713016500m-1596061025624176263m3496971484433338200gmail-styleunderline">
    <w:name w:val="m_-1218407546713016500m_-1596061025624176263m_3496971484433338200gmail-styleunderline"/>
    <w:basedOn w:val="DefaultParagraphFont"/>
    <w:rsid w:val="00807465"/>
  </w:style>
  <w:style w:type="paragraph" w:customStyle="1" w:styleId="m1773303446136790794m-3431318399774814280gmail-m-3198144710344631715gmail-msolistparagraph">
    <w:name w:val="m_1773303446136790794m_-3431318399774814280gmail-m-3198144710344631715gmail-msolistparagraph"/>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m-3198144710344631715gmail-msolistparagraph">
    <w:name w:val="m_-3198144710344631715gmail-msolistparagraph"/>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m2181070012007208949gmail-m-3198144710344631715gmail-msolistparagraph">
    <w:name w:val="m_2181070012007208949gmail-m-3198144710344631715gmail-msolistparagraph"/>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m-2767623810806808436m587631443194665405gmail-m-1180450462246681152gmail-style13ptbold">
    <w:name w:val="m_-2767623810806808436m_587631443194665405gmail-m_-1180450462246681152gmail-style13ptbold"/>
    <w:basedOn w:val="DefaultParagraphFont"/>
    <w:rsid w:val="00807465"/>
  </w:style>
  <w:style w:type="character" w:customStyle="1" w:styleId="m-2767623810806808436m587631443194665405gmail-m-1180450462246681152gmail-styleunderline">
    <w:name w:val="m_-2767623810806808436m_587631443194665405gmail-m_-1180450462246681152gmail-styleunderline"/>
    <w:basedOn w:val="DefaultParagraphFont"/>
    <w:rsid w:val="00807465"/>
  </w:style>
  <w:style w:type="character" w:customStyle="1" w:styleId="mr3">
    <w:name w:val="mr3"/>
    <w:basedOn w:val="DefaultParagraphFont"/>
    <w:rsid w:val="00807465"/>
  </w:style>
  <w:style w:type="character" w:customStyle="1" w:styleId="f2">
    <w:name w:val="f2"/>
    <w:basedOn w:val="DefaultParagraphFont"/>
    <w:rsid w:val="00807465"/>
  </w:style>
  <w:style w:type="character" w:customStyle="1" w:styleId="uficommentbody">
    <w:name w:val="uficommentbody"/>
    <w:basedOn w:val="DefaultParagraphFont"/>
    <w:rsid w:val="00807465"/>
  </w:style>
  <w:style w:type="character" w:customStyle="1" w:styleId="articlecaption">
    <w:name w:val="article__caption"/>
    <w:basedOn w:val="DefaultParagraphFont"/>
    <w:rsid w:val="00807465"/>
  </w:style>
  <w:style w:type="character" w:customStyle="1" w:styleId="teads-ui-components-credits-colored">
    <w:name w:val="teads-ui-components-credits-colored"/>
    <w:basedOn w:val="DefaultParagraphFont"/>
    <w:rsid w:val="00807465"/>
  </w:style>
  <w:style w:type="paragraph" w:customStyle="1" w:styleId="latest-updates-panel-cardwrapper">
    <w:name w:val="latest-updates-panel-card__wrapper"/>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tweet-action">
    <w:name w:val="tweet-action"/>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ob-unit">
    <w:name w:val="ob-unit"/>
    <w:basedOn w:val="DefaultParagraphFont"/>
    <w:rsid w:val="00807465"/>
  </w:style>
  <w:style w:type="character" w:customStyle="1" w:styleId="ob-rec-label">
    <w:name w:val="ob-rec-label"/>
    <w:basedOn w:val="DefaultParagraphFont"/>
    <w:rsid w:val="00807465"/>
  </w:style>
  <w:style w:type="character" w:customStyle="1" w:styleId="oborgheader">
    <w:name w:val="ob_org_header"/>
    <w:basedOn w:val="DefaultParagraphFont"/>
    <w:rsid w:val="00807465"/>
  </w:style>
  <w:style w:type="character" w:customStyle="1" w:styleId="c-related-listcommunity-name">
    <w:name w:val="c-related-list__community-name"/>
    <w:basedOn w:val="DefaultParagraphFont"/>
    <w:rsid w:val="00807465"/>
  </w:style>
  <w:style w:type="paragraph" w:customStyle="1" w:styleId="v2-processed">
    <w:name w:val="v2-processed"/>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anchorblockkickerline-wl4uh9-0">
    <w:name w:val="anchorblock__kickerline-wl4uh9-0"/>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kickerkickerspan-s930mv6-0">
    <w:name w:val="kicker__kickerspan-s930mv6-0"/>
    <w:basedOn w:val="DefaultParagraphFont"/>
    <w:rsid w:val="00807465"/>
  </w:style>
  <w:style w:type="paragraph" w:customStyle="1" w:styleId="paragraph-fqygwe-0">
    <w:name w:val="paragraph-fqygwe-0"/>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span-aabx0k-0">
    <w:name w:val="span-aabx0k-0"/>
    <w:basedOn w:val="DefaultParagraphFont"/>
    <w:rsid w:val="00807465"/>
  </w:style>
  <w:style w:type="character" w:customStyle="1" w:styleId="raw-s1c0aj93-0">
    <w:name w:val="raw-s1c0aj93-0"/>
    <w:basedOn w:val="DefaultParagraphFont"/>
    <w:rsid w:val="00807465"/>
  </w:style>
  <w:style w:type="paragraph" w:customStyle="1" w:styleId="css-1i0edl6">
    <w:name w:val="css-1i0edl6"/>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cr">
    <w:name w:val="cr"/>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m4091093136290708722gmail-style13ptbold">
    <w:name w:val="m_4091093136290708722gmail-style13ptbold"/>
    <w:basedOn w:val="DefaultParagraphFont"/>
    <w:rsid w:val="00807465"/>
  </w:style>
  <w:style w:type="character" w:customStyle="1" w:styleId="m4091093136290708722gmail-styleunderline">
    <w:name w:val="m_4091093136290708722gmail-styleunderline"/>
    <w:basedOn w:val="DefaultParagraphFont"/>
    <w:rsid w:val="00807465"/>
  </w:style>
  <w:style w:type="character" w:customStyle="1" w:styleId="css-8i9d0s">
    <w:name w:val="css-8i9d0s"/>
    <w:basedOn w:val="DefaultParagraphFont"/>
    <w:rsid w:val="00807465"/>
  </w:style>
  <w:style w:type="character" w:customStyle="1" w:styleId="css-vuqh7u">
    <w:name w:val="css-vuqh7u"/>
    <w:basedOn w:val="DefaultParagraphFont"/>
    <w:rsid w:val="00807465"/>
  </w:style>
  <w:style w:type="character" w:customStyle="1" w:styleId="css-1ly73wi">
    <w:name w:val="css-1ly73wi"/>
    <w:basedOn w:val="DefaultParagraphFont"/>
    <w:rsid w:val="00807465"/>
  </w:style>
  <w:style w:type="character" w:customStyle="1" w:styleId="m-5156237671796814033gmail-styleunderline">
    <w:name w:val="m_-5156237671796814033gmail-styleunderline"/>
    <w:basedOn w:val="DefaultParagraphFont"/>
    <w:rsid w:val="00807465"/>
  </w:style>
  <w:style w:type="character" w:customStyle="1" w:styleId="m-5156237671796814033gmail-style13ptbold">
    <w:name w:val="m_-5156237671796814033gmail-style13ptbold"/>
    <w:basedOn w:val="DefaultParagraphFont"/>
    <w:rsid w:val="00807465"/>
  </w:style>
  <w:style w:type="character" w:customStyle="1" w:styleId="m-6414884284103065195gmail-style13ptbold">
    <w:name w:val="m_-6414884284103065195gmail-style13ptbold"/>
    <w:basedOn w:val="DefaultParagraphFont"/>
    <w:rsid w:val="00807465"/>
  </w:style>
  <w:style w:type="character" w:customStyle="1" w:styleId="m1229171221907994948gmail-titlechar">
    <w:name w:val="m_1229171221907994948gmail-titlechar"/>
    <w:basedOn w:val="DefaultParagraphFont"/>
    <w:rsid w:val="00807465"/>
  </w:style>
  <w:style w:type="character" w:customStyle="1" w:styleId="elstoryelementheader">
    <w:name w:val="el__storyelement__header"/>
    <w:basedOn w:val="DefaultParagraphFont"/>
    <w:rsid w:val="00807465"/>
  </w:style>
  <w:style w:type="character" w:customStyle="1" w:styleId="elstoryelementgray">
    <w:name w:val="el__storyelement__gray"/>
    <w:basedOn w:val="DefaultParagraphFont"/>
    <w:rsid w:val="00807465"/>
  </w:style>
  <w:style w:type="character" w:customStyle="1" w:styleId="by-author">
    <w:name w:val="by-author"/>
    <w:basedOn w:val="DefaultParagraphFont"/>
    <w:rsid w:val="00807465"/>
  </w:style>
  <w:style w:type="paragraph" w:customStyle="1" w:styleId="StyleStyle49pt4">
    <w:name w:val="Style Style4 + 9 pt4"/>
    <w:basedOn w:val="Normal"/>
    <w:link w:val="StyleStyle49pt4Char"/>
    <w:qFormat/>
    <w:rsid w:val="00807465"/>
    <w:rPr>
      <w:rFonts w:cs="Arial"/>
      <w:sz w:val="24"/>
      <w:u w:val="single"/>
      <w:lang w:val="fr-CA"/>
    </w:rPr>
  </w:style>
  <w:style w:type="character" w:customStyle="1" w:styleId="StyleStyle49pt4Char">
    <w:name w:val="Style Style4 + 9 pt4 Char"/>
    <w:basedOn w:val="DefaultParagraphFont"/>
    <w:link w:val="StyleStyle49pt4"/>
    <w:rsid w:val="00807465"/>
    <w:rPr>
      <w:rFonts w:ascii="Calibri" w:hAnsi="Calibri" w:cs="Arial"/>
      <w:u w:val="single"/>
      <w:lang w:val="fr-CA"/>
    </w:rPr>
  </w:style>
  <w:style w:type="paragraph" w:customStyle="1" w:styleId="StyleStyle49ptBold4">
    <w:name w:val="Style Style4 + 9 pt Bold4"/>
    <w:basedOn w:val="Normal"/>
    <w:link w:val="StyleStyle49ptBold4Char"/>
    <w:qFormat/>
    <w:rsid w:val="00807465"/>
    <w:rPr>
      <w:rFonts w:cs="Arial"/>
      <w:b/>
      <w:bCs/>
      <w:sz w:val="24"/>
      <w:u w:val="single"/>
      <w:lang w:val="fr-CA"/>
    </w:rPr>
  </w:style>
  <w:style w:type="character" w:customStyle="1" w:styleId="StyleStyle49ptBold4Char">
    <w:name w:val="Style Style4 + 9 pt Bold4 Char"/>
    <w:link w:val="StyleStyle49ptBold4"/>
    <w:rsid w:val="00807465"/>
    <w:rPr>
      <w:rFonts w:ascii="Calibri" w:hAnsi="Calibri" w:cs="Arial"/>
      <w:b/>
      <w:bCs/>
      <w:u w:val="single"/>
      <w:lang w:val="fr-CA"/>
    </w:rPr>
  </w:style>
  <w:style w:type="paragraph" w:customStyle="1" w:styleId="Notblocklargerthantag">
    <w:name w:val="Not block larger than tag"/>
    <w:autoRedefine/>
    <w:uiPriority w:val="4"/>
    <w:qFormat/>
    <w:rsid w:val="00807465"/>
    <w:pPr>
      <w:spacing w:after="160"/>
      <w:jc w:val="center"/>
    </w:pPr>
    <w:rPr>
      <w:rFonts w:ascii="Times New Roman" w:eastAsia="Calibri" w:hAnsi="Times New Roman" w:cs="Calibri"/>
      <w:sz w:val="36"/>
      <w:szCs w:val="22"/>
      <w:u w:val="single"/>
    </w:rPr>
  </w:style>
  <w:style w:type="character" w:customStyle="1" w:styleId="m-4257118058725116361gmail-citechar">
    <w:name w:val="m_-4257118058725116361gmail-citechar"/>
    <w:basedOn w:val="DefaultParagraphFont"/>
    <w:rsid w:val="00807465"/>
  </w:style>
  <w:style w:type="character" w:customStyle="1" w:styleId="m-4257118058725116361gmail-underlinechar">
    <w:name w:val="m_-4257118058725116361gmail-underlinechar"/>
    <w:basedOn w:val="DefaultParagraphFont"/>
    <w:rsid w:val="00807465"/>
  </w:style>
  <w:style w:type="character" w:customStyle="1" w:styleId="m-4257118058725116361gmail-box">
    <w:name w:val="m_-4257118058725116361gmail-box"/>
    <w:basedOn w:val="DefaultParagraphFont"/>
    <w:rsid w:val="00807465"/>
  </w:style>
  <w:style w:type="character" w:customStyle="1" w:styleId="m9160564412176427690gmail-style13ptbold">
    <w:name w:val="m_9160564412176427690gmail-style13ptbold"/>
    <w:basedOn w:val="DefaultParagraphFont"/>
    <w:rsid w:val="00807465"/>
  </w:style>
  <w:style w:type="paragraph" w:customStyle="1" w:styleId="body-textparagraph-text">
    <w:name w:val="body-text__paragraph-text"/>
    <w:basedOn w:val="Normal"/>
    <w:uiPriority w:val="99"/>
    <w:rsid w:val="00807465"/>
    <w:pPr>
      <w:spacing w:before="100" w:beforeAutospacing="1" w:after="100" w:afterAutospacing="1"/>
    </w:pPr>
    <w:rPr>
      <w:rFonts w:ascii="Times New Roman" w:eastAsia="Times New Roman" w:hAnsi="Times New Roman" w:cs="Times New Roman"/>
      <w:sz w:val="24"/>
    </w:rPr>
  </w:style>
  <w:style w:type="character" w:customStyle="1" w:styleId="creditcaption">
    <w:name w:val="credit__caption"/>
    <w:basedOn w:val="DefaultParagraphFont"/>
    <w:rsid w:val="00807465"/>
  </w:style>
  <w:style w:type="character" w:customStyle="1" w:styleId="m-929319960571019720gmail-style13ptbold">
    <w:name w:val="m_-929319960571019720gmail-style13ptbold"/>
    <w:basedOn w:val="DefaultParagraphFont"/>
    <w:rsid w:val="00807465"/>
  </w:style>
  <w:style w:type="character" w:customStyle="1" w:styleId="m-929319960571019720gmail-styleunderline">
    <w:name w:val="m_-929319960571019720gmail-styleunderline"/>
    <w:basedOn w:val="DefaultParagraphFont"/>
    <w:rsid w:val="00807465"/>
  </w:style>
  <w:style w:type="character" w:customStyle="1" w:styleId="trbembedrelatedtitle">
    <w:name w:val="trb_embed_related_title"/>
    <w:basedOn w:val="DefaultParagraphFont"/>
    <w:rsid w:val="00807465"/>
  </w:style>
  <w:style w:type="character" w:customStyle="1" w:styleId="figcredit">
    <w:name w:val="figcredit"/>
    <w:basedOn w:val="DefaultParagraphFont"/>
    <w:rsid w:val="00807465"/>
  </w:style>
  <w:style w:type="character" w:customStyle="1" w:styleId="trbarbynmau">
    <w:name w:val="trb_ar_by_nm_au"/>
    <w:basedOn w:val="DefaultParagraphFont"/>
    <w:rsid w:val="00807465"/>
  </w:style>
  <w:style w:type="character" w:customStyle="1" w:styleId="photo-data">
    <w:name w:val="photo-data"/>
    <w:basedOn w:val="DefaultParagraphFont"/>
    <w:rsid w:val="00807465"/>
  </w:style>
  <w:style w:type="character" w:customStyle="1" w:styleId="storydl">
    <w:name w:val="story_dl"/>
    <w:basedOn w:val="DefaultParagraphFont"/>
    <w:rsid w:val="00807465"/>
  </w:style>
  <w:style w:type="paragraph" w:customStyle="1" w:styleId="m3113920246231501614gmail-paragraph">
    <w:name w:val="m_3113920246231501614gmail-paragraph"/>
    <w:basedOn w:val="Normal"/>
    <w:uiPriority w:val="99"/>
    <w:rsid w:val="00807465"/>
    <w:pPr>
      <w:spacing w:before="100" w:beforeAutospacing="1" w:after="100" w:afterAutospacing="1"/>
    </w:pPr>
    <w:rPr>
      <w:rFonts w:ascii="Times New Roman" w:eastAsia="Times New Roman" w:hAnsi="Times New Roman" w:cs="Times New Roman"/>
      <w:sz w:val="24"/>
    </w:rPr>
  </w:style>
  <w:style w:type="character" w:customStyle="1" w:styleId="m3113920246231501614gmail-normaltextrun">
    <w:name w:val="m_3113920246231501614gmail-normaltextrun"/>
    <w:basedOn w:val="DefaultParagraphFont"/>
    <w:rsid w:val="00807465"/>
  </w:style>
  <w:style w:type="character" w:customStyle="1" w:styleId="m3113920246231501614gmail-eop">
    <w:name w:val="m_3113920246231501614gmail-eop"/>
    <w:basedOn w:val="DefaultParagraphFont"/>
    <w:rsid w:val="00807465"/>
  </w:style>
  <w:style w:type="character" w:customStyle="1" w:styleId="m3113920246231501614gmail-spellingerror">
    <w:name w:val="m_3113920246231501614gmail-spellingerror"/>
    <w:basedOn w:val="DefaultParagraphFont"/>
    <w:rsid w:val="00807465"/>
  </w:style>
  <w:style w:type="character" w:customStyle="1" w:styleId="m3113920246231501614gmail-findhit">
    <w:name w:val="m_3113920246231501614gmail-findhit"/>
    <w:basedOn w:val="DefaultParagraphFont"/>
    <w:rsid w:val="00807465"/>
  </w:style>
  <w:style w:type="character" w:customStyle="1" w:styleId="artpgbyline">
    <w:name w:val="artpgbyline"/>
    <w:basedOn w:val="DefaultParagraphFont"/>
    <w:rsid w:val="00807465"/>
  </w:style>
  <w:style w:type="character" w:customStyle="1" w:styleId="artpgdate">
    <w:name w:val="artpgdate"/>
    <w:basedOn w:val="DefaultParagraphFont"/>
    <w:rsid w:val="00807465"/>
  </w:style>
  <w:style w:type="character" w:customStyle="1" w:styleId="m3238113184060793417gmail-style13ptbold">
    <w:name w:val="m_3238113184060793417gmail-style13ptbold"/>
    <w:basedOn w:val="DefaultParagraphFont"/>
    <w:rsid w:val="00807465"/>
  </w:style>
  <w:style w:type="character" w:customStyle="1" w:styleId="m-6782727056047934885gmail-styleunderline">
    <w:name w:val="m_-6782727056047934885gmail-styleunderline"/>
    <w:basedOn w:val="DefaultParagraphFont"/>
    <w:rsid w:val="00807465"/>
  </w:style>
  <w:style w:type="character" w:customStyle="1" w:styleId="m-7054679783516911246gmail-styleunderline">
    <w:name w:val="m_-7054679783516911246gmail-styleunderline"/>
    <w:basedOn w:val="DefaultParagraphFont"/>
    <w:rsid w:val="00807465"/>
  </w:style>
  <w:style w:type="character" w:customStyle="1" w:styleId="m-1570657373553988246gmail-style13ptbold">
    <w:name w:val="m_-1570657373553988246gmail-style13ptbold"/>
    <w:basedOn w:val="DefaultParagraphFont"/>
    <w:rsid w:val="00807465"/>
  </w:style>
  <w:style w:type="character" w:customStyle="1" w:styleId="m-1570657373553988246gmail-styleunderline">
    <w:name w:val="m_-1570657373553988246gmail-styleunderline"/>
    <w:basedOn w:val="DefaultParagraphFont"/>
    <w:rsid w:val="00807465"/>
  </w:style>
  <w:style w:type="paragraph" w:customStyle="1" w:styleId="speakable-p-1">
    <w:name w:val="speakable-p-1"/>
    <w:basedOn w:val="Normal"/>
    <w:uiPriority w:val="99"/>
    <w:rsid w:val="00807465"/>
    <w:pPr>
      <w:spacing w:before="100" w:beforeAutospacing="1" w:after="100" w:afterAutospacing="1"/>
    </w:pPr>
    <w:rPr>
      <w:rFonts w:ascii="Times New Roman" w:eastAsia="Times New Roman" w:hAnsi="Times New Roman" w:cs="Times New Roman"/>
      <w:sz w:val="24"/>
    </w:rPr>
  </w:style>
  <w:style w:type="paragraph" w:customStyle="1" w:styleId="speakable-p-2">
    <w:name w:val="speakable-p-2"/>
    <w:basedOn w:val="Normal"/>
    <w:uiPriority w:val="99"/>
    <w:rsid w:val="00807465"/>
    <w:pPr>
      <w:spacing w:before="100" w:beforeAutospacing="1" w:after="100" w:afterAutospacing="1"/>
    </w:pPr>
    <w:rPr>
      <w:rFonts w:ascii="Times New Roman" w:eastAsia="Times New Roman" w:hAnsi="Times New Roman" w:cs="Times New Roman"/>
      <w:sz w:val="24"/>
    </w:rPr>
  </w:style>
  <w:style w:type="paragraph" w:customStyle="1" w:styleId="p-text">
    <w:name w:val="p-text"/>
    <w:basedOn w:val="Normal"/>
    <w:uiPriority w:val="99"/>
    <w:rsid w:val="00807465"/>
    <w:pPr>
      <w:spacing w:before="100" w:beforeAutospacing="1" w:after="100" w:afterAutospacing="1"/>
    </w:pPr>
    <w:rPr>
      <w:rFonts w:ascii="Times New Roman" w:eastAsia="Times New Roman" w:hAnsi="Times New Roman" w:cs="Times New Roman"/>
      <w:sz w:val="24"/>
    </w:rPr>
  </w:style>
  <w:style w:type="character" w:customStyle="1" w:styleId="exclude-from-newsgate">
    <w:name w:val="exclude-from-newsgate"/>
    <w:basedOn w:val="DefaultParagraphFont"/>
    <w:rsid w:val="00807465"/>
  </w:style>
  <w:style w:type="paragraph" w:customStyle="1" w:styleId="ha-c-masthead-promohed">
    <w:name w:val="ha-c-masthead-promo__hed"/>
    <w:basedOn w:val="Normal"/>
    <w:uiPriority w:val="99"/>
    <w:rsid w:val="00807465"/>
    <w:pPr>
      <w:spacing w:before="100" w:beforeAutospacing="1" w:after="100" w:afterAutospacing="1"/>
    </w:pPr>
    <w:rPr>
      <w:rFonts w:ascii="Times New Roman" w:eastAsia="Times New Roman" w:hAnsi="Times New Roman" w:cs="Times New Roman"/>
      <w:sz w:val="24"/>
    </w:rPr>
  </w:style>
  <w:style w:type="paragraph" w:customStyle="1" w:styleId="ha-c-masthead-promodek">
    <w:name w:val="ha-c-masthead-promo__dek"/>
    <w:basedOn w:val="Normal"/>
    <w:uiPriority w:val="99"/>
    <w:rsid w:val="00807465"/>
    <w:pPr>
      <w:spacing w:before="100" w:beforeAutospacing="1" w:after="100" w:afterAutospacing="1"/>
    </w:pPr>
    <w:rPr>
      <w:rFonts w:ascii="Times New Roman" w:eastAsia="Times New Roman" w:hAnsi="Times New Roman" w:cs="Times New Roman"/>
      <w:sz w:val="24"/>
    </w:rPr>
  </w:style>
  <w:style w:type="paragraph" w:customStyle="1" w:styleId="c-recirc-item">
    <w:name w:val="c-recirc-item"/>
    <w:basedOn w:val="Normal"/>
    <w:uiPriority w:val="99"/>
    <w:rsid w:val="00807465"/>
    <w:pPr>
      <w:spacing w:before="100" w:beforeAutospacing="1" w:after="100" w:afterAutospacing="1"/>
    </w:pPr>
    <w:rPr>
      <w:rFonts w:ascii="Times New Roman" w:eastAsia="Times New Roman" w:hAnsi="Times New Roman" w:cs="Times New Roman"/>
      <w:sz w:val="24"/>
    </w:rPr>
  </w:style>
  <w:style w:type="paragraph" w:customStyle="1" w:styleId="UnderlineCharCharCharChar">
    <w:name w:val="Underline Char Char Char Char"/>
    <w:basedOn w:val="Normal"/>
    <w:link w:val="UnderlineCharCharCharCharChar"/>
    <w:qFormat/>
    <w:rsid w:val="00807465"/>
    <w:rPr>
      <w:rFonts w:ascii="Georgia" w:eastAsia="Times New Roman" w:hAnsi="Georgia" w:cs="Times New Roman"/>
      <w:sz w:val="24"/>
      <w:u w:val="single"/>
    </w:rPr>
  </w:style>
  <w:style w:type="character" w:customStyle="1" w:styleId="m4511302212349576667gmail-clause">
    <w:name w:val="m_4511302212349576667gmail-clause"/>
    <w:basedOn w:val="DefaultParagraphFont"/>
    <w:rsid w:val="00807465"/>
  </w:style>
  <w:style w:type="character" w:customStyle="1" w:styleId="m-2317903538045609710gmail-style13ptbold">
    <w:name w:val="m_-2317903538045609710gmail-style13ptbold"/>
    <w:basedOn w:val="DefaultParagraphFont"/>
    <w:rsid w:val="00807465"/>
  </w:style>
  <w:style w:type="character" w:customStyle="1" w:styleId="FontStyle356">
    <w:name w:val="Font Style356"/>
    <w:uiPriority w:val="99"/>
    <w:rsid w:val="00807465"/>
    <w:rPr>
      <w:rFonts w:ascii="Times New Roman" w:hAnsi="Times New Roman" w:cs="Times New Roman"/>
      <w:b/>
      <w:bCs/>
      <w:spacing w:val="-10"/>
      <w:sz w:val="22"/>
      <w:szCs w:val="22"/>
    </w:rPr>
  </w:style>
  <w:style w:type="character" w:customStyle="1" w:styleId="powa-tease">
    <w:name w:val="powa-tease"/>
    <w:basedOn w:val="DefaultParagraphFont"/>
    <w:rsid w:val="00807465"/>
  </w:style>
  <w:style w:type="character" w:customStyle="1" w:styleId="powa-byline">
    <w:name w:val="powa-byline"/>
    <w:basedOn w:val="DefaultParagraphFont"/>
    <w:rsid w:val="00807465"/>
  </w:style>
  <w:style w:type="character" w:customStyle="1" w:styleId="prettylink-prefix">
    <w:name w:val="prettylink-prefix"/>
    <w:basedOn w:val="DefaultParagraphFont"/>
    <w:rsid w:val="00807465"/>
  </w:style>
  <w:style w:type="character" w:customStyle="1" w:styleId="prettylink-value">
    <w:name w:val="prettylink-value"/>
    <w:basedOn w:val="DefaultParagraphFont"/>
    <w:rsid w:val="00807465"/>
  </w:style>
  <w:style w:type="character" w:customStyle="1" w:styleId="calltoaction-text">
    <w:name w:val="calltoaction-text"/>
    <w:basedOn w:val="DefaultParagraphFont"/>
    <w:rsid w:val="00807465"/>
  </w:style>
  <w:style w:type="character" w:customStyle="1" w:styleId="image-source">
    <w:name w:val="image-source"/>
    <w:basedOn w:val="DefaultParagraphFont"/>
    <w:rsid w:val="00807465"/>
  </w:style>
  <w:style w:type="character" w:customStyle="1" w:styleId="image-source-caption">
    <w:name w:val="image-source-caption"/>
    <w:basedOn w:val="DefaultParagraphFont"/>
    <w:rsid w:val="00807465"/>
  </w:style>
  <w:style w:type="paragraph" w:customStyle="1" w:styleId="c-recirculation-link">
    <w:name w:val="c-recirculation-link"/>
    <w:basedOn w:val="Normal"/>
    <w:uiPriority w:val="99"/>
    <w:rsid w:val="00807465"/>
    <w:pPr>
      <w:spacing w:before="100" w:beforeAutospacing="1" w:after="100" w:afterAutospacing="1"/>
    </w:pPr>
    <w:rPr>
      <w:rFonts w:ascii="Times New Roman" w:eastAsia="Times New Roman" w:hAnsi="Times New Roman" w:cs="Times New Roman"/>
      <w:sz w:val="24"/>
    </w:rPr>
  </w:style>
  <w:style w:type="paragraph" w:customStyle="1" w:styleId="ha-c-newsletter-promotitle">
    <w:name w:val="ha-c-newsletter-promo__title"/>
    <w:basedOn w:val="Normal"/>
    <w:uiPriority w:val="99"/>
    <w:rsid w:val="00807465"/>
    <w:pPr>
      <w:spacing w:before="100" w:beforeAutospacing="1" w:after="100" w:afterAutospacing="1"/>
    </w:pPr>
    <w:rPr>
      <w:rFonts w:ascii="Times New Roman" w:eastAsia="Times New Roman" w:hAnsi="Times New Roman" w:cs="Times New Roman"/>
      <w:sz w:val="24"/>
    </w:rPr>
  </w:style>
  <w:style w:type="paragraph" w:customStyle="1" w:styleId="ha-c-newsletter-promobody">
    <w:name w:val="ha-c-newsletter-promo__body"/>
    <w:basedOn w:val="Normal"/>
    <w:uiPriority w:val="99"/>
    <w:rsid w:val="00807465"/>
    <w:pPr>
      <w:spacing w:before="100" w:beforeAutospacing="1" w:after="100" w:afterAutospacing="1"/>
    </w:pPr>
    <w:rPr>
      <w:rFonts w:ascii="Times New Roman" w:eastAsia="Times New Roman" w:hAnsi="Times New Roman" w:cs="Times New Roman"/>
      <w:sz w:val="24"/>
    </w:rPr>
  </w:style>
  <w:style w:type="character" w:customStyle="1" w:styleId="post-head-cat">
    <w:name w:val="post-head-cat"/>
    <w:basedOn w:val="DefaultParagraphFont"/>
    <w:rsid w:val="00807465"/>
  </w:style>
  <w:style w:type="character" w:customStyle="1" w:styleId="icon-text">
    <w:name w:val="icon-text"/>
    <w:basedOn w:val="DefaultParagraphFont"/>
    <w:rsid w:val="00807465"/>
  </w:style>
  <w:style w:type="paragraph" w:customStyle="1" w:styleId="legal-disclaimer">
    <w:name w:val="legal-disclaimer"/>
    <w:basedOn w:val="Normal"/>
    <w:uiPriority w:val="99"/>
    <w:rsid w:val="00807465"/>
    <w:pPr>
      <w:spacing w:before="100" w:beforeAutospacing="1" w:after="100" w:afterAutospacing="1"/>
    </w:pPr>
    <w:rPr>
      <w:rFonts w:ascii="Times New Roman" w:eastAsia="Times New Roman" w:hAnsi="Times New Roman" w:cs="Times New Roman"/>
      <w:sz w:val="24"/>
    </w:rPr>
  </w:style>
  <w:style w:type="paragraph" w:customStyle="1" w:styleId="category">
    <w:name w:val="category"/>
    <w:basedOn w:val="Normal"/>
    <w:uiPriority w:val="99"/>
    <w:rsid w:val="00807465"/>
    <w:pPr>
      <w:spacing w:before="100" w:beforeAutospacing="1" w:after="100" w:afterAutospacing="1"/>
    </w:pPr>
    <w:rPr>
      <w:rFonts w:ascii="Times New Roman" w:eastAsia="Times New Roman" w:hAnsi="Times New Roman" w:cs="Times New Roman"/>
      <w:sz w:val="24"/>
    </w:rPr>
  </w:style>
  <w:style w:type="paragraph" w:customStyle="1" w:styleId="mini-post">
    <w:name w:val="mini-post"/>
    <w:basedOn w:val="Normal"/>
    <w:uiPriority w:val="99"/>
    <w:rsid w:val="00807465"/>
    <w:pPr>
      <w:spacing w:before="100" w:beforeAutospacing="1" w:after="100" w:afterAutospacing="1"/>
    </w:pPr>
    <w:rPr>
      <w:rFonts w:ascii="Times New Roman" w:eastAsia="Times New Roman" w:hAnsi="Times New Roman" w:cs="Times New Roman"/>
      <w:sz w:val="24"/>
    </w:rPr>
  </w:style>
  <w:style w:type="character" w:customStyle="1" w:styleId="event-date">
    <w:name w:val="event-date"/>
    <w:basedOn w:val="DefaultParagraphFont"/>
    <w:rsid w:val="00807465"/>
  </w:style>
  <w:style w:type="character" w:customStyle="1" w:styleId="m-2465724180919302213gmail-style13ptbold">
    <w:name w:val="m_-2465724180919302213gmail-style13ptbold"/>
    <w:basedOn w:val="DefaultParagraphFont"/>
    <w:rsid w:val="00807465"/>
  </w:style>
  <w:style w:type="character" w:customStyle="1" w:styleId="m-2465724180919302213gmail-styleunderline">
    <w:name w:val="m_-2465724180919302213gmail-styleunderline"/>
    <w:basedOn w:val="DefaultParagraphFont"/>
    <w:rsid w:val="00807465"/>
  </w:style>
  <w:style w:type="paragraph" w:customStyle="1" w:styleId="author-and-date">
    <w:name w:val="author-and-date"/>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calloutdescription">
    <w:name w:val="callout__description"/>
    <w:basedOn w:val="Normal"/>
    <w:uiPriority w:val="99"/>
    <w:rsid w:val="00807465"/>
    <w:pPr>
      <w:spacing w:before="100" w:beforeAutospacing="1" w:after="100" w:afterAutospacing="1"/>
    </w:pPr>
    <w:rPr>
      <w:rFonts w:ascii="Times New Roman" w:eastAsia="Times New Roman" w:hAnsi="Times New Roman" w:cs="Times New Roman"/>
      <w:sz w:val="24"/>
    </w:rPr>
  </w:style>
  <w:style w:type="character" w:customStyle="1" w:styleId="UnresolvedMention11">
    <w:name w:val="Unresolved Mention11"/>
    <w:basedOn w:val="DefaultParagraphFont"/>
    <w:uiPriority w:val="99"/>
    <w:semiHidden/>
    <w:rsid w:val="00807465"/>
    <w:rPr>
      <w:color w:val="808080"/>
      <w:shd w:val="clear" w:color="auto" w:fill="E6E6E6"/>
    </w:rPr>
  </w:style>
  <w:style w:type="character" w:customStyle="1" w:styleId="form-required">
    <w:name w:val="form-required"/>
    <w:basedOn w:val="DefaultParagraphFont"/>
    <w:rsid w:val="00807465"/>
  </w:style>
  <w:style w:type="character" w:customStyle="1" w:styleId="style13ptbold0">
    <w:name w:val="style13ptbold"/>
    <w:basedOn w:val="DefaultParagraphFont"/>
    <w:rsid w:val="00807465"/>
  </w:style>
  <w:style w:type="character" w:customStyle="1" w:styleId="styleunderline0">
    <w:name w:val="styleunderline"/>
    <w:basedOn w:val="DefaultParagraphFont"/>
    <w:rsid w:val="00807465"/>
  </w:style>
  <w:style w:type="character" w:customStyle="1" w:styleId="m4683435170306040798gmail-m8230052485039355431gmail-style13ptbold">
    <w:name w:val="m_4683435170306040798gmail-m_8230052485039355431gmail-style13ptbold"/>
    <w:basedOn w:val="DefaultParagraphFont"/>
    <w:rsid w:val="00807465"/>
  </w:style>
  <w:style w:type="character" w:customStyle="1" w:styleId="m-159270179456689056gmail-style13ptbold">
    <w:name w:val="m_-159270179456689056gmail-style13ptbold"/>
    <w:basedOn w:val="DefaultParagraphFont"/>
    <w:rsid w:val="00807465"/>
  </w:style>
  <w:style w:type="character" w:customStyle="1" w:styleId="m-159270179456689056gmail-styleunderline">
    <w:name w:val="m_-159270179456689056gmail-styleunderline"/>
    <w:basedOn w:val="DefaultParagraphFont"/>
    <w:rsid w:val="00807465"/>
  </w:style>
  <w:style w:type="paragraph" w:customStyle="1" w:styleId="Emphasis0">
    <w:name w:val="!!_Emphasis"/>
    <w:basedOn w:val="Normal"/>
    <w:uiPriority w:val="7"/>
    <w:qFormat/>
    <w:rsid w:val="00807465"/>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m7036813581185009153gmail-styleunderline">
    <w:name w:val="m_7036813581185009153gmail-styleunderline"/>
    <w:basedOn w:val="DefaultParagraphFont"/>
    <w:rsid w:val="00807465"/>
  </w:style>
  <w:style w:type="paragraph" w:customStyle="1" w:styleId="photo-captionedinformation">
    <w:name w:val="photo-captioned__information"/>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c-play-controllertitle">
    <w:name w:val="c-play-controller__title"/>
    <w:basedOn w:val="DefaultParagraphFont"/>
    <w:rsid w:val="00807465"/>
  </w:style>
  <w:style w:type="character" w:customStyle="1" w:styleId="c-play-controllerduration">
    <w:name w:val="c-play-controller__duration"/>
    <w:basedOn w:val="DefaultParagraphFont"/>
    <w:rsid w:val="00807465"/>
  </w:style>
  <w:style w:type="character" w:customStyle="1" w:styleId="hide">
    <w:name w:val="hide"/>
    <w:basedOn w:val="DefaultParagraphFont"/>
    <w:rsid w:val="00807465"/>
  </w:style>
  <w:style w:type="character" w:customStyle="1" w:styleId="acc-visuallyhidden">
    <w:name w:val="acc-visuallyhidden"/>
    <w:basedOn w:val="DefaultParagraphFont"/>
    <w:rsid w:val="00807465"/>
  </w:style>
  <w:style w:type="character" w:customStyle="1" w:styleId="u-hiddenxsmall">
    <w:name w:val="u-hidden@xsmall"/>
    <w:basedOn w:val="DefaultParagraphFont"/>
    <w:rsid w:val="00807465"/>
  </w:style>
  <w:style w:type="character" w:customStyle="1" w:styleId="markedcontent">
    <w:name w:val="markedcontent"/>
    <w:basedOn w:val="DefaultParagraphFont"/>
    <w:rsid w:val="00807465"/>
  </w:style>
  <w:style w:type="paragraph" w:customStyle="1" w:styleId="role">
    <w:name w:val="role"/>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hgkelc">
    <w:name w:val="hgkelc"/>
    <w:basedOn w:val="DefaultParagraphFont"/>
    <w:rsid w:val="00807465"/>
  </w:style>
  <w:style w:type="character" w:customStyle="1" w:styleId="contributor-detailsname-span">
    <w:name w:val="contributor-details__name-span"/>
    <w:basedOn w:val="DefaultParagraphFont"/>
    <w:rsid w:val="00807465"/>
  </w:style>
  <w:style w:type="paragraph" w:customStyle="1" w:styleId="lead">
    <w:name w:val="lead"/>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mb15">
    <w:name w:val="mb15"/>
    <w:basedOn w:val="Normal"/>
    <w:uiPriority w:val="99"/>
    <w:qFormat/>
    <w:rsid w:val="00807465"/>
    <w:pPr>
      <w:spacing w:before="100" w:beforeAutospacing="1" w:after="100" w:afterAutospacing="1"/>
    </w:pPr>
    <w:rPr>
      <w:rFonts w:ascii="Times New Roman" w:eastAsia="Times New Roman" w:hAnsi="Times New Roman" w:cs="Times New Roman"/>
      <w:sz w:val="24"/>
    </w:rPr>
  </w:style>
  <w:style w:type="paragraph" w:customStyle="1" w:styleId="mb0">
    <w:name w:val="mb0"/>
    <w:basedOn w:val="Normal"/>
    <w:uiPriority w:val="99"/>
    <w:qFormat/>
    <w:rsid w:val="00807465"/>
    <w:pPr>
      <w:spacing w:before="100" w:beforeAutospacing="1" w:after="100" w:afterAutospacing="1"/>
    </w:pPr>
    <w:rPr>
      <w:rFonts w:ascii="Times New Roman" w:eastAsia="Times New Roman" w:hAnsi="Times New Roman" w:cs="Times New Roman"/>
      <w:sz w:val="24"/>
    </w:rPr>
  </w:style>
  <w:style w:type="paragraph" w:customStyle="1" w:styleId="ds-masthead-nav-alphaitem">
    <w:name w:val="ds-masthead-nav-alpha__item"/>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ds-navigation-list">
    <w:name w:val="ds-navigation-list"/>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css-jtjir2">
    <w:name w:val="css-jtjir2"/>
    <w:basedOn w:val="DefaultParagraphFont"/>
    <w:rsid w:val="00807465"/>
  </w:style>
  <w:style w:type="character" w:customStyle="1" w:styleId="css-17r91f">
    <w:name w:val="css-17r91f"/>
    <w:basedOn w:val="DefaultParagraphFont"/>
    <w:rsid w:val="00807465"/>
  </w:style>
  <w:style w:type="character" w:customStyle="1" w:styleId="css-1a0w51d">
    <w:name w:val="css-1a0w51d"/>
    <w:basedOn w:val="DefaultParagraphFont"/>
    <w:rsid w:val="00807465"/>
  </w:style>
  <w:style w:type="character" w:customStyle="1" w:styleId="css-1fs0t47">
    <w:name w:val="css-1fs0t47"/>
    <w:basedOn w:val="DefaultParagraphFont"/>
    <w:rsid w:val="00807465"/>
  </w:style>
  <w:style w:type="paragraph" w:customStyle="1" w:styleId="css-qm0lxr">
    <w:name w:val="css-qm0lxr"/>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ds-section-subheadline">
    <w:name w:val="ds-section-subheadline"/>
    <w:basedOn w:val="DefaultParagraphFont"/>
    <w:rsid w:val="00807465"/>
  </w:style>
  <w:style w:type="paragraph" w:customStyle="1" w:styleId="ds-chapter-listitem">
    <w:name w:val="ds-chapter-list__item"/>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css-1ne7ha9">
    <w:name w:val="css-1ne7ha9"/>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content-promo-subheadline">
    <w:name w:val="_content-promo-subheadline"/>
    <w:basedOn w:val="DefaultParagraphFont"/>
    <w:rsid w:val="00807465"/>
  </w:style>
  <w:style w:type="paragraph" w:customStyle="1" w:styleId="css-1tj7b79">
    <w:name w:val="css-1tj7b79"/>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ds-footermission-statement">
    <w:name w:val="ds-footer__mission-statement"/>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ds-footercopyright">
    <w:name w:val="ds-footer__copyright"/>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articleparagraphrootwy3ui">
    <w:name w:val="articleparagraph_root__wy3ui"/>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big-cap">
    <w:name w:val="big-cap"/>
    <w:basedOn w:val="DefaultParagraphFont"/>
    <w:rsid w:val="00807465"/>
  </w:style>
  <w:style w:type="paragraph" w:customStyle="1" w:styleId="Analytic1">
    <w:name w:val="Analytic1"/>
    <w:basedOn w:val="Normal"/>
    <w:link w:val="Analytic1Char"/>
    <w:uiPriority w:val="4"/>
    <w:qFormat/>
    <w:rsid w:val="00807465"/>
    <w:rPr>
      <w:b/>
      <w:bCs/>
      <w:color w:val="3399FF"/>
    </w:rPr>
  </w:style>
  <w:style w:type="character" w:customStyle="1" w:styleId="Analytic1Char">
    <w:name w:val="Analytic1 Char"/>
    <w:basedOn w:val="DefaultParagraphFont"/>
    <w:link w:val="Analytic1"/>
    <w:uiPriority w:val="4"/>
    <w:rsid w:val="00807465"/>
    <w:rPr>
      <w:rFonts w:ascii="Calibri" w:hAnsi="Calibri"/>
      <w:b/>
      <w:bCs/>
      <w:color w:val="3399FF"/>
      <w:sz w:val="22"/>
    </w:rPr>
  </w:style>
  <w:style w:type="paragraph" w:customStyle="1" w:styleId="mol-para-with-font">
    <w:name w:val="mol-para-with-font"/>
    <w:basedOn w:val="Normal"/>
    <w:qFormat/>
    <w:rsid w:val="00807465"/>
    <w:pPr>
      <w:spacing w:before="100" w:beforeAutospacing="1" w:after="100" w:afterAutospacing="1"/>
    </w:pPr>
    <w:rPr>
      <w:rFonts w:ascii="Times New Roman" w:eastAsia="Times New Roman" w:hAnsi="Times New Roman" w:cs="Times New Roman"/>
      <w:sz w:val="24"/>
    </w:rPr>
  </w:style>
  <w:style w:type="character" w:customStyle="1" w:styleId="dropcap-element-slot">
    <w:name w:val="dropcap-element-slot"/>
    <w:basedOn w:val="DefaultParagraphFont"/>
    <w:rsid w:val="00807465"/>
  </w:style>
  <w:style w:type="paragraph" w:customStyle="1" w:styleId="clay-paragraph">
    <w:name w:val="clay-paragraph"/>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blocki">
    <w:name w:val="blocki"/>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block">
    <w:name w:val="block"/>
    <w:basedOn w:val="Normal"/>
    <w:uiPriority w:val="99"/>
    <w:qFormat/>
    <w:rsid w:val="00807465"/>
    <w:pPr>
      <w:spacing w:before="100" w:beforeAutospacing="1" w:after="100" w:afterAutospacing="1"/>
    </w:pPr>
    <w:rPr>
      <w:rFonts w:ascii="Times New Roman" w:eastAsia="Times New Roman" w:hAnsi="Times New Roman" w:cs="Times New Roman"/>
      <w:sz w:val="24"/>
    </w:rPr>
  </w:style>
  <w:style w:type="character" w:customStyle="1" w:styleId="a-size-extra-large">
    <w:name w:val="a-size-extra-large"/>
    <w:basedOn w:val="DefaultParagraphFont"/>
    <w:rsid w:val="00807465"/>
  </w:style>
  <w:style w:type="character" w:customStyle="1" w:styleId="footnote-reference">
    <w:name w:val="footnote-reference"/>
    <w:basedOn w:val="DefaultParagraphFont"/>
    <w:rsid w:val="00807465"/>
  </w:style>
  <w:style w:type="character" w:customStyle="1" w:styleId="gold">
    <w:name w:val="gold"/>
    <w:basedOn w:val="DefaultParagraphFont"/>
    <w:rsid w:val="00807465"/>
  </w:style>
  <w:style w:type="character" w:customStyle="1" w:styleId="selected-option">
    <w:name w:val="selected-option"/>
    <w:basedOn w:val="DefaultParagraphFont"/>
    <w:rsid w:val="00807465"/>
  </w:style>
  <w:style w:type="character" w:customStyle="1" w:styleId="text-widget">
    <w:name w:val="text-widget"/>
    <w:basedOn w:val="DefaultParagraphFont"/>
    <w:rsid w:val="00807465"/>
  </w:style>
  <w:style w:type="paragraph" w:customStyle="1" w:styleId="body-1">
    <w:name w:val="body-1"/>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answer">
    <w:name w:val="answer"/>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license">
    <w:name w:val="license"/>
    <w:basedOn w:val="DefaultParagraphFont"/>
    <w:rsid w:val="00807465"/>
  </w:style>
  <w:style w:type="paragraph" w:customStyle="1" w:styleId="textbody-body">
    <w:name w:val="text_body_•-body"/>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superscript-number">
    <w:name w:val="•-superscript-number"/>
    <w:basedOn w:val="DefaultParagraphFont"/>
    <w:rsid w:val="00807465"/>
  </w:style>
  <w:style w:type="paragraph" w:customStyle="1" w:styleId="pullquote0">
    <w:name w:val="pull_quote"/>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person-teasermeta">
    <w:name w:val="person-teaser__meta"/>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ezstring-field">
    <w:name w:val="ezstring-field"/>
    <w:basedOn w:val="DefaultParagraphFont"/>
    <w:rsid w:val="00807465"/>
  </w:style>
  <w:style w:type="paragraph" w:customStyle="1" w:styleId="dcr-t0ikv9">
    <w:name w:val="dcr-t0ikv9"/>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contentpagebodyparagraph-moduleparagraph--block">
    <w:name w:val="contentpagebodyparagraph-module__paragraph--block"/>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contentpagetitle-moduleprevent-widows">
    <w:name w:val="contentpagetitle-module__prevent-widows"/>
    <w:basedOn w:val="DefaultParagraphFont"/>
    <w:rsid w:val="00807465"/>
  </w:style>
  <w:style w:type="character" w:customStyle="1" w:styleId="lettrine">
    <w:name w:val="lettrine"/>
    <w:basedOn w:val="DefaultParagraphFont"/>
    <w:rsid w:val="00807465"/>
  </w:style>
  <w:style w:type="character" w:customStyle="1" w:styleId="auteur">
    <w:name w:val="auteur"/>
    <w:basedOn w:val="DefaultParagraphFont"/>
    <w:rsid w:val="00807465"/>
  </w:style>
  <w:style w:type="character" w:customStyle="1" w:styleId="in-revue">
    <w:name w:val="in-revue"/>
    <w:basedOn w:val="DefaultParagraphFont"/>
    <w:rsid w:val="00807465"/>
  </w:style>
  <w:style w:type="character" w:customStyle="1" w:styleId="titre-revue">
    <w:name w:val="titre-revue"/>
    <w:basedOn w:val="DefaultParagraphFont"/>
    <w:rsid w:val="00807465"/>
  </w:style>
  <w:style w:type="character" w:customStyle="1" w:styleId="ref-lnk">
    <w:name w:val="ref-lnk"/>
    <w:basedOn w:val="DefaultParagraphFont"/>
    <w:rsid w:val="00807465"/>
  </w:style>
  <w:style w:type="paragraph" w:customStyle="1" w:styleId="font-copy">
    <w:name w:val="font-copy"/>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table-captionlabel">
    <w:name w:val="table-caption__label"/>
    <w:basedOn w:val="DefaultParagraphFont"/>
    <w:rsid w:val="00807465"/>
  </w:style>
  <w:style w:type="character" w:customStyle="1" w:styleId="a-list-item">
    <w:name w:val="a-list-item"/>
    <w:basedOn w:val="DefaultParagraphFont"/>
    <w:rsid w:val="00807465"/>
  </w:style>
  <w:style w:type="character" w:customStyle="1" w:styleId="italics">
    <w:name w:val="italics"/>
    <w:basedOn w:val="DefaultParagraphFont"/>
    <w:rsid w:val="00807465"/>
  </w:style>
  <w:style w:type="paragraph" w:customStyle="1" w:styleId="analytics0">
    <w:name w:val="analytics"/>
    <w:basedOn w:val="Normal"/>
    <w:link w:val="analyticsChar0"/>
    <w:uiPriority w:val="4"/>
    <w:qFormat/>
    <w:rsid w:val="00807465"/>
    <w:rPr>
      <w:b/>
      <w:color w:val="C00000"/>
      <w:sz w:val="26"/>
    </w:rPr>
  </w:style>
  <w:style w:type="character" w:customStyle="1" w:styleId="analyticsChar0">
    <w:name w:val="analytics Char"/>
    <w:basedOn w:val="DefaultParagraphFont"/>
    <w:link w:val="analytics0"/>
    <w:uiPriority w:val="4"/>
    <w:rsid w:val="00807465"/>
    <w:rPr>
      <w:rFonts w:ascii="Calibri" w:hAnsi="Calibri"/>
      <w:b/>
      <w:color w:val="C00000"/>
      <w:sz w:val="26"/>
    </w:rPr>
  </w:style>
  <w:style w:type="paragraph" w:customStyle="1" w:styleId="PhoTag">
    <w:name w:val="PhoTag"/>
    <w:basedOn w:val="Normal"/>
    <w:next w:val="Normal"/>
    <w:autoRedefine/>
    <w:qFormat/>
    <w:rsid w:val="00807465"/>
    <w:rPr>
      <w:b/>
    </w:rPr>
  </w:style>
  <w:style w:type="character" w:customStyle="1" w:styleId="boldunderlineChar5">
    <w:name w:val="bold underline Char"/>
    <w:basedOn w:val="DefaultParagraphFont"/>
    <w:rsid w:val="0080746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07465"/>
    <w:rPr>
      <w:rFonts w:eastAsia="Times New Roman"/>
      <w:sz w:val="16"/>
      <w:szCs w:val="20"/>
    </w:rPr>
  </w:style>
  <w:style w:type="character" w:customStyle="1" w:styleId="ReallySmallChar">
    <w:name w:val="Really Small Char"/>
    <w:basedOn w:val="DefaultParagraphFont"/>
    <w:link w:val="ReallySmall"/>
    <w:rsid w:val="00807465"/>
    <w:rPr>
      <w:rFonts w:ascii="Calibri" w:eastAsia="Times New Roman" w:hAnsi="Calibri"/>
      <w:sz w:val="16"/>
      <w:szCs w:val="20"/>
    </w:rPr>
  </w:style>
  <w:style w:type="paragraph" w:customStyle="1" w:styleId="Heading4Cite">
    <w:name w:val="Heading 4 Cite"/>
    <w:basedOn w:val="Normal"/>
    <w:link w:val="Heading4CiteChar"/>
    <w:autoRedefine/>
    <w:qFormat/>
    <w:rsid w:val="00807465"/>
    <w:rPr>
      <w:rFonts w:eastAsia="Calibri"/>
      <w:color w:val="000000"/>
    </w:rPr>
  </w:style>
  <w:style w:type="character" w:customStyle="1" w:styleId="Heading4CiteChar">
    <w:name w:val="Heading 4 Cite Char"/>
    <w:link w:val="Heading4Cite"/>
    <w:rsid w:val="00807465"/>
    <w:rPr>
      <w:rFonts w:ascii="Calibri" w:eastAsia="Calibri" w:hAnsi="Calibri"/>
      <w:color w:val="000000"/>
      <w:sz w:val="22"/>
    </w:rPr>
  </w:style>
  <w:style w:type="paragraph" w:customStyle="1" w:styleId="PageTitle0">
    <w:name w:val="Page Title"/>
    <w:basedOn w:val="Normal"/>
    <w:next w:val="Normal"/>
    <w:qFormat/>
    <w:rsid w:val="0080746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07465"/>
    <w:rPr>
      <w:rFonts w:eastAsia="Calibri"/>
      <w:b/>
      <w:color w:val="000000"/>
      <w:u w:val="single"/>
    </w:rPr>
  </w:style>
  <w:style w:type="character" w:customStyle="1" w:styleId="UnderlineEmphasisChar">
    <w:name w:val="Underline + Emphasis Char"/>
    <w:link w:val="UnderlineEmphasis"/>
    <w:rsid w:val="00807465"/>
    <w:rPr>
      <w:rFonts w:ascii="Calibri" w:eastAsia="Calibri" w:hAnsi="Calibri"/>
      <w:b/>
      <w:color w:val="000000"/>
      <w:sz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07465"/>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07465"/>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07465"/>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07465"/>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807465"/>
    <w:rPr>
      <w:rFonts w:eastAsia="Times New Roman"/>
      <w:color w:val="000000"/>
      <w:szCs w:val="20"/>
      <w:u w:val="single"/>
    </w:rPr>
  </w:style>
  <w:style w:type="character" w:customStyle="1" w:styleId="StyleUnderline9pt2Char">
    <w:name w:val="Style Underline + 9 pt2 Char"/>
    <w:link w:val="StyleUnderline9pt2"/>
    <w:rsid w:val="00807465"/>
    <w:rPr>
      <w:rFonts w:ascii="Calibri" w:eastAsia="Times New Roman" w:hAnsi="Calibri"/>
      <w:color w:val="000000"/>
      <w:sz w:val="22"/>
      <w:szCs w:val="20"/>
      <w:u w:val="single"/>
    </w:rPr>
  </w:style>
  <w:style w:type="paragraph" w:customStyle="1" w:styleId="TxBr5p1">
    <w:name w:val="TxBr_5p1"/>
    <w:basedOn w:val="Normal"/>
    <w:qFormat/>
    <w:rsid w:val="0080746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07465"/>
    <w:pPr>
      <w:ind w:left="400"/>
    </w:pPr>
    <w:rPr>
      <w:rFonts w:eastAsia="Calibri"/>
      <w:color w:val="000000"/>
    </w:rPr>
  </w:style>
  <w:style w:type="numbering" w:customStyle="1" w:styleId="NoList12">
    <w:name w:val="No List12"/>
    <w:next w:val="NoList"/>
    <w:semiHidden/>
    <w:unhideWhenUsed/>
    <w:rsid w:val="00807465"/>
  </w:style>
  <w:style w:type="numbering" w:customStyle="1" w:styleId="NoList211">
    <w:name w:val="No List211"/>
    <w:next w:val="NoList"/>
    <w:uiPriority w:val="99"/>
    <w:semiHidden/>
    <w:unhideWhenUsed/>
    <w:rsid w:val="00807465"/>
  </w:style>
  <w:style w:type="character" w:customStyle="1" w:styleId="A11">
    <w:name w:val="A11"/>
    <w:rsid w:val="00807465"/>
    <w:rPr>
      <w:rFonts w:ascii="Minion Pro" w:hAnsi="Minion Pro" w:cs="Minion Pro" w:hint="default"/>
      <w:color w:val="211D1E"/>
      <w:sz w:val="12"/>
      <w:szCs w:val="12"/>
    </w:rPr>
  </w:style>
  <w:style w:type="character" w:customStyle="1" w:styleId="A12">
    <w:name w:val="A12"/>
    <w:uiPriority w:val="99"/>
    <w:rsid w:val="00807465"/>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07465"/>
    <w:rPr>
      <w:rFonts w:ascii="Times New Roman" w:eastAsia="Times New Roman" w:hAnsi="Times New Roman" w:cs="Arial"/>
      <w:b/>
      <w:sz w:val="20"/>
      <w:szCs w:val="36"/>
    </w:rPr>
  </w:style>
  <w:style w:type="character" w:customStyle="1" w:styleId="bold-italic-sub-c">
    <w:name w:val="bold-italic-sub-c"/>
    <w:basedOn w:val="DefaultParagraphFont"/>
    <w:rsid w:val="00807465"/>
  </w:style>
  <w:style w:type="character" w:customStyle="1" w:styleId="charoverride-4">
    <w:name w:val="charoverride-4"/>
    <w:basedOn w:val="DefaultParagraphFont"/>
    <w:rsid w:val="00807465"/>
  </w:style>
  <w:style w:type="character" w:customStyle="1" w:styleId="charoverride-3">
    <w:name w:val="charoverride-3"/>
    <w:basedOn w:val="DefaultParagraphFont"/>
    <w:rsid w:val="00807465"/>
  </w:style>
  <w:style w:type="character" w:customStyle="1" w:styleId="BlockTitle2Char">
    <w:name w:val="Block Title2 Char"/>
    <w:link w:val="BlockTitle2"/>
    <w:uiPriority w:val="99"/>
    <w:rsid w:val="00807465"/>
    <w:rPr>
      <w:rFonts w:ascii="Avenir LT Std 45 Book" w:eastAsia="Times New Roman" w:hAnsi="Avenir LT Std 45 Book"/>
      <w:b/>
      <w:sz w:val="32"/>
      <w:u w:val="single"/>
      <w:lang w:bidi="en-US"/>
    </w:rPr>
  </w:style>
  <w:style w:type="paragraph" w:customStyle="1" w:styleId="tag1">
    <w:name w:val="tag1"/>
    <w:basedOn w:val="Normal"/>
    <w:qFormat/>
    <w:rsid w:val="00807465"/>
    <w:rPr>
      <w:rFonts w:eastAsia="Times New Roman"/>
      <w:b/>
      <w:szCs w:val="20"/>
    </w:rPr>
  </w:style>
  <w:style w:type="paragraph" w:customStyle="1" w:styleId="tagcite2">
    <w:name w:val="tagcite"/>
    <w:basedOn w:val="Normal"/>
    <w:qFormat/>
    <w:rsid w:val="00807465"/>
    <w:rPr>
      <w:rFonts w:eastAsia="Times New Roman"/>
      <w:b/>
    </w:rPr>
  </w:style>
  <w:style w:type="paragraph" w:customStyle="1" w:styleId="SmallFontCharCharChar">
    <w:name w:val="Small Font Char Char Char"/>
    <w:basedOn w:val="Normal"/>
    <w:uiPriority w:val="99"/>
    <w:qFormat/>
    <w:rsid w:val="00807465"/>
    <w:rPr>
      <w:rFonts w:eastAsia="Times New Roman"/>
      <w:sz w:val="12"/>
    </w:rPr>
  </w:style>
  <w:style w:type="character" w:customStyle="1" w:styleId="tag1Char">
    <w:name w:val="tag1 Char"/>
    <w:rsid w:val="00807465"/>
    <w:rPr>
      <w:b/>
      <w:bCs w:val="0"/>
      <w:sz w:val="24"/>
    </w:rPr>
  </w:style>
  <w:style w:type="character" w:customStyle="1" w:styleId="SmallFontCharCharCharChar">
    <w:name w:val="Small Font Char Char Char Char"/>
    <w:rsid w:val="00807465"/>
    <w:rPr>
      <w:rFonts w:ascii="Arial" w:hAnsi="Arial" w:cs="Arial" w:hint="default"/>
      <w:sz w:val="12"/>
      <w:szCs w:val="24"/>
    </w:rPr>
  </w:style>
  <w:style w:type="character" w:customStyle="1" w:styleId="TagCiteChar3">
    <w:name w:val="TagCite Char"/>
    <w:rsid w:val="00807465"/>
    <w:rPr>
      <w:rFonts w:ascii="Garamond" w:hAnsi="Garamond" w:hint="default"/>
      <w:b/>
      <w:bCs w:val="0"/>
      <w:sz w:val="24"/>
      <w:szCs w:val="24"/>
    </w:rPr>
  </w:style>
  <w:style w:type="character" w:customStyle="1" w:styleId="heading2char2charchar1">
    <w:name w:val="heading2char2charchar1"/>
    <w:rsid w:val="00807465"/>
  </w:style>
  <w:style w:type="character" w:customStyle="1" w:styleId="charchar60">
    <w:name w:val="charchar6"/>
    <w:rsid w:val="00807465"/>
  </w:style>
  <w:style w:type="character" w:customStyle="1" w:styleId="searchtermbold">
    <w:name w:val="searchtermbold"/>
    <w:rsid w:val="00807465"/>
  </w:style>
  <w:style w:type="character" w:customStyle="1" w:styleId="regtext">
    <w:name w:val="regtext"/>
    <w:uiPriority w:val="99"/>
    <w:rsid w:val="00807465"/>
  </w:style>
  <w:style w:type="character" w:customStyle="1" w:styleId="bps-topic-ident">
    <w:name w:val="bps-topic-ident"/>
    <w:rsid w:val="00807465"/>
  </w:style>
  <w:style w:type="paragraph" w:customStyle="1" w:styleId="FreeForm">
    <w:name w:val="Free Form"/>
    <w:qFormat/>
    <w:rsid w:val="00807465"/>
    <w:rPr>
      <w:rFonts w:ascii="Times New Roman" w:eastAsia="ヒラギノ角ゴ Pro W3" w:hAnsi="Times New Roman" w:cs="Times New Roman"/>
      <w:color w:val="000000"/>
      <w:szCs w:val="20"/>
    </w:rPr>
  </w:style>
  <w:style w:type="character" w:customStyle="1" w:styleId="AuthorDateChar0">
    <w:name w:val="Author/Date Char"/>
    <w:link w:val="AuthorDate2"/>
    <w:locked/>
    <w:rsid w:val="00807465"/>
    <w:rPr>
      <w:rFonts w:cs="Calibri"/>
      <w:b/>
      <w:u w:val="single"/>
    </w:rPr>
  </w:style>
  <w:style w:type="paragraph" w:customStyle="1" w:styleId="AuthorDate2">
    <w:name w:val="Author/Date"/>
    <w:basedOn w:val="Normal"/>
    <w:link w:val="AuthorDateChar0"/>
    <w:qFormat/>
    <w:rsid w:val="00807465"/>
    <w:rPr>
      <w:rFonts w:asciiTheme="minorHAnsi" w:hAnsiTheme="minorHAnsi" w:cs="Calibri"/>
      <w:b/>
      <w:sz w:val="24"/>
      <w:u w:val="single"/>
    </w:rPr>
  </w:style>
  <w:style w:type="character" w:customStyle="1" w:styleId="HilightChar">
    <w:name w:val="Hilight Char"/>
    <w:rsid w:val="00807465"/>
    <w:rPr>
      <w:rFonts w:eastAsia="Calibri"/>
      <w:b/>
      <w:noProof w:val="0"/>
      <w:sz w:val="22"/>
      <w:szCs w:val="22"/>
      <w:u w:val="single"/>
      <w:lang w:val="en-US" w:eastAsia="ar-SA" w:bidi="ar-SA"/>
    </w:rPr>
  </w:style>
  <w:style w:type="character" w:customStyle="1" w:styleId="StyleUnderlineCharChar">
    <w:name w:val="Style Underline Char Char"/>
    <w:rsid w:val="00807465"/>
    <w:rPr>
      <w:rFonts w:ascii="Times New Roman" w:eastAsia="Times New Roman" w:hAnsi="Times New Roman" w:cs="Times New Roman"/>
      <w:sz w:val="20"/>
      <w:szCs w:val="20"/>
      <w:u w:val="single"/>
    </w:rPr>
  </w:style>
  <w:style w:type="character" w:customStyle="1" w:styleId="c1">
    <w:name w:val="c1"/>
    <w:rsid w:val="00807465"/>
  </w:style>
  <w:style w:type="paragraph" w:customStyle="1" w:styleId="TagStyle0">
    <w:name w:val="Tag Style"/>
    <w:basedOn w:val="Normal"/>
    <w:qFormat/>
    <w:rsid w:val="00807465"/>
    <w:rPr>
      <w:rFonts w:eastAsia="Times New Roman"/>
      <w:b/>
    </w:rPr>
  </w:style>
  <w:style w:type="paragraph" w:customStyle="1" w:styleId="Hat2">
    <w:name w:val="Hat2"/>
    <w:basedOn w:val="Heading2"/>
    <w:next w:val="Heading2"/>
    <w:autoRedefine/>
    <w:uiPriority w:val="99"/>
    <w:qFormat/>
    <w:rsid w:val="00807465"/>
    <w:pPr>
      <w:keepNext w:val="0"/>
      <w:keepLines w:val="0"/>
      <w:pageBreakBefore w:val="0"/>
      <w:jc w:val="left"/>
    </w:pPr>
    <w:rPr>
      <w:rFonts w:eastAsia="Calibri" w:cs="Times New Roman"/>
      <w:bCs w:val="0"/>
      <w:caps/>
      <w:sz w:val="20"/>
      <w:u w:val="none"/>
    </w:rPr>
  </w:style>
  <w:style w:type="paragraph" w:customStyle="1" w:styleId="StyleCardTextUnderline3">
    <w:name w:val="Style Card Text + Underline3"/>
    <w:link w:val="StyleCardTextUnderline3Char"/>
    <w:qFormat/>
    <w:rsid w:val="00807465"/>
    <w:pPr>
      <w:spacing w:after="200" w:line="276" w:lineRule="auto"/>
    </w:pPr>
    <w:rPr>
      <w:rFonts w:eastAsia="SimSun"/>
      <w:u w:val="thick"/>
      <w:lang w:eastAsia="zh-CN"/>
    </w:rPr>
  </w:style>
  <w:style w:type="character" w:customStyle="1" w:styleId="Underline4">
    <w:name w:val="*Underline*"/>
    <w:rsid w:val="00807465"/>
    <w:rPr>
      <w:rFonts w:ascii="Times New Roman" w:hAnsi="Times New Roman"/>
      <w:b/>
      <w:sz w:val="24"/>
      <w:u w:val="single"/>
    </w:rPr>
  </w:style>
  <w:style w:type="paragraph" w:customStyle="1" w:styleId="TxBr33p1">
    <w:name w:val="TxBr_33p1"/>
    <w:basedOn w:val="Normal"/>
    <w:uiPriority w:val="99"/>
    <w:qFormat/>
    <w:rsid w:val="0080746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07465"/>
    <w:rPr>
      <w:rFonts w:eastAsia="SimSun"/>
      <w:lang w:eastAsia="zh-CN"/>
    </w:rPr>
  </w:style>
  <w:style w:type="character" w:customStyle="1" w:styleId="Heading51">
    <w:name w:val="Heading 51"/>
    <w:aliases w:val="Heading 5 Char Char Char,Heading 511"/>
    <w:rsid w:val="00807465"/>
    <w:rPr>
      <w:b/>
      <w:bCs/>
      <w:iCs/>
      <w:szCs w:val="26"/>
      <w:lang w:val="en-US" w:eastAsia="en-US" w:bidi="ar-SA"/>
    </w:rPr>
  </w:style>
  <w:style w:type="character" w:customStyle="1" w:styleId="comments-post">
    <w:name w:val="comments-post"/>
    <w:rsid w:val="00807465"/>
  </w:style>
  <w:style w:type="paragraph" w:customStyle="1" w:styleId="Irrelevant6font">
    <w:name w:val="Irrelevant (6 font)"/>
    <w:basedOn w:val="Normal"/>
    <w:link w:val="Irrelevant6fontChar"/>
    <w:qFormat/>
    <w:rsid w:val="00807465"/>
    <w:pPr>
      <w:ind w:left="547" w:right="648"/>
      <w:jc w:val="both"/>
    </w:pPr>
    <w:rPr>
      <w:rFonts w:eastAsia="Calibri"/>
      <w:sz w:val="12"/>
      <w:szCs w:val="12"/>
    </w:rPr>
  </w:style>
  <w:style w:type="character" w:customStyle="1" w:styleId="Irrelevant5fontChar">
    <w:name w:val="Irrelevant (5 font) Char"/>
    <w:rsid w:val="00807465"/>
    <w:rPr>
      <w:sz w:val="10"/>
      <w:szCs w:val="10"/>
      <w:lang w:val="en-US" w:eastAsia="en-US" w:bidi="ar-SA"/>
    </w:rPr>
  </w:style>
  <w:style w:type="character" w:customStyle="1" w:styleId="Hyperlink13">
    <w:name w:val="Hyperlink13"/>
    <w:rsid w:val="00807465"/>
    <w:rPr>
      <w:b w:val="0"/>
      <w:bCs w:val="0"/>
      <w:strike w:val="0"/>
      <w:dstrike w:val="0"/>
      <w:color w:val="008000"/>
      <w:sz w:val="20"/>
      <w:szCs w:val="20"/>
      <w:u w:val="none"/>
      <w:effect w:val="none"/>
    </w:rPr>
  </w:style>
  <w:style w:type="character" w:customStyle="1" w:styleId="standardcontent1">
    <w:name w:val="standardcontent1"/>
    <w:rsid w:val="00807465"/>
    <w:rPr>
      <w:rFonts w:ascii="Arial" w:hAnsi="Arial" w:cs="Arial" w:hint="default"/>
      <w:strike w:val="0"/>
      <w:dstrike w:val="0"/>
      <w:sz w:val="24"/>
      <w:szCs w:val="24"/>
      <w:u w:val="none"/>
      <w:effect w:val="none"/>
    </w:rPr>
  </w:style>
  <w:style w:type="character" w:customStyle="1" w:styleId="Hyperlink4">
    <w:name w:val="Hyperlink4"/>
    <w:rsid w:val="00807465"/>
    <w:rPr>
      <w:color w:val="000066"/>
      <w:u w:val="single"/>
    </w:rPr>
  </w:style>
  <w:style w:type="paragraph" w:customStyle="1" w:styleId="rddateline">
    <w:name w:val="rddateline"/>
    <w:basedOn w:val="Normal"/>
    <w:uiPriority w:val="99"/>
    <w:qFormat/>
    <w:rsid w:val="00807465"/>
    <w:rPr>
      <w:rFonts w:eastAsia="Calibri"/>
      <w:szCs w:val="20"/>
    </w:rPr>
  </w:style>
  <w:style w:type="paragraph" w:customStyle="1" w:styleId="rdheadline">
    <w:name w:val="rdheadline"/>
    <w:basedOn w:val="Normal"/>
    <w:uiPriority w:val="99"/>
    <w:qFormat/>
    <w:rsid w:val="0080746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07465"/>
    <w:pPr>
      <w:spacing w:after="100" w:afterAutospacing="1"/>
    </w:pPr>
    <w:rPr>
      <w:rFonts w:ascii="Verdana" w:eastAsia="Calibri" w:hAnsi="Verdana"/>
      <w:szCs w:val="20"/>
    </w:rPr>
  </w:style>
  <w:style w:type="character" w:customStyle="1" w:styleId="rddeckline1">
    <w:name w:val="rddeckline1"/>
    <w:rsid w:val="00807465"/>
    <w:rPr>
      <w:rFonts w:ascii="Verdana" w:hAnsi="Verdana" w:hint="default"/>
      <w:b/>
      <w:bCs/>
      <w:sz w:val="22"/>
      <w:szCs w:val="22"/>
    </w:rPr>
  </w:style>
  <w:style w:type="character" w:customStyle="1" w:styleId="contact1">
    <w:name w:val="contact1"/>
    <w:rsid w:val="00807465"/>
    <w:rPr>
      <w:rFonts w:ascii="Tahoma" w:hAnsi="Tahoma" w:cs="Tahoma" w:hint="default"/>
      <w:color w:val="999999"/>
      <w:sz w:val="20"/>
      <w:szCs w:val="20"/>
    </w:rPr>
  </w:style>
  <w:style w:type="character" w:customStyle="1" w:styleId="credits1">
    <w:name w:val="credits1"/>
    <w:rsid w:val="00807465"/>
    <w:rPr>
      <w:rFonts w:ascii="Tahoma" w:hAnsi="Tahoma" w:cs="Tahoma" w:hint="default"/>
      <w:color w:val="999999"/>
      <w:sz w:val="16"/>
      <w:szCs w:val="16"/>
    </w:rPr>
  </w:style>
  <w:style w:type="paragraph" w:customStyle="1" w:styleId="Heading20">
    <w:name w:val="Heading2"/>
    <w:basedOn w:val="Normal"/>
    <w:link w:val="Heading2Char1"/>
    <w:qFormat/>
    <w:rsid w:val="00807465"/>
    <w:pPr>
      <w:jc w:val="center"/>
    </w:pPr>
    <w:rPr>
      <w:rFonts w:eastAsia="Times New Roman"/>
      <w:b/>
      <w:caps/>
    </w:rPr>
  </w:style>
  <w:style w:type="character" w:customStyle="1" w:styleId="Heading2Char1">
    <w:name w:val="Heading2 Char"/>
    <w:link w:val="Heading20"/>
    <w:rsid w:val="00807465"/>
    <w:rPr>
      <w:rFonts w:ascii="Calibri" w:eastAsia="Times New Roman" w:hAnsi="Calibri"/>
      <w:b/>
      <w:caps/>
      <w:sz w:val="22"/>
    </w:rPr>
  </w:style>
  <w:style w:type="paragraph" w:customStyle="1" w:styleId="Header2">
    <w:name w:val="Header2"/>
    <w:basedOn w:val="Heading20"/>
    <w:link w:val="Header2Char"/>
    <w:qFormat/>
    <w:rsid w:val="00807465"/>
  </w:style>
  <w:style w:type="character" w:customStyle="1" w:styleId="Header2Char">
    <w:name w:val="Header2 Char"/>
    <w:link w:val="Header2"/>
    <w:rsid w:val="00807465"/>
    <w:rPr>
      <w:rFonts w:ascii="Calibri" w:eastAsia="Times New Roman" w:hAnsi="Calibri"/>
      <w:b/>
      <w:caps/>
      <w:sz w:val="22"/>
    </w:rPr>
  </w:style>
  <w:style w:type="paragraph" w:customStyle="1" w:styleId="Underlinedcard1">
    <w:name w:val="Underlined card"/>
    <w:basedOn w:val="Normal"/>
    <w:link w:val="UnderlinedcardChar1"/>
    <w:autoRedefine/>
    <w:qFormat/>
    <w:rsid w:val="0080746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07465"/>
    <w:rPr>
      <w:rFonts w:ascii="Calibri" w:eastAsia="Times New Roman" w:hAnsi="Calibri"/>
      <w:sz w:val="22"/>
      <w:u w:val="thick"/>
    </w:rPr>
  </w:style>
  <w:style w:type="paragraph" w:customStyle="1" w:styleId="StyleHeading212pt">
    <w:name w:val="Style Heading2 + 12 pt"/>
    <w:basedOn w:val="Heading20"/>
    <w:link w:val="StyleHeading212ptChar"/>
    <w:qFormat/>
    <w:rsid w:val="00807465"/>
    <w:rPr>
      <w:bCs/>
    </w:rPr>
  </w:style>
  <w:style w:type="character" w:customStyle="1" w:styleId="StyleHeading212ptChar">
    <w:name w:val="Style Heading2 + 12 pt Char"/>
    <w:link w:val="StyleHeading212pt"/>
    <w:rsid w:val="00807465"/>
    <w:rPr>
      <w:rFonts w:ascii="Calibri" w:eastAsia="Times New Roman" w:hAnsi="Calibri"/>
      <w:b/>
      <w:bCs/>
      <w:caps/>
      <w:sz w:val="22"/>
    </w:rPr>
  </w:style>
  <w:style w:type="paragraph" w:customStyle="1" w:styleId="Heading212pt">
    <w:name w:val="Heading2 + 12 pt"/>
    <w:basedOn w:val="StyleHeading212pt"/>
    <w:link w:val="Heading212ptChar"/>
    <w:qFormat/>
    <w:rsid w:val="00807465"/>
  </w:style>
  <w:style w:type="character" w:customStyle="1" w:styleId="Heading212ptChar">
    <w:name w:val="Heading2 + 12 pt Char"/>
    <w:link w:val="Heading212pt"/>
    <w:rsid w:val="00807465"/>
    <w:rPr>
      <w:rFonts w:ascii="Calibri" w:eastAsia="Times New Roman" w:hAnsi="Calibri"/>
      <w:b/>
      <w:bCs/>
      <w:caps/>
      <w:sz w:val="22"/>
    </w:rPr>
  </w:style>
  <w:style w:type="character" w:customStyle="1" w:styleId="StyleBoldText12pt10ptNotBoldKernat16pt">
    <w:name w:val="Style Bold Text 12 pt + 10 pt Not Bold Kern at 16 pt"/>
    <w:rsid w:val="0080746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07465"/>
  </w:style>
  <w:style w:type="paragraph" w:customStyle="1" w:styleId="highlightcardtext">
    <w:name w:val="highlight card text"/>
    <w:basedOn w:val="evidencetext"/>
    <w:uiPriority w:val="99"/>
    <w:qFormat/>
    <w:rsid w:val="00807465"/>
    <w:pPr>
      <w:framePr w:hSpace="187" w:vSpace="187" w:wrap="around" w:vAnchor="text" w:hAnchor="text" w:y="1"/>
      <w:shd w:val="pct10" w:color="3366FF" w:fill="3366FF"/>
      <w:ind w:left="1440" w:right="2016"/>
    </w:pPr>
    <w:rPr>
      <w:rFonts w:ascii="Georgia" w:eastAsia="Calibri" w:hAnsi="Georgia"/>
      <w:sz w:val="18"/>
      <w:u w:val="single"/>
      <w:lang w:val="en-US" w:eastAsia="en-US"/>
    </w:rPr>
  </w:style>
  <w:style w:type="paragraph" w:customStyle="1" w:styleId="underlineevidencetext">
    <w:name w:val="underline evidence text"/>
    <w:basedOn w:val="evidencetext"/>
    <w:uiPriority w:val="99"/>
    <w:qFormat/>
    <w:rsid w:val="00807465"/>
    <w:pPr>
      <w:ind w:left="1440" w:right="2016"/>
    </w:pPr>
    <w:rPr>
      <w:rFonts w:ascii="Georgia" w:eastAsia="Calibri" w:hAnsi="Georgia"/>
      <w:sz w:val="18"/>
      <w:u w:val="single"/>
      <w:lang w:val="en-US" w:eastAsia="en-US"/>
    </w:rPr>
  </w:style>
  <w:style w:type="paragraph" w:customStyle="1" w:styleId="underlinecard1">
    <w:name w:val="underline card"/>
    <w:basedOn w:val="Normal"/>
    <w:uiPriority w:val="99"/>
    <w:qFormat/>
    <w:rsid w:val="00807465"/>
    <w:pPr>
      <w:ind w:left="1728" w:right="1728"/>
    </w:pPr>
    <w:rPr>
      <w:rFonts w:eastAsia="Calibri"/>
      <w:sz w:val="18"/>
      <w:u w:val="single"/>
    </w:rPr>
  </w:style>
  <w:style w:type="paragraph" w:customStyle="1" w:styleId="CardsChar2">
    <w:name w:val="Cards Char2"/>
    <w:basedOn w:val="Normal"/>
    <w:uiPriority w:val="99"/>
    <w:qFormat/>
    <w:rsid w:val="00807465"/>
    <w:pPr>
      <w:autoSpaceDE w:val="0"/>
      <w:autoSpaceDN w:val="0"/>
      <w:adjustRightInd w:val="0"/>
      <w:ind w:left="432" w:right="432"/>
      <w:jc w:val="both"/>
    </w:pPr>
    <w:rPr>
      <w:rFonts w:eastAsia="Calibri"/>
      <w:szCs w:val="20"/>
    </w:rPr>
  </w:style>
  <w:style w:type="character" w:customStyle="1" w:styleId="UnderlinedCards">
    <w:name w:val="Underlined Cards"/>
    <w:rsid w:val="00807465"/>
    <w:rPr>
      <w:sz w:val="24"/>
      <w:szCs w:val="24"/>
      <w:u w:val="thick"/>
      <w:lang w:val="en-US" w:eastAsia="en-US" w:bidi="ar-SA"/>
    </w:rPr>
  </w:style>
  <w:style w:type="character" w:customStyle="1" w:styleId="highlightcardtextChar">
    <w:name w:val="highlight card text Char"/>
    <w:rsid w:val="0080746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07465"/>
    <w:pPr>
      <w:ind w:left="1728" w:right="1728"/>
    </w:pPr>
    <w:rPr>
      <w:rFonts w:eastAsia="Times New Roman"/>
      <w:sz w:val="18"/>
    </w:rPr>
  </w:style>
  <w:style w:type="character" w:customStyle="1" w:styleId="CardTextCharCharCharCharChar">
    <w:name w:val="Card Text Char Char Char Char Char"/>
    <w:link w:val="CardTextCharCharCharChar"/>
    <w:rsid w:val="00807465"/>
    <w:rPr>
      <w:rFonts w:ascii="Calibri" w:eastAsia="Times New Roman" w:hAnsi="Calibri"/>
      <w:sz w:val="18"/>
    </w:rPr>
  </w:style>
  <w:style w:type="character" w:customStyle="1" w:styleId="TagsChar4">
    <w:name w:val="Tags Char4"/>
    <w:rsid w:val="00807465"/>
    <w:rPr>
      <w:b/>
      <w:lang w:val="en-US" w:eastAsia="en-US" w:bidi="ar-SA"/>
    </w:rPr>
  </w:style>
  <w:style w:type="character" w:customStyle="1" w:styleId="tightinline1">
    <w:name w:val="tightinline1"/>
    <w:rsid w:val="0080746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0746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val="0"/>
      <w:caps/>
      <w:sz w:val="24"/>
      <w:szCs w:val="24"/>
    </w:rPr>
  </w:style>
  <w:style w:type="paragraph" w:customStyle="1" w:styleId="CardCites">
    <w:name w:val="Card Cites"/>
    <w:basedOn w:val="Normal"/>
    <w:next w:val="Normal"/>
    <w:qFormat/>
    <w:rsid w:val="00807465"/>
    <w:rPr>
      <w:rFonts w:eastAsia="Calibri"/>
      <w:b/>
    </w:rPr>
  </w:style>
  <w:style w:type="character" w:customStyle="1" w:styleId="blsp-spelling-corrected">
    <w:name w:val="blsp-spelling-corrected"/>
    <w:rsid w:val="00807465"/>
  </w:style>
  <w:style w:type="character" w:customStyle="1" w:styleId="blsp-spelling-error">
    <w:name w:val="blsp-spelling-error"/>
    <w:rsid w:val="00807465"/>
  </w:style>
  <w:style w:type="character" w:customStyle="1" w:styleId="sup">
    <w:name w:val="sup"/>
    <w:rsid w:val="00807465"/>
  </w:style>
  <w:style w:type="character" w:customStyle="1" w:styleId="pgnum">
    <w:name w:val="pgnum"/>
    <w:rsid w:val="00807465"/>
  </w:style>
  <w:style w:type="character" w:customStyle="1" w:styleId="SmallFontCharChar">
    <w:name w:val="Small Font Char Char"/>
    <w:rsid w:val="00807465"/>
    <w:rPr>
      <w:rFonts w:ascii="Arial" w:hAnsi="Arial"/>
      <w:sz w:val="12"/>
      <w:szCs w:val="24"/>
      <w:lang w:val="en-US" w:eastAsia="en-US" w:bidi="ar-SA"/>
    </w:rPr>
  </w:style>
  <w:style w:type="paragraph" w:customStyle="1" w:styleId="textmargin">
    <w:name w:val="textmargin"/>
    <w:basedOn w:val="Normal"/>
    <w:uiPriority w:val="99"/>
    <w:qFormat/>
    <w:rsid w:val="0080746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80746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07465"/>
    <w:rPr>
      <w:rFonts w:eastAsia="Calibri"/>
      <w:color w:val="000000"/>
    </w:rPr>
  </w:style>
  <w:style w:type="paragraph" w:customStyle="1" w:styleId="bc2">
    <w:name w:val="bc_2"/>
    <w:basedOn w:val="Normal"/>
    <w:uiPriority w:val="99"/>
    <w:qFormat/>
    <w:rsid w:val="00807465"/>
    <w:pPr>
      <w:spacing w:before="100" w:beforeAutospacing="1" w:after="100" w:afterAutospacing="1"/>
    </w:pPr>
    <w:rPr>
      <w:rFonts w:eastAsia="Calibri"/>
      <w:color w:val="000000"/>
    </w:rPr>
  </w:style>
  <w:style w:type="character" w:customStyle="1" w:styleId="bc21">
    <w:name w:val="bc_21"/>
    <w:rsid w:val="00807465"/>
  </w:style>
  <w:style w:type="paragraph" w:customStyle="1" w:styleId="style22">
    <w:name w:val="style2"/>
    <w:basedOn w:val="Normal"/>
    <w:uiPriority w:val="99"/>
    <w:qFormat/>
    <w:rsid w:val="00807465"/>
    <w:rPr>
      <w:rFonts w:ascii="Verdana" w:eastAsia="Calibri" w:hAnsi="Verdana"/>
      <w:szCs w:val="20"/>
    </w:rPr>
  </w:style>
  <w:style w:type="paragraph" w:customStyle="1" w:styleId="quote2">
    <w:name w:val="quote2"/>
    <w:basedOn w:val="Normal"/>
    <w:uiPriority w:val="99"/>
    <w:qFormat/>
    <w:rsid w:val="00807465"/>
    <w:rPr>
      <w:rFonts w:ascii="Verdana" w:eastAsia="Calibri" w:hAnsi="Verdana"/>
      <w:szCs w:val="20"/>
    </w:rPr>
  </w:style>
  <w:style w:type="character" w:customStyle="1" w:styleId="copystyle">
    <w:name w:val="copystyle"/>
    <w:rsid w:val="00807465"/>
  </w:style>
  <w:style w:type="paragraph" w:customStyle="1" w:styleId="BlockTitle10">
    <w:name w:val="Block Title #1"/>
    <w:basedOn w:val="Heading1"/>
    <w:qFormat/>
    <w:rsid w:val="0080746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val="0"/>
      <w:caps/>
      <w:color w:val="000000"/>
      <w:kern w:val="32"/>
      <w:sz w:val="24"/>
    </w:rPr>
  </w:style>
  <w:style w:type="character" w:customStyle="1" w:styleId="boldciteCharChar1">
    <w:name w:val="bold cite Char Char1"/>
    <w:rsid w:val="00807465"/>
    <w:rPr>
      <w:rFonts w:ascii="Arial" w:hAnsi="Arial" w:cs="Arial"/>
      <w:b/>
      <w:bCs/>
      <w:kern w:val="32"/>
      <w:sz w:val="24"/>
      <w:szCs w:val="24"/>
      <w:lang w:val="en-US" w:eastAsia="en-US" w:bidi="ar-SA"/>
    </w:rPr>
  </w:style>
  <w:style w:type="character" w:customStyle="1" w:styleId="ReadUnderline">
    <w:name w:val="Read Underline"/>
    <w:rsid w:val="00807465"/>
    <w:rPr>
      <w:rFonts w:ascii="Arial" w:hAnsi="Arial"/>
      <w:b/>
      <w:sz w:val="18"/>
      <w:u w:val="thick"/>
    </w:rPr>
  </w:style>
  <w:style w:type="paragraph" w:customStyle="1" w:styleId="F4">
    <w:name w:val="F4"/>
    <w:basedOn w:val="Normal"/>
    <w:link w:val="F4Char"/>
    <w:qFormat/>
    <w:rsid w:val="00807465"/>
    <w:pPr>
      <w:ind w:left="288" w:right="288"/>
    </w:pPr>
    <w:rPr>
      <w:rFonts w:eastAsia="Times New Roman"/>
      <w:szCs w:val="20"/>
      <w:u w:val="single"/>
    </w:rPr>
  </w:style>
  <w:style w:type="character" w:customStyle="1" w:styleId="F4Char">
    <w:name w:val="F4 Char"/>
    <w:link w:val="F4"/>
    <w:rsid w:val="00807465"/>
    <w:rPr>
      <w:rFonts w:ascii="Calibri" w:eastAsia="Times New Roman" w:hAnsi="Calibri"/>
      <w:sz w:val="22"/>
      <w:szCs w:val="20"/>
      <w:u w:val="single"/>
    </w:rPr>
  </w:style>
  <w:style w:type="paragraph" w:customStyle="1" w:styleId="StyleCARD">
    <w:name w:val="Style CARD +"/>
    <w:basedOn w:val="Normal"/>
    <w:link w:val="StyleCARDChar"/>
    <w:qFormat/>
    <w:rsid w:val="00807465"/>
    <w:pPr>
      <w:ind w:left="300" w:right="288"/>
    </w:pPr>
    <w:rPr>
      <w:rFonts w:eastAsia="Times New Roman"/>
      <w:szCs w:val="20"/>
    </w:rPr>
  </w:style>
  <w:style w:type="character" w:customStyle="1" w:styleId="StyleCARDChar">
    <w:name w:val="Style CARD + Char"/>
    <w:link w:val="StyleCARD"/>
    <w:rsid w:val="00807465"/>
    <w:rPr>
      <w:rFonts w:ascii="Calibri" w:eastAsia="Times New Roman" w:hAnsi="Calibri"/>
      <w:sz w:val="22"/>
      <w:szCs w:val="20"/>
    </w:rPr>
  </w:style>
  <w:style w:type="character" w:customStyle="1" w:styleId="noiconheadline">
    <w:name w:val="noicon_headline"/>
    <w:rsid w:val="00807465"/>
  </w:style>
  <w:style w:type="paragraph" w:styleId="MacroText">
    <w:name w:val="macro"/>
    <w:link w:val="MacroTextChar"/>
    <w:rsid w:val="00807465"/>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07465"/>
    <w:rPr>
      <w:rFonts w:ascii="Courier New" w:eastAsia="Times New Roman" w:hAnsi="Courier New" w:cs="Courier New"/>
      <w:sz w:val="20"/>
      <w:szCs w:val="20"/>
    </w:rPr>
  </w:style>
  <w:style w:type="character" w:customStyle="1" w:styleId="pp1">
    <w:name w:val="pp1"/>
    <w:rsid w:val="00807465"/>
    <w:rPr>
      <w:rFonts w:ascii="Times New Roman" w:hAnsi="Times New Roman" w:cs="Times New Roman" w:hint="default"/>
      <w:i w:val="0"/>
      <w:iCs w:val="0"/>
      <w:smallCaps w:val="0"/>
      <w:sz w:val="30"/>
      <w:szCs w:val="30"/>
    </w:rPr>
  </w:style>
  <w:style w:type="character" w:customStyle="1" w:styleId="prbodytext1">
    <w:name w:val="pr_bodytext1"/>
    <w:rsid w:val="00807465"/>
    <w:rPr>
      <w:rFonts w:ascii="Arial" w:hAnsi="Arial" w:cs="Arial" w:hint="default"/>
      <w:sz w:val="20"/>
      <w:szCs w:val="20"/>
    </w:rPr>
  </w:style>
  <w:style w:type="character" w:customStyle="1" w:styleId="marrontitulobig">
    <w:name w:val="marron_titulo_big"/>
    <w:rsid w:val="00807465"/>
  </w:style>
  <w:style w:type="character" w:customStyle="1" w:styleId="articlehead">
    <w:name w:val="articlehead"/>
    <w:rsid w:val="00807465"/>
  </w:style>
  <w:style w:type="character" w:customStyle="1" w:styleId="manchettebig2">
    <w:name w:val="manchettebig2"/>
    <w:rsid w:val="00807465"/>
  </w:style>
  <w:style w:type="character" w:customStyle="1" w:styleId="blue3">
    <w:name w:val="blue3"/>
    <w:rsid w:val="00807465"/>
  </w:style>
  <w:style w:type="paragraph" w:customStyle="1" w:styleId="issuedetails">
    <w:name w:val="issue_details"/>
    <w:basedOn w:val="Normal"/>
    <w:uiPriority w:val="99"/>
    <w:qFormat/>
    <w:rsid w:val="00807465"/>
    <w:pPr>
      <w:spacing w:before="100" w:beforeAutospacing="1" w:after="100" w:afterAutospacing="1"/>
    </w:pPr>
    <w:rPr>
      <w:rFonts w:eastAsia="Times New Roman"/>
    </w:rPr>
  </w:style>
  <w:style w:type="character" w:customStyle="1" w:styleId="over-title">
    <w:name w:val="over-title"/>
    <w:rsid w:val="00807465"/>
  </w:style>
  <w:style w:type="character" w:customStyle="1" w:styleId="contentheader">
    <w:name w:val="contentheader"/>
    <w:rsid w:val="00807465"/>
  </w:style>
  <w:style w:type="paragraph" w:customStyle="1" w:styleId="TxBrp2">
    <w:name w:val="TxBr_p2"/>
    <w:basedOn w:val="Normal"/>
    <w:qFormat/>
    <w:rsid w:val="00807465"/>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807465"/>
    <w:rPr>
      <w:rFonts w:eastAsia="SimSun"/>
      <w:szCs w:val="24"/>
      <w:lang w:val="en-US" w:eastAsia="zh-CN" w:bidi="ar-SA"/>
    </w:rPr>
  </w:style>
  <w:style w:type="character" w:customStyle="1" w:styleId="tagscharchar0">
    <w:name w:val="tagscharchar"/>
    <w:rsid w:val="00807465"/>
  </w:style>
  <w:style w:type="character" w:customStyle="1" w:styleId="FontStyle16">
    <w:name w:val="Font Style16"/>
    <w:uiPriority w:val="99"/>
    <w:rsid w:val="00807465"/>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07465"/>
    <w:pPr>
      <w:spacing w:before="100" w:beforeAutospacing="1" w:after="100" w:afterAutospacing="1"/>
    </w:pPr>
    <w:rPr>
      <w:rFonts w:eastAsia="Times New Roman"/>
    </w:rPr>
  </w:style>
  <w:style w:type="character" w:customStyle="1" w:styleId="spanstyle">
    <w:name w:val="spanstyle"/>
    <w:rsid w:val="00807465"/>
  </w:style>
  <w:style w:type="paragraph" w:customStyle="1" w:styleId="tussenkop">
    <w:name w:val="tussenkop"/>
    <w:basedOn w:val="Normal"/>
    <w:uiPriority w:val="99"/>
    <w:qFormat/>
    <w:rsid w:val="00807465"/>
    <w:pPr>
      <w:spacing w:before="100" w:beforeAutospacing="1" w:after="100" w:afterAutospacing="1"/>
    </w:pPr>
    <w:rPr>
      <w:rFonts w:eastAsia="Times New Roman"/>
    </w:rPr>
  </w:style>
  <w:style w:type="character" w:customStyle="1" w:styleId="docnumbertitle">
    <w:name w:val="doc_number_title"/>
    <w:basedOn w:val="DefaultParagraphFont"/>
    <w:rsid w:val="00807465"/>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07465"/>
    <w:rPr>
      <w:rFonts w:asciiTheme="minorHAnsi" w:hAnsiTheme="minorHAnsi"/>
      <w:sz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07465"/>
    <w:rPr>
      <w:rFonts w:asciiTheme="minorHAnsi" w:hAnsiTheme="minorHAnsi"/>
      <w:b/>
      <w:sz w:val="24"/>
      <w:u w:val="single"/>
    </w:rPr>
  </w:style>
  <w:style w:type="character" w:customStyle="1" w:styleId="Heading6Char1">
    <w:name w:val="Heading 6 Char1"/>
    <w:aliases w:val="Title (no index) Char1,cites2 Char1"/>
    <w:basedOn w:val="DefaultParagraphFont"/>
    <w:uiPriority w:val="9"/>
    <w:semiHidden/>
    <w:rsid w:val="00807465"/>
    <w:rPr>
      <w:rFonts w:asciiTheme="majorHAnsi" w:eastAsiaTheme="majorEastAsia" w:hAnsiTheme="majorHAnsi" w:cstheme="majorBidi"/>
      <w:color w:val="243F60" w:themeColor="accent1" w:themeShade="7F"/>
      <w:sz w:val="22"/>
      <w:szCs w:val="22"/>
    </w:rPr>
  </w:style>
  <w:style w:type="character" w:customStyle="1" w:styleId="MacroTextChar1">
    <w:name w:val="Macro Text Char1"/>
    <w:basedOn w:val="DefaultParagraphFont"/>
    <w:semiHidden/>
    <w:rsid w:val="00807465"/>
    <w:rPr>
      <w:rFonts w:ascii="Consolas" w:hAnsi="Consolas" w:cs="Consolas"/>
      <w:sz w:val="20"/>
      <w:szCs w:val="20"/>
    </w:rPr>
  </w:style>
  <w:style w:type="paragraph" w:customStyle="1" w:styleId="StyleHeading3BlockLatinBodyCalibri">
    <w:name w:val="Style Heading 3Block + (Latin) +Body (Calibri)"/>
    <w:basedOn w:val="Heading3"/>
    <w:qFormat/>
    <w:rsid w:val="00807465"/>
    <w:rPr>
      <w:bCs w:val="0"/>
      <w:caps/>
    </w:rPr>
  </w:style>
  <w:style w:type="paragraph" w:customStyle="1" w:styleId="StyleHeading4Tagheading2Heading2Char2CharHeading2Char1">
    <w:name w:val="Style Heading 4Tagheading 2Heading 2 Char2 CharHeading 2 Char1 ..."/>
    <w:basedOn w:val="Heading4"/>
    <w:rsid w:val="00807465"/>
    <w:rPr>
      <w:bCs w:val="0"/>
    </w:rPr>
  </w:style>
  <w:style w:type="character" w:customStyle="1" w:styleId="StyleStyleBoldUnderlineIntenseEmphasisUnderlineStyleapple-s1">
    <w:name w:val="Style Style Bold UnderlineIntense EmphasisUnderlineStyleapple-s...1"/>
    <w:basedOn w:val="DefaultParagraphFont"/>
    <w:rsid w:val="00807465"/>
    <w:rPr>
      <w:rFonts w:ascii="Garamond" w:hAnsi="Garamond"/>
      <w:b w:val="0"/>
      <w:bCs w:val="0"/>
      <w:sz w:val="24"/>
      <w:u w:val="single"/>
    </w:rPr>
  </w:style>
  <w:style w:type="paragraph" w:customStyle="1" w:styleId="10ptfont">
    <w:name w:val="10pt font"/>
    <w:basedOn w:val="Normal"/>
    <w:link w:val="10ptfontChar"/>
    <w:autoRedefine/>
    <w:qFormat/>
    <w:rsid w:val="00807465"/>
    <w:rPr>
      <w:rFonts w:eastAsia="Times New Roman"/>
    </w:rPr>
  </w:style>
  <w:style w:type="character" w:customStyle="1" w:styleId="10ptfontChar">
    <w:name w:val="10pt font Char"/>
    <w:link w:val="10ptfont"/>
    <w:rsid w:val="00807465"/>
    <w:rPr>
      <w:rFonts w:ascii="Calibri" w:eastAsia="Times New Roman" w:hAnsi="Calibri"/>
      <w:sz w:val="22"/>
    </w:rPr>
  </w:style>
  <w:style w:type="character" w:customStyle="1" w:styleId="StyleIntenseReferenceGaramond">
    <w:name w:val="Style Intense Reference + Garamond"/>
    <w:rsid w:val="00807465"/>
    <w:rPr>
      <w:rFonts w:ascii="Garamond" w:hAnsi="Garamond"/>
      <w:bCs/>
      <w:color w:val="auto"/>
      <w:spacing w:val="5"/>
      <w:sz w:val="20"/>
      <w:u w:val="single"/>
    </w:rPr>
  </w:style>
  <w:style w:type="character" w:customStyle="1" w:styleId="StyleIntenseReferenceGaramondBold">
    <w:name w:val="Style Intense Reference + Garamond Bold"/>
    <w:rsid w:val="00807465"/>
    <w:rPr>
      <w:rFonts w:ascii="Garamond" w:hAnsi="Garamond"/>
      <w:b/>
      <w:bCs/>
      <w:color w:val="auto"/>
      <w:spacing w:val="5"/>
      <w:sz w:val="20"/>
      <w:u w:val="single"/>
    </w:rPr>
  </w:style>
  <w:style w:type="character" w:customStyle="1" w:styleId="newstime">
    <w:name w:val="newstime"/>
    <w:basedOn w:val="DefaultParagraphFont"/>
    <w:rsid w:val="00807465"/>
  </w:style>
  <w:style w:type="character" w:customStyle="1" w:styleId="IntenseReference1">
    <w:name w:val="Intense Reference1"/>
    <w:qFormat/>
    <w:rsid w:val="00807465"/>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07465"/>
    <w:rPr>
      <w:rFonts w:ascii="Garamond" w:hAnsi="Garamond"/>
      <w:b/>
      <w:sz w:val="24"/>
      <w:szCs w:val="26"/>
      <w:bdr w:val="none" w:sz="0" w:space="0" w:color="auto"/>
      <w:shd w:val="clear" w:color="auto" w:fill="FFFF00"/>
    </w:rPr>
  </w:style>
  <w:style w:type="character" w:customStyle="1" w:styleId="ilad1">
    <w:name w:val="il_ad1"/>
    <w:rsid w:val="00807465"/>
    <w:rPr>
      <w:vanish/>
      <w:webHidden w:val="0"/>
      <w:color w:val="000000"/>
      <w:u w:val="single"/>
      <w:specVanish/>
    </w:rPr>
  </w:style>
  <w:style w:type="character" w:customStyle="1" w:styleId="Underline21">
    <w:name w:val="Underline 2"/>
    <w:basedOn w:val="DefaultParagraphFont"/>
    <w:uiPriority w:val="1"/>
    <w:qFormat/>
    <w:rsid w:val="00807465"/>
    <w:rPr>
      <w:b/>
      <w:u w:val="single"/>
    </w:rPr>
  </w:style>
  <w:style w:type="character" w:customStyle="1" w:styleId="tx">
    <w:name w:val="tx"/>
    <w:basedOn w:val="DefaultParagraphFont"/>
    <w:rsid w:val="00807465"/>
  </w:style>
  <w:style w:type="character" w:customStyle="1" w:styleId="oneclick-link">
    <w:name w:val="oneclick-link"/>
    <w:basedOn w:val="DefaultParagraphFont"/>
    <w:rsid w:val="0080746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07465"/>
  </w:style>
  <w:style w:type="character" w:customStyle="1" w:styleId="ipa">
    <w:name w:val="ipa"/>
    <w:basedOn w:val="DefaultParagraphFont"/>
    <w:rsid w:val="00807465"/>
  </w:style>
  <w:style w:type="paragraph" w:styleId="Index1">
    <w:name w:val="index 1"/>
    <w:basedOn w:val="Normal"/>
    <w:next w:val="Normal"/>
    <w:autoRedefine/>
    <w:unhideWhenUsed/>
    <w:rsid w:val="00807465"/>
    <w:pPr>
      <w:ind w:left="220" w:hanging="220"/>
    </w:pPr>
  </w:style>
  <w:style w:type="character" w:customStyle="1" w:styleId="cardunderlineChar0">
    <w:name w:val="card underline Char"/>
    <w:locked/>
    <w:rsid w:val="00807465"/>
  </w:style>
  <w:style w:type="paragraph" w:customStyle="1" w:styleId="cardunderline">
    <w:name w:val="card underline"/>
    <w:basedOn w:val="Normal"/>
    <w:next w:val="GAUnderline"/>
    <w:qFormat/>
    <w:rsid w:val="00807465"/>
  </w:style>
  <w:style w:type="paragraph" w:customStyle="1" w:styleId="post-subtitle">
    <w:name w:val="post-subtitle"/>
    <w:basedOn w:val="Normal"/>
    <w:qFormat/>
    <w:rsid w:val="00807465"/>
  </w:style>
  <w:style w:type="paragraph" w:customStyle="1" w:styleId="tagline1">
    <w:name w:val="tagline"/>
    <w:basedOn w:val="Normal"/>
    <w:next w:val="cardCharCharCharCharChar"/>
    <w:qFormat/>
    <w:rsid w:val="00807465"/>
  </w:style>
  <w:style w:type="paragraph" w:customStyle="1" w:styleId="TOCHeading1">
    <w:name w:val="TOC Heading1"/>
    <w:basedOn w:val="Heading1"/>
    <w:next w:val="Normal"/>
    <w:uiPriority w:val="39"/>
    <w:qFormat/>
    <w:rsid w:val="00807465"/>
    <w:rPr>
      <w:caps/>
    </w:rPr>
  </w:style>
  <w:style w:type="paragraph" w:customStyle="1" w:styleId="NoteLevel11">
    <w:name w:val="Note Level 11"/>
    <w:basedOn w:val="Normal"/>
    <w:next w:val="HeaderFooter"/>
    <w:uiPriority w:val="99"/>
    <w:qFormat/>
    <w:rsid w:val="00807465"/>
  </w:style>
  <w:style w:type="paragraph" w:customStyle="1" w:styleId="ReallySamllText">
    <w:name w:val="ReallySamllText"/>
    <w:basedOn w:val="Normal"/>
    <w:next w:val="CardTextUnderlined"/>
    <w:autoRedefine/>
    <w:qFormat/>
    <w:rsid w:val="00807465"/>
  </w:style>
  <w:style w:type="paragraph" w:customStyle="1" w:styleId="NormalWeb3">
    <w:name w:val="Normal (Web)3"/>
    <w:basedOn w:val="Normal"/>
    <w:next w:val="CardTagCharChar"/>
    <w:qFormat/>
    <w:rsid w:val="00807465"/>
  </w:style>
  <w:style w:type="paragraph" w:customStyle="1" w:styleId="cardCharCharCharCharChar">
    <w:name w:val="card Char Char Char Char Char"/>
    <w:basedOn w:val="Normal"/>
    <w:next w:val="fixed"/>
    <w:qFormat/>
    <w:rsid w:val="00807465"/>
  </w:style>
  <w:style w:type="paragraph" w:customStyle="1" w:styleId="TagCiteChar4">
    <w:name w:val="Tag / Cite Char"/>
    <w:basedOn w:val="Normal"/>
    <w:next w:val="textonormal"/>
    <w:qFormat/>
    <w:rsid w:val="00807465"/>
  </w:style>
  <w:style w:type="paragraph" w:customStyle="1" w:styleId="PageNumber2">
    <w:name w:val="Page Number2"/>
    <w:basedOn w:val="Normal"/>
    <w:next w:val="Normal"/>
    <w:qFormat/>
    <w:rsid w:val="00807465"/>
  </w:style>
  <w:style w:type="paragraph" w:customStyle="1" w:styleId="HeaderFooter">
    <w:name w:val="Header &amp; Footer"/>
    <w:next w:val="ExecutiveSummarytext"/>
    <w:qFormat/>
    <w:rsid w:val="00807465"/>
    <w:pPr>
      <w:spacing w:after="200" w:line="276" w:lineRule="auto"/>
    </w:pPr>
    <w:rPr>
      <w:rFonts w:eastAsiaTheme="minorHAnsi"/>
      <w:sz w:val="22"/>
      <w:szCs w:val="22"/>
    </w:rPr>
  </w:style>
  <w:style w:type="paragraph" w:customStyle="1" w:styleId="CardTextSmall0">
    <w:name w:val="Card Text Small"/>
    <w:basedOn w:val="Normal"/>
    <w:qFormat/>
    <w:rsid w:val="00807465"/>
  </w:style>
  <w:style w:type="paragraph" w:customStyle="1" w:styleId="HeaderDebate">
    <w:name w:val="Header Debate"/>
    <w:basedOn w:val="Normal"/>
    <w:next w:val="byline1"/>
    <w:qFormat/>
    <w:rsid w:val="00807465"/>
  </w:style>
  <w:style w:type="paragraph" w:customStyle="1" w:styleId="NormalWeb1">
    <w:name w:val="Normal (Web)1"/>
    <w:basedOn w:val="Normal"/>
    <w:next w:val="PlaceholderText1"/>
    <w:qFormat/>
    <w:rsid w:val="00807465"/>
  </w:style>
  <w:style w:type="paragraph" w:customStyle="1" w:styleId="CardTagCharChar">
    <w:name w:val="Card Tag Char Char"/>
    <w:basedOn w:val="Normal"/>
    <w:next w:val="NoteLevel31"/>
    <w:qFormat/>
    <w:rsid w:val="00807465"/>
  </w:style>
  <w:style w:type="paragraph" w:customStyle="1" w:styleId="fixed">
    <w:name w:val="fixed"/>
    <w:basedOn w:val="Normal"/>
    <w:next w:val="NoteLevel41"/>
    <w:qFormat/>
    <w:rsid w:val="00807465"/>
  </w:style>
  <w:style w:type="paragraph" w:customStyle="1" w:styleId="textonormal">
    <w:name w:val="textonormal"/>
    <w:basedOn w:val="Normal"/>
    <w:next w:val="NoteLevel51"/>
    <w:qFormat/>
    <w:rsid w:val="00807465"/>
  </w:style>
  <w:style w:type="paragraph" w:customStyle="1" w:styleId="ExecutiveSummarytext">
    <w:name w:val="Executive Summary text"/>
    <w:basedOn w:val="Normal"/>
    <w:next w:val="Normal"/>
    <w:qFormat/>
    <w:rsid w:val="00807465"/>
  </w:style>
  <w:style w:type="character" w:customStyle="1" w:styleId="NormalUnderlineChar1">
    <w:name w:val="Normal Underline Char1"/>
    <w:locked/>
    <w:rsid w:val="00807465"/>
  </w:style>
  <w:style w:type="paragraph" w:customStyle="1" w:styleId="byline1">
    <w:name w:val="byline1"/>
    <w:basedOn w:val="Normal"/>
    <w:qFormat/>
    <w:rsid w:val="00807465"/>
  </w:style>
  <w:style w:type="paragraph" w:customStyle="1" w:styleId="PlaceholderText1">
    <w:name w:val="Placeholder Text1"/>
    <w:basedOn w:val="Normal"/>
    <w:next w:val="ImportantText"/>
    <w:qFormat/>
    <w:rsid w:val="00807465"/>
  </w:style>
  <w:style w:type="paragraph" w:customStyle="1" w:styleId="NoteLevel31">
    <w:name w:val="Note Level 31"/>
    <w:basedOn w:val="Normal"/>
    <w:qFormat/>
    <w:rsid w:val="00807465"/>
  </w:style>
  <w:style w:type="paragraph" w:customStyle="1" w:styleId="NoteLevel41">
    <w:name w:val="Note Level 41"/>
    <w:basedOn w:val="Normal"/>
    <w:next w:val="StyleBodyText11ptBlackUnderline"/>
    <w:qFormat/>
    <w:rsid w:val="00807465"/>
  </w:style>
  <w:style w:type="paragraph" w:customStyle="1" w:styleId="NoteLevel51">
    <w:name w:val="Note Level 51"/>
    <w:basedOn w:val="Normal"/>
    <w:qFormat/>
    <w:rsid w:val="00807465"/>
  </w:style>
  <w:style w:type="paragraph" w:customStyle="1" w:styleId="NoteLevel61">
    <w:name w:val="Note Level 61"/>
    <w:basedOn w:val="Normal"/>
    <w:next w:val="StyleBodyText11ptBoldBlack"/>
    <w:qFormat/>
    <w:rsid w:val="00807465"/>
  </w:style>
  <w:style w:type="paragraph" w:customStyle="1" w:styleId="NoteLevel71">
    <w:name w:val="Note Level 71"/>
    <w:basedOn w:val="Normal"/>
    <w:qFormat/>
    <w:rsid w:val="00807465"/>
  </w:style>
  <w:style w:type="paragraph" w:customStyle="1" w:styleId="NoteLevel81">
    <w:name w:val="Note Level 81"/>
    <w:basedOn w:val="Normal"/>
    <w:next w:val="StyletinyBold"/>
    <w:qFormat/>
    <w:rsid w:val="00807465"/>
  </w:style>
  <w:style w:type="paragraph" w:customStyle="1" w:styleId="NoteLevel91">
    <w:name w:val="Note Level 91"/>
    <w:basedOn w:val="Normal"/>
    <w:qFormat/>
    <w:rsid w:val="00807465"/>
  </w:style>
  <w:style w:type="character" w:customStyle="1" w:styleId="ImportantTextChar">
    <w:name w:val="Important Text Char"/>
    <w:locked/>
    <w:rsid w:val="00807465"/>
  </w:style>
  <w:style w:type="paragraph" w:customStyle="1" w:styleId="ImportantText">
    <w:name w:val="Important Text"/>
    <w:basedOn w:val="Normal"/>
    <w:next w:val="Normal"/>
    <w:qFormat/>
    <w:rsid w:val="00807465"/>
  </w:style>
  <w:style w:type="character" w:customStyle="1" w:styleId="StyleBodyText11ptBlackUnderlineChar">
    <w:name w:val="Style Body Text + 11 pt Black Underline Char"/>
    <w:locked/>
    <w:rsid w:val="00807465"/>
  </w:style>
  <w:style w:type="paragraph" w:customStyle="1" w:styleId="StyleBodyText11ptBlackUnderline">
    <w:name w:val="Style Body Text + 11 pt Black Underline"/>
    <w:basedOn w:val="Normal"/>
    <w:next w:val="ListContents"/>
    <w:qFormat/>
    <w:rsid w:val="00807465"/>
  </w:style>
  <w:style w:type="character" w:customStyle="1" w:styleId="StyleBodyText11ptBoldBlackChar">
    <w:name w:val="Style Body Text + 11 pt Bold Black Char"/>
    <w:locked/>
    <w:rsid w:val="00807465"/>
  </w:style>
  <w:style w:type="paragraph" w:customStyle="1" w:styleId="StyleBodyText11ptBoldBlack">
    <w:name w:val="Style Body Text + 11 pt Bold Black"/>
    <w:basedOn w:val="Normal"/>
    <w:next w:val="StyleListContents11ptCustomColorRGB353132Underline"/>
    <w:qFormat/>
    <w:rsid w:val="00807465"/>
  </w:style>
  <w:style w:type="character" w:customStyle="1" w:styleId="StyletinyBoldChar">
    <w:name w:val="Style tiny + Bold Char"/>
    <w:locked/>
    <w:rsid w:val="00807465"/>
  </w:style>
  <w:style w:type="paragraph" w:customStyle="1" w:styleId="StyletinyBold">
    <w:name w:val="Style tiny + Bold"/>
    <w:basedOn w:val="TagF3"/>
    <w:qFormat/>
    <w:rsid w:val="00807465"/>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807465"/>
  </w:style>
  <w:style w:type="character" w:customStyle="1" w:styleId="Normal2BoldChar">
    <w:name w:val="Normal2 + Bold Char"/>
    <w:locked/>
    <w:rsid w:val="00807465"/>
  </w:style>
  <w:style w:type="paragraph" w:customStyle="1" w:styleId="Normal2Bold">
    <w:name w:val="Normal2 + Bold"/>
    <w:basedOn w:val="Normal"/>
    <w:next w:val="Unimportant"/>
    <w:qFormat/>
    <w:rsid w:val="00807465"/>
  </w:style>
  <w:style w:type="character" w:customStyle="1" w:styleId="ListContentsChar">
    <w:name w:val="List Contents Char"/>
    <w:locked/>
    <w:rsid w:val="00807465"/>
  </w:style>
  <w:style w:type="paragraph" w:customStyle="1" w:styleId="ListContents">
    <w:name w:val="List Contents"/>
    <w:basedOn w:val="Normal"/>
    <w:next w:val="Ununderlined"/>
    <w:qFormat/>
    <w:rsid w:val="00807465"/>
  </w:style>
  <w:style w:type="character" w:customStyle="1" w:styleId="StyleListContents11ptCustomColorRGB353132UnderlineChar">
    <w:name w:val="Style List Contents + 11 pt Custom Color(RGB(353132)) Underline Char"/>
    <w:locked/>
    <w:rsid w:val="00807465"/>
  </w:style>
  <w:style w:type="paragraph" w:customStyle="1" w:styleId="StyleListContents11ptCustomColorRGB353132Underline">
    <w:name w:val="Style List Contents + 11 pt Custom Color(RGB(353132)) Underline"/>
    <w:basedOn w:val="Ununderlined"/>
    <w:qFormat/>
    <w:rsid w:val="00807465"/>
    <w:rPr>
      <w:rFonts w:eastAsiaTheme="minorHAnsi"/>
      <w:sz w:val="20"/>
    </w:rPr>
  </w:style>
  <w:style w:type="character" w:customStyle="1" w:styleId="UnimportantCharChar">
    <w:name w:val="Unimportant Char Char"/>
    <w:locked/>
    <w:rsid w:val="00807465"/>
  </w:style>
  <w:style w:type="paragraph" w:customStyle="1" w:styleId="Unimportant">
    <w:name w:val="Unimportant"/>
    <w:basedOn w:val="Normal"/>
    <w:next w:val="DebateCite"/>
    <w:qFormat/>
    <w:rsid w:val="00807465"/>
  </w:style>
  <w:style w:type="paragraph" w:customStyle="1" w:styleId="StyleHeading1Justified">
    <w:name w:val="Style Heading 1 + Justified"/>
    <w:basedOn w:val="Normal"/>
    <w:next w:val="Normal"/>
    <w:qFormat/>
    <w:rsid w:val="00807465"/>
  </w:style>
  <w:style w:type="paragraph" w:customStyle="1" w:styleId="textunderline0">
    <w:name w:val="text underline"/>
    <w:basedOn w:val="Normal"/>
    <w:next w:val="Heading4Cite"/>
    <w:autoRedefine/>
    <w:qFormat/>
    <w:rsid w:val="00807465"/>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07465"/>
  </w:style>
  <w:style w:type="paragraph" w:customStyle="1" w:styleId="DebateCite">
    <w:name w:val="Debate Cite"/>
    <w:basedOn w:val="Normal"/>
    <w:next w:val="Normaltag"/>
    <w:autoRedefine/>
    <w:qFormat/>
    <w:rsid w:val="00807465"/>
  </w:style>
  <w:style w:type="paragraph" w:customStyle="1" w:styleId="PreformattedText">
    <w:name w:val="Preformatted Text"/>
    <w:basedOn w:val="Normal"/>
    <w:next w:val="Cardnon-underlined"/>
    <w:qFormat/>
    <w:rsid w:val="00807465"/>
  </w:style>
  <w:style w:type="paragraph" w:customStyle="1" w:styleId="MaggieTag">
    <w:name w:val="MaggieTag"/>
    <w:basedOn w:val="Heading2"/>
    <w:next w:val="BlockTitle4"/>
    <w:qFormat/>
    <w:rsid w:val="00807465"/>
    <w:rPr>
      <w:caps/>
    </w:rPr>
  </w:style>
  <w:style w:type="paragraph" w:customStyle="1" w:styleId="4">
    <w:name w:val="4"/>
    <w:basedOn w:val="Normal"/>
    <w:next w:val="DottedUnderline1"/>
    <w:qFormat/>
    <w:rsid w:val="00807465"/>
  </w:style>
  <w:style w:type="paragraph" w:customStyle="1" w:styleId="BlockTitle4">
    <w:name w:val="%Block Title"/>
    <w:basedOn w:val="Heading1"/>
    <w:next w:val="PageNumber4"/>
    <w:qFormat/>
    <w:rsid w:val="00807465"/>
    <w:rPr>
      <w:caps/>
    </w:rPr>
  </w:style>
  <w:style w:type="paragraph" w:customStyle="1" w:styleId="ThickUnderline">
    <w:name w:val="ThickUnderline"/>
    <w:qFormat/>
    <w:rsid w:val="00807465"/>
    <w:pPr>
      <w:spacing w:after="200" w:line="276" w:lineRule="auto"/>
    </w:pPr>
    <w:rPr>
      <w:rFonts w:eastAsiaTheme="minorHAnsi"/>
      <w:sz w:val="22"/>
      <w:szCs w:val="22"/>
    </w:rPr>
  </w:style>
  <w:style w:type="paragraph" w:customStyle="1" w:styleId="DottedUnderline1">
    <w:name w:val="DottedUnderline"/>
    <w:basedOn w:val="Normal"/>
    <w:qFormat/>
    <w:rsid w:val="00807465"/>
  </w:style>
  <w:style w:type="character" w:customStyle="1" w:styleId="Card-UnderlineChar">
    <w:name w:val="Card-Underline Char"/>
    <w:locked/>
    <w:rsid w:val="00807465"/>
  </w:style>
  <w:style w:type="paragraph" w:customStyle="1" w:styleId="Card-Underline0">
    <w:name w:val="Card-Underline"/>
    <w:basedOn w:val="Normal"/>
    <w:next w:val="read"/>
    <w:qFormat/>
    <w:rsid w:val="00807465"/>
  </w:style>
  <w:style w:type="paragraph" w:customStyle="1" w:styleId="PageNumber3">
    <w:name w:val="Page Number3"/>
    <w:basedOn w:val="Normal"/>
    <w:next w:val="Normal"/>
    <w:qFormat/>
    <w:rsid w:val="00807465"/>
  </w:style>
  <w:style w:type="paragraph" w:customStyle="1" w:styleId="PageNumber4">
    <w:name w:val="Page Number4"/>
    <w:basedOn w:val="Normal"/>
    <w:next w:val="Normal"/>
    <w:qFormat/>
    <w:rsid w:val="00807465"/>
  </w:style>
  <w:style w:type="paragraph" w:customStyle="1" w:styleId="PageNumber5">
    <w:name w:val="Page Number5"/>
    <w:basedOn w:val="Normal"/>
    <w:next w:val="Normal"/>
    <w:qFormat/>
    <w:rsid w:val="00807465"/>
  </w:style>
  <w:style w:type="character" w:customStyle="1" w:styleId="CircleChar">
    <w:name w:val="Circle Char"/>
    <w:locked/>
    <w:rsid w:val="00807465"/>
  </w:style>
  <w:style w:type="paragraph" w:customStyle="1" w:styleId="PageNumber6">
    <w:name w:val="Page Number6"/>
    <w:basedOn w:val="Normal"/>
    <w:next w:val="Normal"/>
    <w:qFormat/>
    <w:rsid w:val="00807465"/>
  </w:style>
  <w:style w:type="paragraph" w:customStyle="1" w:styleId="hn-byline">
    <w:name w:val="hn-byline"/>
    <w:basedOn w:val="Normal"/>
    <w:next w:val="bodyintro"/>
    <w:qFormat/>
    <w:rsid w:val="00807465"/>
  </w:style>
  <w:style w:type="paragraph" w:customStyle="1" w:styleId="articleinfo">
    <w:name w:val="articleinfo"/>
    <w:basedOn w:val="Normal"/>
    <w:next w:val="indent"/>
    <w:qFormat/>
    <w:rsid w:val="00807465"/>
  </w:style>
  <w:style w:type="character" w:customStyle="1" w:styleId="StyleStyle16ptChar">
    <w:name w:val="Style Style1 + 6 pt Char"/>
    <w:locked/>
    <w:rsid w:val="00807465"/>
  </w:style>
  <w:style w:type="paragraph" w:customStyle="1" w:styleId="StyleStyle16pt">
    <w:name w:val="Style Style1 + 6 pt"/>
    <w:basedOn w:val="Normal"/>
    <w:qFormat/>
    <w:rsid w:val="00807465"/>
  </w:style>
  <w:style w:type="paragraph" w:customStyle="1" w:styleId="PageNumber7">
    <w:name w:val="Page Number7"/>
    <w:basedOn w:val="Normal"/>
    <w:next w:val="Normal"/>
    <w:qFormat/>
    <w:rsid w:val="00807465"/>
  </w:style>
  <w:style w:type="paragraph" w:customStyle="1" w:styleId="PageNumber8">
    <w:name w:val="Page Number8"/>
    <w:basedOn w:val="Normal"/>
    <w:next w:val="Normal"/>
    <w:uiPriority w:val="99"/>
    <w:qFormat/>
    <w:rsid w:val="00807465"/>
  </w:style>
  <w:style w:type="character" w:customStyle="1" w:styleId="Style8ptChar">
    <w:name w:val="Style 8 pt Char"/>
    <w:rsid w:val="00807465"/>
  </w:style>
  <w:style w:type="character" w:customStyle="1" w:styleId="message-item">
    <w:name w:val="message-item"/>
    <w:rsid w:val="00807465"/>
  </w:style>
  <w:style w:type="character" w:customStyle="1" w:styleId="forenames">
    <w:name w:val="forenames"/>
    <w:rsid w:val="00807465"/>
  </w:style>
  <w:style w:type="character" w:customStyle="1" w:styleId="surname">
    <w:name w:val="surname"/>
    <w:rsid w:val="00807465"/>
  </w:style>
  <w:style w:type="character" w:customStyle="1" w:styleId="refpreview">
    <w:name w:val="refpreview"/>
    <w:rsid w:val="00807465"/>
  </w:style>
  <w:style w:type="character" w:customStyle="1" w:styleId="loose1">
    <w:name w:val="loose1"/>
    <w:rsid w:val="00807465"/>
  </w:style>
  <w:style w:type="character" w:customStyle="1" w:styleId="gsa">
    <w:name w:val="gs_a"/>
    <w:rsid w:val="00807465"/>
  </w:style>
  <w:style w:type="character" w:customStyle="1" w:styleId="mainarttitle">
    <w:name w:val="mainarttitle"/>
    <w:rsid w:val="00807465"/>
  </w:style>
  <w:style w:type="character" w:customStyle="1" w:styleId="mainartauthor">
    <w:name w:val="mainartauthor"/>
    <w:rsid w:val="00807465"/>
  </w:style>
  <w:style w:type="character" w:customStyle="1" w:styleId="mainartdate">
    <w:name w:val="mainartdate"/>
    <w:rsid w:val="00807465"/>
  </w:style>
  <w:style w:type="character" w:customStyle="1" w:styleId="gsggs">
    <w:name w:val="gs_ggs"/>
    <w:rsid w:val="00807465"/>
  </w:style>
  <w:style w:type="character" w:customStyle="1" w:styleId="ahead">
    <w:name w:val="a_head"/>
    <w:rsid w:val="00807465"/>
  </w:style>
  <w:style w:type="character" w:customStyle="1" w:styleId="docbody">
    <w:name w:val="docbody"/>
    <w:rsid w:val="00807465"/>
  </w:style>
  <w:style w:type="character" w:customStyle="1" w:styleId="superscript">
    <w:name w:val="superscript"/>
    <w:rsid w:val="00807465"/>
  </w:style>
  <w:style w:type="character" w:customStyle="1" w:styleId="bwxsm">
    <w:name w:val="b w xsm"/>
    <w:rsid w:val="00807465"/>
  </w:style>
  <w:style w:type="character" w:customStyle="1" w:styleId="fstd">
    <w:name w:val="f std"/>
    <w:rsid w:val="00807465"/>
  </w:style>
  <w:style w:type="character" w:customStyle="1" w:styleId="bio1">
    <w:name w:val="bio1"/>
    <w:rsid w:val="00807465"/>
  </w:style>
  <w:style w:type="character" w:customStyle="1" w:styleId="cardCharCharCharCharCharChar">
    <w:name w:val="card Char Char Char Char Char Char"/>
    <w:rsid w:val="00807465"/>
  </w:style>
  <w:style w:type="character" w:customStyle="1" w:styleId="Style24ptBoldUnderlineCenteredCharChar">
    <w:name w:val="Style 24 pt Bold Underline Centered Char Char"/>
    <w:rsid w:val="00807465"/>
  </w:style>
  <w:style w:type="character" w:customStyle="1" w:styleId="TagCiteCharChar0">
    <w:name w:val="Tag / Cite Char Char"/>
    <w:rsid w:val="00807465"/>
  </w:style>
  <w:style w:type="character" w:customStyle="1" w:styleId="CardTextUnderlinedCharChar">
    <w:name w:val="Card Text Underlined Char Char"/>
    <w:rsid w:val="00807465"/>
  </w:style>
  <w:style w:type="character" w:customStyle="1" w:styleId="CardTagCharCharChar">
    <w:name w:val="Card Tag Char Char Char"/>
    <w:rsid w:val="00807465"/>
  </w:style>
  <w:style w:type="character" w:customStyle="1" w:styleId="mainbody">
    <w:name w:val="mainbody"/>
    <w:basedOn w:val="DefaultParagraphFont"/>
    <w:rsid w:val="00807465"/>
  </w:style>
  <w:style w:type="character" w:customStyle="1" w:styleId="UnderlineStyleChar20">
    <w:name w:val="Underline Style Char2"/>
    <w:rsid w:val="00807465"/>
  </w:style>
  <w:style w:type="character" w:customStyle="1" w:styleId="t13">
    <w:name w:val="t13"/>
    <w:basedOn w:val="DefaultParagraphFont"/>
    <w:rsid w:val="00807465"/>
  </w:style>
  <w:style w:type="character" w:customStyle="1" w:styleId="CharChar17">
    <w:name w:val="Char Char17"/>
    <w:locked/>
    <w:rsid w:val="00807465"/>
  </w:style>
  <w:style w:type="character" w:customStyle="1" w:styleId="ilspan">
    <w:name w:val="il_span"/>
    <w:basedOn w:val="DefaultParagraphFont"/>
    <w:rsid w:val="00807465"/>
  </w:style>
  <w:style w:type="character" w:customStyle="1" w:styleId="leftidx1">
    <w:name w:val="leftidx1"/>
    <w:rsid w:val="00807465"/>
  </w:style>
  <w:style w:type="character" w:customStyle="1" w:styleId="blue1">
    <w:name w:val="blue1"/>
    <w:rsid w:val="00807465"/>
  </w:style>
  <w:style w:type="character" w:customStyle="1" w:styleId="author-link1">
    <w:name w:val="author-link1"/>
    <w:rsid w:val="00807465"/>
  </w:style>
  <w:style w:type="character" w:customStyle="1" w:styleId="black1">
    <w:name w:val="black1"/>
    <w:rsid w:val="00807465"/>
  </w:style>
  <w:style w:type="character" w:customStyle="1" w:styleId="StyleunderlinedCharBold">
    <w:name w:val="Style underlined Char + Bold"/>
    <w:rsid w:val="00807465"/>
  </w:style>
  <w:style w:type="character" w:customStyle="1" w:styleId="CardUnderline0">
    <w:name w:val="Card Underline"/>
    <w:rsid w:val="00807465"/>
  </w:style>
  <w:style w:type="character" w:customStyle="1" w:styleId="lingoregion">
    <w:name w:val="lingo_region"/>
    <w:basedOn w:val="DefaultParagraphFont"/>
    <w:rsid w:val="00807465"/>
  </w:style>
  <w:style w:type="character" w:customStyle="1" w:styleId="cite1">
    <w:name w:val="%cite"/>
    <w:rsid w:val="00807465"/>
  </w:style>
  <w:style w:type="character" w:customStyle="1" w:styleId="Emphasis21">
    <w:name w:val="%Emphasis2"/>
    <w:rsid w:val="00807465"/>
  </w:style>
  <w:style w:type="character" w:customStyle="1" w:styleId="AAAcite">
    <w:name w:val="AAAcite"/>
    <w:rsid w:val="00807465"/>
  </w:style>
  <w:style w:type="character" w:customStyle="1" w:styleId="tmplheaderlink">
    <w:name w:val="tmplheaderlink"/>
    <w:rsid w:val="00807465"/>
  </w:style>
  <w:style w:type="character" w:customStyle="1" w:styleId="StyleStyleUnderlineUnderlineStyleBoldUnderlineIntenseEmphas1">
    <w:name w:val="Style Style UnderlineUnderlineStyle Bold UnderlineIntense Emphas...1"/>
    <w:basedOn w:val="DefaultParagraphFont"/>
    <w:rsid w:val="00807465"/>
    <w:rPr>
      <w:b w:val="0"/>
      <w:sz w:val="24"/>
      <w:u w:val="single"/>
      <w:bdr w:val="none" w:sz="0" w:space="0" w:color="auto"/>
    </w:rPr>
  </w:style>
  <w:style w:type="character" w:customStyle="1" w:styleId="Bodytext116">
    <w:name w:val="Body text (11)"/>
    <w:rsid w:val="0080746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0746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07465"/>
  </w:style>
  <w:style w:type="paragraph" w:customStyle="1" w:styleId="StyleJustified">
    <w:name w:val="Style Justified"/>
    <w:basedOn w:val="Normal"/>
    <w:qFormat/>
    <w:rsid w:val="00807465"/>
    <w:rPr>
      <w:rFonts w:eastAsia="Times New Roman"/>
      <w:szCs w:val="20"/>
    </w:rPr>
  </w:style>
  <w:style w:type="paragraph" w:customStyle="1" w:styleId="Style5">
    <w:name w:val="Style5"/>
    <w:basedOn w:val="Normal"/>
    <w:link w:val="Style5Char"/>
    <w:uiPriority w:val="4"/>
    <w:qFormat/>
    <w:rsid w:val="00807465"/>
    <w:pPr>
      <w:ind w:left="432" w:right="432"/>
      <w:jc w:val="both"/>
    </w:pPr>
    <w:rPr>
      <w:rFonts w:eastAsia="Times New Roman"/>
    </w:rPr>
  </w:style>
  <w:style w:type="character" w:customStyle="1" w:styleId="Style5Char">
    <w:name w:val="Style5 Char"/>
    <w:link w:val="Style5"/>
    <w:uiPriority w:val="4"/>
    <w:rsid w:val="00807465"/>
    <w:rPr>
      <w:rFonts w:ascii="Calibri" w:eastAsia="Times New Roman" w:hAnsi="Calibri"/>
      <w:sz w:val="22"/>
    </w:rPr>
  </w:style>
  <w:style w:type="paragraph" w:customStyle="1" w:styleId="Style100">
    <w:name w:val="Style10"/>
    <w:basedOn w:val="Normal"/>
    <w:link w:val="Style10Char"/>
    <w:qFormat/>
    <w:rsid w:val="00807465"/>
    <w:pPr>
      <w:ind w:right="432"/>
    </w:pPr>
    <w:rPr>
      <w:rFonts w:eastAsia="Times New Roman"/>
      <w:b/>
      <w:sz w:val="24"/>
    </w:rPr>
  </w:style>
  <w:style w:type="character" w:customStyle="1" w:styleId="Style10Char">
    <w:name w:val="Style10 Char"/>
    <w:link w:val="Style100"/>
    <w:rsid w:val="00807465"/>
    <w:rPr>
      <w:rFonts w:ascii="Calibri" w:eastAsia="Times New Roman" w:hAnsi="Calibri"/>
      <w:b/>
    </w:rPr>
  </w:style>
  <w:style w:type="character" w:customStyle="1" w:styleId="StyleStyleBoldUnderlineUnderlineapple-style-span6ptBoldK">
    <w:name w:val="Style Style Bold UnderlineUnderlineapple-style-span + 6 ptBoldK..."/>
    <w:basedOn w:val="DefaultParagraphFont"/>
    <w:rsid w:val="00807465"/>
    <w:rPr>
      <w:b w:val="0"/>
      <w:bCs w:val="0"/>
      <w:sz w:val="22"/>
      <w:u w:val="single"/>
      <w:bdr w:val="none" w:sz="0" w:space="0" w:color="auto"/>
    </w:rPr>
  </w:style>
  <w:style w:type="paragraph" w:customStyle="1" w:styleId="UnderlinedEv">
    <w:name w:val="Underlined Ev"/>
    <w:basedOn w:val="Normal"/>
    <w:next w:val="Normal"/>
    <w:link w:val="UnderlinedEvChar"/>
    <w:qFormat/>
    <w:rsid w:val="00807465"/>
    <w:rPr>
      <w:rFonts w:ascii="Times New Roman" w:eastAsia="Times New Roman" w:hAnsi="Times New Roman" w:cs="Times New Roman"/>
      <w:sz w:val="24"/>
      <w:u w:val="single"/>
    </w:rPr>
  </w:style>
  <w:style w:type="character" w:customStyle="1" w:styleId="StyleUnderlineBorderSinglesolidlineAuto225ptLine">
    <w:name w:val="Style Underline Border: : (Single solid line Auto  2.25 pt Line ..."/>
    <w:basedOn w:val="DefaultParagraphFont"/>
    <w:rsid w:val="00807465"/>
    <w:rPr>
      <w:u w:val="single"/>
      <w:bdr w:val="none" w:sz="0" w:space="0" w:color="auto"/>
    </w:rPr>
  </w:style>
  <w:style w:type="character" w:customStyle="1" w:styleId="pagination0">
    <w:name w:val="pagination"/>
    <w:basedOn w:val="DefaultParagraphFont"/>
    <w:rsid w:val="00807465"/>
  </w:style>
  <w:style w:type="character" w:customStyle="1" w:styleId="doi">
    <w:name w:val="doi"/>
    <w:basedOn w:val="DefaultParagraphFont"/>
    <w:rsid w:val="00807465"/>
  </w:style>
  <w:style w:type="character" w:customStyle="1" w:styleId="bodycontents">
    <w:name w:val="bodycontents"/>
    <w:basedOn w:val="DefaultParagraphFont"/>
    <w:rsid w:val="00807465"/>
  </w:style>
  <w:style w:type="character" w:customStyle="1" w:styleId="comma">
    <w:name w:val="comma"/>
    <w:basedOn w:val="DefaultParagraphFont"/>
    <w:rsid w:val="00807465"/>
  </w:style>
  <w:style w:type="character" w:customStyle="1" w:styleId="pad5right">
    <w:name w:val="pad5right"/>
    <w:basedOn w:val="DefaultParagraphFont"/>
    <w:rsid w:val="00807465"/>
  </w:style>
  <w:style w:type="character" w:customStyle="1" w:styleId="divider">
    <w:name w:val="divider"/>
    <w:basedOn w:val="DefaultParagraphFont"/>
    <w:rsid w:val="00807465"/>
  </w:style>
  <w:style w:type="character" w:customStyle="1" w:styleId="blogdate">
    <w:name w:val="blogdate"/>
    <w:basedOn w:val="DefaultParagraphFont"/>
    <w:rsid w:val="00807465"/>
  </w:style>
  <w:style w:type="character" w:customStyle="1" w:styleId="dot">
    <w:name w:val="dot"/>
    <w:basedOn w:val="DefaultParagraphFont"/>
    <w:rsid w:val="00807465"/>
  </w:style>
  <w:style w:type="character" w:customStyle="1" w:styleId="hn-date">
    <w:name w:val="hn-date"/>
    <w:basedOn w:val="DefaultParagraphFont"/>
    <w:rsid w:val="00807465"/>
  </w:style>
  <w:style w:type="character" w:customStyle="1" w:styleId="location">
    <w:name w:val="location"/>
    <w:basedOn w:val="DefaultParagraphFont"/>
    <w:rsid w:val="00807465"/>
  </w:style>
  <w:style w:type="character" w:customStyle="1" w:styleId="dropcap-letter">
    <w:name w:val="dropcap-letter"/>
    <w:basedOn w:val="DefaultParagraphFont"/>
    <w:rsid w:val="00807465"/>
  </w:style>
  <w:style w:type="character" w:customStyle="1" w:styleId="offscreen">
    <w:name w:val="offscreen"/>
    <w:basedOn w:val="DefaultParagraphFont"/>
    <w:rsid w:val="00807465"/>
  </w:style>
  <w:style w:type="character" w:customStyle="1" w:styleId="linked-in">
    <w:name w:val="linked-in"/>
    <w:basedOn w:val="DefaultParagraphFont"/>
    <w:rsid w:val="00807465"/>
  </w:style>
  <w:style w:type="character" w:customStyle="1" w:styleId="divs">
    <w:name w:val="divs"/>
    <w:basedOn w:val="DefaultParagraphFont"/>
    <w:rsid w:val="00807465"/>
  </w:style>
  <w:style w:type="character" w:customStyle="1" w:styleId="h4">
    <w:name w:val="h4"/>
    <w:rsid w:val="00807465"/>
  </w:style>
  <w:style w:type="character" w:customStyle="1" w:styleId="postheader">
    <w:name w:val="postheader"/>
    <w:basedOn w:val="DefaultParagraphFont"/>
    <w:rsid w:val="00807465"/>
  </w:style>
  <w:style w:type="numbering" w:customStyle="1" w:styleId="1ai1">
    <w:name w:val="1 / a / i1"/>
    <w:rsid w:val="00807465"/>
    <w:pPr>
      <w:numPr>
        <w:numId w:val="15"/>
      </w:numPr>
    </w:pPr>
  </w:style>
  <w:style w:type="numbering" w:styleId="1ai">
    <w:name w:val="Outline List 1"/>
    <w:basedOn w:val="NoList"/>
    <w:unhideWhenUsed/>
    <w:rsid w:val="00807465"/>
    <w:pPr>
      <w:numPr>
        <w:numId w:val="16"/>
      </w:numPr>
    </w:pPr>
  </w:style>
  <w:style w:type="paragraph" w:styleId="Index2">
    <w:name w:val="index 2"/>
    <w:basedOn w:val="Normal"/>
    <w:next w:val="Normal"/>
    <w:autoRedefine/>
    <w:rsid w:val="00807465"/>
    <w:pPr>
      <w:spacing w:after="200" w:line="276" w:lineRule="auto"/>
      <w:ind w:left="400" w:hanging="200"/>
    </w:pPr>
    <w:rPr>
      <w:bCs/>
    </w:rPr>
  </w:style>
  <w:style w:type="paragraph" w:styleId="Index3">
    <w:name w:val="index 3"/>
    <w:basedOn w:val="Normal"/>
    <w:next w:val="Normal"/>
    <w:autoRedefine/>
    <w:rsid w:val="00807465"/>
    <w:pPr>
      <w:spacing w:after="200" w:line="276" w:lineRule="auto"/>
      <w:ind w:left="600" w:hanging="200"/>
    </w:pPr>
    <w:rPr>
      <w:bCs/>
    </w:rPr>
  </w:style>
  <w:style w:type="paragraph" w:styleId="Index4">
    <w:name w:val="index 4"/>
    <w:basedOn w:val="Normal"/>
    <w:next w:val="Normal"/>
    <w:autoRedefine/>
    <w:rsid w:val="00807465"/>
    <w:pPr>
      <w:spacing w:after="200" w:line="276" w:lineRule="auto"/>
      <w:ind w:left="800" w:hanging="200"/>
    </w:pPr>
    <w:rPr>
      <w:bCs/>
    </w:rPr>
  </w:style>
  <w:style w:type="paragraph" w:styleId="Index5">
    <w:name w:val="index 5"/>
    <w:basedOn w:val="Normal"/>
    <w:next w:val="Normal"/>
    <w:autoRedefine/>
    <w:rsid w:val="00807465"/>
    <w:pPr>
      <w:spacing w:after="200" w:line="276" w:lineRule="auto"/>
      <w:ind w:left="1000" w:hanging="200"/>
    </w:pPr>
    <w:rPr>
      <w:bCs/>
    </w:rPr>
  </w:style>
  <w:style w:type="paragraph" w:styleId="Index6">
    <w:name w:val="index 6"/>
    <w:basedOn w:val="Normal"/>
    <w:next w:val="Normal"/>
    <w:autoRedefine/>
    <w:rsid w:val="00807465"/>
    <w:pPr>
      <w:spacing w:after="200" w:line="276" w:lineRule="auto"/>
      <w:ind w:left="1200" w:hanging="200"/>
    </w:pPr>
    <w:rPr>
      <w:bCs/>
    </w:rPr>
  </w:style>
  <w:style w:type="paragraph" w:styleId="Index7">
    <w:name w:val="index 7"/>
    <w:basedOn w:val="Normal"/>
    <w:next w:val="Normal"/>
    <w:autoRedefine/>
    <w:rsid w:val="00807465"/>
    <w:pPr>
      <w:spacing w:after="200" w:line="276" w:lineRule="auto"/>
      <w:ind w:left="1400" w:hanging="200"/>
    </w:pPr>
    <w:rPr>
      <w:bCs/>
    </w:rPr>
  </w:style>
  <w:style w:type="paragraph" w:styleId="Index8">
    <w:name w:val="index 8"/>
    <w:basedOn w:val="Normal"/>
    <w:next w:val="Normal"/>
    <w:autoRedefine/>
    <w:rsid w:val="00807465"/>
    <w:pPr>
      <w:spacing w:after="200" w:line="276" w:lineRule="auto"/>
      <w:ind w:left="1600" w:hanging="200"/>
    </w:pPr>
    <w:rPr>
      <w:bCs/>
    </w:rPr>
  </w:style>
  <w:style w:type="paragraph" w:styleId="Index9">
    <w:name w:val="index 9"/>
    <w:basedOn w:val="Normal"/>
    <w:next w:val="Normal"/>
    <w:autoRedefine/>
    <w:rsid w:val="00807465"/>
    <w:pPr>
      <w:spacing w:after="200" w:line="276" w:lineRule="auto"/>
      <w:ind w:left="1800" w:hanging="200"/>
    </w:pPr>
    <w:rPr>
      <w:bCs/>
    </w:rPr>
  </w:style>
  <w:style w:type="paragraph" w:styleId="IndexHeading">
    <w:name w:val="index heading"/>
    <w:basedOn w:val="Normal"/>
    <w:next w:val="Index1"/>
    <w:rsid w:val="00807465"/>
    <w:pPr>
      <w:spacing w:after="200" w:line="276" w:lineRule="auto"/>
    </w:pPr>
    <w:rPr>
      <w:bCs/>
    </w:rPr>
  </w:style>
  <w:style w:type="numbering" w:customStyle="1" w:styleId="NoList8">
    <w:name w:val="No List8"/>
    <w:next w:val="NoList"/>
    <w:semiHidden/>
    <w:unhideWhenUsed/>
    <w:rsid w:val="00807465"/>
  </w:style>
  <w:style w:type="numbering" w:customStyle="1" w:styleId="NoList9">
    <w:name w:val="No List9"/>
    <w:next w:val="NoList"/>
    <w:semiHidden/>
    <w:unhideWhenUsed/>
    <w:rsid w:val="00807465"/>
  </w:style>
  <w:style w:type="numbering" w:customStyle="1" w:styleId="NoList10">
    <w:name w:val="No List10"/>
    <w:next w:val="NoList"/>
    <w:semiHidden/>
    <w:unhideWhenUsed/>
    <w:rsid w:val="00807465"/>
  </w:style>
  <w:style w:type="numbering" w:customStyle="1" w:styleId="NoList13">
    <w:name w:val="No List13"/>
    <w:next w:val="NoList"/>
    <w:semiHidden/>
    <w:unhideWhenUsed/>
    <w:rsid w:val="00807465"/>
  </w:style>
  <w:style w:type="numbering" w:customStyle="1" w:styleId="NoList14">
    <w:name w:val="No List14"/>
    <w:next w:val="NoList"/>
    <w:semiHidden/>
    <w:unhideWhenUsed/>
    <w:rsid w:val="00807465"/>
  </w:style>
  <w:style w:type="numbering" w:customStyle="1" w:styleId="NoList15">
    <w:name w:val="No List15"/>
    <w:next w:val="NoList"/>
    <w:uiPriority w:val="99"/>
    <w:semiHidden/>
    <w:unhideWhenUsed/>
    <w:rsid w:val="00807465"/>
  </w:style>
  <w:style w:type="numbering" w:customStyle="1" w:styleId="NoList16">
    <w:name w:val="No List16"/>
    <w:next w:val="NoList"/>
    <w:uiPriority w:val="99"/>
    <w:semiHidden/>
    <w:unhideWhenUsed/>
    <w:rsid w:val="00807465"/>
  </w:style>
  <w:style w:type="numbering" w:customStyle="1" w:styleId="NoList17">
    <w:name w:val="No List17"/>
    <w:next w:val="NoList"/>
    <w:semiHidden/>
    <w:unhideWhenUsed/>
    <w:rsid w:val="00807465"/>
  </w:style>
  <w:style w:type="numbering" w:customStyle="1" w:styleId="NoList18">
    <w:name w:val="No List18"/>
    <w:next w:val="NoList"/>
    <w:uiPriority w:val="99"/>
    <w:semiHidden/>
    <w:unhideWhenUsed/>
    <w:rsid w:val="00807465"/>
  </w:style>
  <w:style w:type="numbering" w:customStyle="1" w:styleId="NoList19">
    <w:name w:val="No List19"/>
    <w:next w:val="NoList"/>
    <w:uiPriority w:val="99"/>
    <w:semiHidden/>
    <w:unhideWhenUsed/>
    <w:rsid w:val="00807465"/>
  </w:style>
  <w:style w:type="numbering" w:customStyle="1" w:styleId="NoList20">
    <w:name w:val="No List20"/>
    <w:next w:val="NoList"/>
    <w:semiHidden/>
    <w:unhideWhenUsed/>
    <w:rsid w:val="00807465"/>
  </w:style>
  <w:style w:type="numbering" w:customStyle="1" w:styleId="NoList31">
    <w:name w:val="No List31"/>
    <w:next w:val="NoList"/>
    <w:semiHidden/>
    <w:unhideWhenUsed/>
    <w:rsid w:val="00807465"/>
  </w:style>
  <w:style w:type="numbering" w:customStyle="1" w:styleId="NoList41">
    <w:name w:val="No List41"/>
    <w:next w:val="NoList"/>
    <w:semiHidden/>
    <w:unhideWhenUsed/>
    <w:rsid w:val="00807465"/>
  </w:style>
  <w:style w:type="numbering" w:customStyle="1" w:styleId="NoList51">
    <w:name w:val="No List51"/>
    <w:next w:val="NoList"/>
    <w:semiHidden/>
    <w:unhideWhenUsed/>
    <w:rsid w:val="00807465"/>
  </w:style>
  <w:style w:type="numbering" w:customStyle="1" w:styleId="NoList61">
    <w:name w:val="No List61"/>
    <w:next w:val="NoList"/>
    <w:semiHidden/>
    <w:unhideWhenUsed/>
    <w:rsid w:val="00807465"/>
  </w:style>
  <w:style w:type="numbering" w:customStyle="1" w:styleId="NoList71">
    <w:name w:val="No List71"/>
    <w:next w:val="NoList"/>
    <w:semiHidden/>
    <w:unhideWhenUsed/>
    <w:rsid w:val="00807465"/>
  </w:style>
  <w:style w:type="numbering" w:customStyle="1" w:styleId="NoList81">
    <w:name w:val="No List81"/>
    <w:next w:val="NoList"/>
    <w:semiHidden/>
    <w:unhideWhenUsed/>
    <w:rsid w:val="00807465"/>
  </w:style>
  <w:style w:type="numbering" w:customStyle="1" w:styleId="NoList91">
    <w:name w:val="No List91"/>
    <w:next w:val="NoList"/>
    <w:semiHidden/>
    <w:unhideWhenUsed/>
    <w:rsid w:val="00807465"/>
  </w:style>
  <w:style w:type="numbering" w:customStyle="1" w:styleId="NoList101">
    <w:name w:val="No List101"/>
    <w:next w:val="NoList"/>
    <w:uiPriority w:val="99"/>
    <w:semiHidden/>
    <w:unhideWhenUsed/>
    <w:rsid w:val="00807465"/>
  </w:style>
  <w:style w:type="numbering" w:customStyle="1" w:styleId="NoList121">
    <w:name w:val="No List121"/>
    <w:next w:val="NoList"/>
    <w:semiHidden/>
    <w:unhideWhenUsed/>
    <w:rsid w:val="00807465"/>
  </w:style>
  <w:style w:type="numbering" w:customStyle="1" w:styleId="NoList131">
    <w:name w:val="No List131"/>
    <w:next w:val="NoList"/>
    <w:semiHidden/>
    <w:unhideWhenUsed/>
    <w:rsid w:val="00807465"/>
  </w:style>
  <w:style w:type="numbering" w:customStyle="1" w:styleId="NoList141">
    <w:name w:val="No List141"/>
    <w:next w:val="NoList"/>
    <w:semiHidden/>
    <w:unhideWhenUsed/>
    <w:rsid w:val="00807465"/>
  </w:style>
  <w:style w:type="paragraph" w:customStyle="1" w:styleId="Quote20">
    <w:name w:val="Quote2"/>
    <w:basedOn w:val="Default"/>
    <w:next w:val="Default"/>
    <w:qFormat/>
    <w:rsid w:val="00807465"/>
    <w:rPr>
      <w:rFonts w:eastAsia="Calibri"/>
      <w:color w:val="auto"/>
      <w:szCs w:val="22"/>
    </w:rPr>
  </w:style>
  <w:style w:type="numbering" w:customStyle="1" w:styleId="NoList22">
    <w:name w:val="No List22"/>
    <w:next w:val="NoList"/>
    <w:semiHidden/>
    <w:unhideWhenUsed/>
    <w:rsid w:val="00807465"/>
  </w:style>
  <w:style w:type="numbering" w:customStyle="1" w:styleId="NoList23">
    <w:name w:val="No List23"/>
    <w:next w:val="NoList"/>
    <w:semiHidden/>
    <w:unhideWhenUsed/>
    <w:rsid w:val="00807465"/>
  </w:style>
  <w:style w:type="numbering" w:customStyle="1" w:styleId="NoList24">
    <w:name w:val="No List24"/>
    <w:next w:val="NoList"/>
    <w:semiHidden/>
    <w:unhideWhenUsed/>
    <w:rsid w:val="00807465"/>
  </w:style>
  <w:style w:type="numbering" w:customStyle="1" w:styleId="NoList25">
    <w:name w:val="No List25"/>
    <w:next w:val="NoList"/>
    <w:semiHidden/>
    <w:unhideWhenUsed/>
    <w:rsid w:val="00807465"/>
  </w:style>
  <w:style w:type="character" w:customStyle="1" w:styleId="HighlightedUnderlineEmphasis">
    <w:name w:val="Highlighted Underline Emphasis"/>
    <w:rsid w:val="0080746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0746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0746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07465"/>
    <w:rPr>
      <w:rFonts w:ascii="Georgia" w:hAnsi="Georgia"/>
      <w:u w:val="single"/>
    </w:rPr>
  </w:style>
  <w:style w:type="paragraph" w:customStyle="1" w:styleId="StyleCardsGeorgia12ptBoldThickunderlineBorderSin">
    <w:name w:val="Style Cards + Georgia 12 pt Bold Thick underline Border: : (Sin..."/>
    <w:basedOn w:val="Normal"/>
    <w:qFormat/>
    <w:rsid w:val="0080746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807465"/>
    <w:rPr>
      <w:rFonts w:ascii="Georgia" w:hAnsi="Georgia"/>
      <w:sz w:val="24"/>
      <w:u w:val="single"/>
    </w:rPr>
  </w:style>
  <w:style w:type="paragraph" w:customStyle="1" w:styleId="StyleCardsGeorgia">
    <w:name w:val="Style Cards + Georgia"/>
    <w:basedOn w:val="Normal"/>
    <w:qFormat/>
    <w:rsid w:val="0080746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07465"/>
    <w:pPr>
      <w:spacing w:after="200" w:line="276" w:lineRule="auto"/>
      <w:contextualSpacing/>
    </w:pPr>
    <w:rPr>
      <w:rFonts w:eastAsia="Malgun Gothic"/>
      <w:b/>
      <w:bCs/>
      <w:szCs w:val="22"/>
      <w:u w:val="single"/>
      <w:bdr w:val="single" w:sz="4" w:space="0" w:color="auto" w:frame="1"/>
    </w:rPr>
  </w:style>
  <w:style w:type="paragraph" w:customStyle="1" w:styleId="StyleunderlinedLatinGeorgiaThickunderline">
    <w:name w:val="Style underlined + (Latin) Georgia Thick underline"/>
    <w:qFormat/>
    <w:rsid w:val="00807465"/>
    <w:pPr>
      <w:spacing w:after="200" w:line="276" w:lineRule="auto"/>
      <w:contextualSpacing/>
    </w:pPr>
    <w:rPr>
      <w:rFonts w:eastAsia="Malgun Gothic"/>
      <w:szCs w:val="22"/>
      <w:u w:val="single"/>
    </w:rPr>
  </w:style>
  <w:style w:type="character" w:customStyle="1" w:styleId="StyleStyleBoldUnderlineUnderlineIntenseEmphasis1apple-style-1">
    <w:name w:val="Style Style Bold UnderlineUnderlineIntense Emphasis1apple-style-...1"/>
    <w:basedOn w:val="DefaultParagraphFont"/>
    <w:rsid w:val="0080746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07465"/>
    <w:rPr>
      <w:b w:val="0"/>
      <w:bCs w:val="0"/>
      <w:sz w:val="22"/>
      <w:u w:val="single"/>
      <w:bdr w:val="none" w:sz="0" w:space="0" w:color="auto"/>
    </w:rPr>
  </w:style>
  <w:style w:type="character" w:customStyle="1" w:styleId="cit-title">
    <w:name w:val="cit-title"/>
    <w:basedOn w:val="DefaultParagraphFont"/>
    <w:rsid w:val="00807465"/>
  </w:style>
  <w:style w:type="paragraph" w:customStyle="1" w:styleId="txttitle">
    <w:name w:val="txttitle"/>
    <w:basedOn w:val="Normal"/>
    <w:qFormat/>
    <w:rsid w:val="00807465"/>
    <w:pPr>
      <w:spacing w:before="100" w:beforeAutospacing="1" w:after="100" w:afterAutospacing="1"/>
    </w:pPr>
    <w:rPr>
      <w:sz w:val="24"/>
    </w:rPr>
  </w:style>
  <w:style w:type="character" w:customStyle="1" w:styleId="z3988">
    <w:name w:val="z3988"/>
    <w:basedOn w:val="DefaultParagraphFont"/>
    <w:rsid w:val="00807465"/>
  </w:style>
  <w:style w:type="character" w:customStyle="1" w:styleId="nowrap">
    <w:name w:val="nowrap"/>
    <w:basedOn w:val="DefaultParagraphFont"/>
    <w:rsid w:val="00807465"/>
  </w:style>
  <w:style w:type="paragraph" w:customStyle="1" w:styleId="SmallCards">
    <w:name w:val="Small Cards"/>
    <w:basedOn w:val="Normal"/>
    <w:link w:val="SmallCardsChar"/>
    <w:autoRedefine/>
    <w:qFormat/>
    <w:rsid w:val="00807465"/>
    <w:rPr>
      <w:rFonts w:eastAsia="Times New Roman"/>
      <w:sz w:val="16"/>
      <w:szCs w:val="20"/>
    </w:rPr>
  </w:style>
  <w:style w:type="character" w:customStyle="1" w:styleId="freeaccess">
    <w:name w:val="freeaccess"/>
    <w:basedOn w:val="DefaultParagraphFont"/>
    <w:rsid w:val="00807465"/>
  </w:style>
  <w:style w:type="character" w:customStyle="1" w:styleId="BoxX2">
    <w:name w:val="BoxX2"/>
    <w:qFormat/>
    <w:rsid w:val="00807465"/>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807465"/>
    <w:rPr>
      <w:rFonts w:eastAsia="SimSun"/>
      <w:lang w:eastAsia="zh-CN"/>
    </w:rPr>
  </w:style>
  <w:style w:type="character" w:customStyle="1" w:styleId="StyleStyle49pt9Char">
    <w:name w:val="Style Style4 + 9 pt9 Char"/>
    <w:link w:val="StyleStyle49pt9"/>
    <w:rsid w:val="00807465"/>
    <w:rPr>
      <w:rFonts w:ascii="Calibri" w:eastAsia="SimSun" w:hAnsi="Calibri"/>
      <w:sz w:val="22"/>
      <w:u w:val="single"/>
      <w:lang w:eastAsia="zh-CN"/>
    </w:rPr>
  </w:style>
  <w:style w:type="paragraph" w:customStyle="1" w:styleId="DebateBlocking">
    <w:name w:val="DebateBlocking"/>
    <w:basedOn w:val="Normal"/>
    <w:next w:val="Nothing"/>
    <w:uiPriority w:val="99"/>
    <w:qFormat/>
    <w:rsid w:val="0080746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0746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07465"/>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807465"/>
    <w:pPr>
      <w:spacing w:before="100" w:beforeAutospacing="1" w:after="100" w:afterAutospacing="1"/>
    </w:pPr>
    <w:rPr>
      <w:rFonts w:eastAsia="Times New Roman"/>
      <w:sz w:val="24"/>
    </w:rPr>
  </w:style>
  <w:style w:type="paragraph" w:customStyle="1" w:styleId="CiteLittle">
    <w:name w:val="Cite Little"/>
    <w:next w:val="Normal"/>
    <w:qFormat/>
    <w:rsid w:val="00807465"/>
    <w:rPr>
      <w:rFonts w:ascii="Arial" w:eastAsia="Times New Roman" w:hAnsi="Arial" w:cs="Times New Roman"/>
      <w:bCs/>
      <w:kern w:val="32"/>
      <w:sz w:val="16"/>
      <w:szCs w:val="32"/>
    </w:rPr>
  </w:style>
  <w:style w:type="character" w:customStyle="1" w:styleId="StyleAsianMSMinchoBold">
    <w:name w:val="Style (Asian) MS Mincho Bold"/>
    <w:rsid w:val="00807465"/>
    <w:rPr>
      <w:rFonts w:ascii="Times New Roman" w:eastAsia="MS Mincho" w:hAnsi="Times New Roman"/>
      <w:b/>
      <w:bCs/>
      <w:u w:val="thick"/>
    </w:rPr>
  </w:style>
  <w:style w:type="character" w:customStyle="1" w:styleId="StyleAsianMSMincho">
    <w:name w:val="Style (Asian) MS Mincho"/>
    <w:rsid w:val="00807465"/>
    <w:rPr>
      <w:rFonts w:ascii="Times New Roman" w:eastAsia="MS Mincho" w:hAnsi="Times New Roman"/>
      <w:u w:val="thick"/>
    </w:rPr>
  </w:style>
  <w:style w:type="paragraph" w:customStyle="1" w:styleId="docheader">
    <w:name w:val="doc header"/>
    <w:autoRedefine/>
    <w:qFormat/>
    <w:rsid w:val="00807465"/>
    <w:rPr>
      <w:rFonts w:ascii="Times New Roman" w:eastAsia="Malgun Gothic" w:hAnsi="Times New Roman" w:cs="Times New Roman"/>
      <w:b/>
      <w:sz w:val="20"/>
    </w:rPr>
  </w:style>
  <w:style w:type="paragraph" w:customStyle="1" w:styleId="docfooter">
    <w:name w:val="doc footer"/>
    <w:autoRedefine/>
    <w:qFormat/>
    <w:rsid w:val="00807465"/>
    <w:pPr>
      <w:jc w:val="right"/>
    </w:pPr>
    <w:rPr>
      <w:rFonts w:ascii="Times New Roman" w:eastAsia="Malgun Gothic" w:hAnsi="Times New Roman" w:cs="Times New Roman"/>
      <w:b/>
      <w:sz w:val="22"/>
    </w:rPr>
  </w:style>
  <w:style w:type="character" w:customStyle="1" w:styleId="crosslinkpopup">
    <w:name w:val="crosslinkpopup"/>
    <w:rsid w:val="00807465"/>
  </w:style>
  <w:style w:type="paragraph" w:customStyle="1" w:styleId="blocorganizer">
    <w:name w:val="bloc organizer"/>
    <w:basedOn w:val="Heading1"/>
    <w:next w:val="bloctitles"/>
    <w:link w:val="blocorganizerChar"/>
    <w:autoRedefine/>
    <w:qFormat/>
    <w:rsid w:val="0080746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807465"/>
    <w:rPr>
      <w:rFonts w:ascii="Calibri" w:eastAsia="Times New Roman" w:hAnsi="Calibri" w:cs="Times New Roman"/>
      <w:b/>
      <w:bCs/>
      <w:caps/>
      <w:sz w:val="4"/>
      <w:szCs w:val="32"/>
      <w:u w:val="single"/>
    </w:rPr>
  </w:style>
  <w:style w:type="character" w:customStyle="1" w:styleId="UnderlineBoldChar">
    <w:name w:val="Underline Bold Char"/>
    <w:locked/>
    <w:rsid w:val="00807465"/>
    <w:rPr>
      <w:rFonts w:ascii="Times New Roman" w:eastAsia="Times New Roman" w:hAnsi="Times New Roman" w:cs="Calibri"/>
      <w:b/>
      <w:sz w:val="24"/>
      <w:szCs w:val="20"/>
      <w:u w:val="single"/>
    </w:rPr>
  </w:style>
  <w:style w:type="character" w:customStyle="1" w:styleId="tagChar0">
    <w:name w:val="%tag Char"/>
    <w:link w:val="tag"/>
    <w:uiPriority w:val="99"/>
    <w:rsid w:val="00807465"/>
    <w:rPr>
      <w:rFonts w:ascii="Garamond" w:eastAsia="Calibri" w:hAnsi="Garamond"/>
      <w:bCs/>
      <w:sz w:val="18"/>
    </w:rPr>
  </w:style>
  <w:style w:type="character" w:customStyle="1" w:styleId="AAAcardChar">
    <w:name w:val="AAAcard Char"/>
    <w:link w:val="AAAcard"/>
    <w:uiPriority w:val="99"/>
    <w:rsid w:val="00807465"/>
    <w:rPr>
      <w:rFonts w:ascii="Avenir LT Std 45 Book" w:eastAsia="Times New Roman" w:hAnsi="Avenir LT Std 45 Book"/>
      <w:sz w:val="22"/>
    </w:rPr>
  </w:style>
  <w:style w:type="character" w:customStyle="1" w:styleId="underlineCharChar0">
    <w:name w:val="underline Char Char"/>
    <w:rsid w:val="00807465"/>
    <w:rPr>
      <w:rFonts w:ascii="Arial Narrow" w:eastAsia="Times New Roman" w:hAnsi="Arial Narrow" w:cs="Calibri"/>
      <w:sz w:val="24"/>
      <w:u w:val="single"/>
    </w:rPr>
  </w:style>
  <w:style w:type="paragraph" w:customStyle="1" w:styleId="tagstyle1">
    <w:name w:val="tagstyle"/>
    <w:basedOn w:val="Normal"/>
    <w:qFormat/>
    <w:rsid w:val="00807465"/>
    <w:pPr>
      <w:spacing w:before="100" w:beforeAutospacing="1" w:after="100" w:afterAutospacing="1"/>
    </w:pPr>
    <w:rPr>
      <w:rFonts w:eastAsia="Times New Roman"/>
      <w:sz w:val="24"/>
    </w:rPr>
  </w:style>
  <w:style w:type="character" w:customStyle="1" w:styleId="newsstorytitle">
    <w:name w:val="news_story_title"/>
    <w:rsid w:val="00807465"/>
  </w:style>
  <w:style w:type="character" w:customStyle="1" w:styleId="yqlink">
    <w:name w:val="yqlink"/>
    <w:rsid w:val="00807465"/>
  </w:style>
  <w:style w:type="character" w:customStyle="1" w:styleId="clbody">
    <w:name w:val="clbody"/>
    <w:rsid w:val="00807465"/>
  </w:style>
  <w:style w:type="paragraph" w:customStyle="1" w:styleId="Analyticals">
    <w:name w:val="Analyticals"/>
    <w:basedOn w:val="Normal"/>
    <w:qFormat/>
    <w:rsid w:val="00807465"/>
    <w:rPr>
      <w:rFonts w:eastAsia="Times New Roman"/>
      <w:sz w:val="24"/>
    </w:rPr>
  </w:style>
  <w:style w:type="character" w:customStyle="1" w:styleId="norm">
    <w:name w:val="norm"/>
    <w:rsid w:val="00807465"/>
  </w:style>
  <w:style w:type="character" w:customStyle="1" w:styleId="boldandunderlinecharcharcharcharcharcharcharcharcharcharcharcharcharcharcharchar0">
    <w:name w:val="boldandunderlinecharcharcharcharcharcharcharcharcharcharcharcharcharcharcharchar"/>
    <w:rsid w:val="00807465"/>
  </w:style>
  <w:style w:type="character" w:customStyle="1" w:styleId="underlinecharcharcharcharcharcharcharcharcharcharcharcharcharchar0">
    <w:name w:val="underlinecharcharcharcharcharcharcharcharcharcharcharcharcharchar"/>
    <w:rsid w:val="00807465"/>
  </w:style>
  <w:style w:type="character" w:customStyle="1" w:styleId="CharCharCharCharCharChar1Char">
    <w:name w:val="Char Char Char Char Char Char1 Char"/>
    <w:rsid w:val="00807465"/>
    <w:rPr>
      <w:rFonts w:ascii="Times New Roman" w:eastAsia="Times New Roman" w:hAnsi="Times New Roman" w:cs="Times New Roman"/>
      <w:b/>
      <w:sz w:val="24"/>
      <w:szCs w:val="24"/>
    </w:rPr>
  </w:style>
  <w:style w:type="character" w:customStyle="1" w:styleId="emphasis22">
    <w:name w:val="emphasis2"/>
    <w:rsid w:val="0080746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07465"/>
    <w:rPr>
      <w:sz w:val="24"/>
      <w:szCs w:val="24"/>
      <w:lang w:val="en-US" w:eastAsia="en-US" w:bidi="ar-SA"/>
    </w:rPr>
  </w:style>
  <w:style w:type="character" w:customStyle="1" w:styleId="NewTag">
    <w:name w:val="NewTag"/>
    <w:uiPriority w:val="1"/>
    <w:qFormat/>
    <w:rsid w:val="00807465"/>
    <w:rPr>
      <w:rFonts w:ascii="Georgia" w:hAnsi="Georgia"/>
      <w:b/>
      <w:sz w:val="24"/>
    </w:rPr>
  </w:style>
  <w:style w:type="character" w:customStyle="1" w:styleId="searchtools-record-title">
    <w:name w:val="searchtools-record-title"/>
    <w:basedOn w:val="DefaultParagraphFont"/>
    <w:rsid w:val="00807465"/>
  </w:style>
  <w:style w:type="character" w:customStyle="1" w:styleId="rightside">
    <w:name w:val="rightside"/>
    <w:rsid w:val="00807465"/>
  </w:style>
  <w:style w:type="character" w:customStyle="1" w:styleId="flourish">
    <w:name w:val="flourish"/>
    <w:rsid w:val="00807465"/>
  </w:style>
  <w:style w:type="character" w:customStyle="1" w:styleId="style150">
    <w:name w:val="style150"/>
    <w:rsid w:val="00807465"/>
  </w:style>
  <w:style w:type="character" w:customStyle="1" w:styleId="head">
    <w:name w:val="head"/>
    <w:rsid w:val="00807465"/>
  </w:style>
  <w:style w:type="character" w:customStyle="1" w:styleId="titletxt">
    <w:name w:val="titletxt"/>
    <w:rsid w:val="00807465"/>
  </w:style>
  <w:style w:type="character" w:customStyle="1" w:styleId="colbcopy">
    <w:name w:val="colbcopy"/>
    <w:rsid w:val="00807465"/>
  </w:style>
  <w:style w:type="character" w:customStyle="1" w:styleId="hcard">
    <w:name w:val="hcard"/>
    <w:rsid w:val="00807465"/>
  </w:style>
  <w:style w:type="paragraph" w:customStyle="1" w:styleId="StylePlainTextTimesNewRomanBold">
    <w:name w:val="Style Plain Text + Times New Roman Bold"/>
    <w:basedOn w:val="PlainText"/>
    <w:qFormat/>
    <w:rsid w:val="00807465"/>
    <w:rPr>
      <w:rFonts w:ascii="Courier" w:eastAsia="Cambria" w:hAnsi="Courier" w:cstheme="minorBidi"/>
      <w:sz w:val="21"/>
      <w:szCs w:val="21"/>
    </w:rPr>
  </w:style>
  <w:style w:type="paragraph" w:customStyle="1" w:styleId="hotroute2">
    <w:name w:val="hotroute"/>
    <w:basedOn w:val="Normal"/>
    <w:qFormat/>
    <w:rsid w:val="00807465"/>
    <w:pPr>
      <w:ind w:left="288"/>
    </w:pPr>
  </w:style>
  <w:style w:type="paragraph" w:customStyle="1" w:styleId="DeleteAnalytics">
    <w:name w:val="Delete Analytics"/>
    <w:basedOn w:val="Heading4"/>
    <w:qFormat/>
    <w:rsid w:val="00807465"/>
    <w:rPr>
      <w:iCs/>
      <w:color w:val="800000"/>
    </w:rPr>
  </w:style>
  <w:style w:type="paragraph" w:customStyle="1" w:styleId="ReallyFuckingSmall0">
    <w:name w:val="Really Fucking Small"/>
    <w:basedOn w:val="Normal"/>
    <w:link w:val="ReallyFuckingSmallChar0"/>
    <w:qFormat/>
    <w:rsid w:val="00807465"/>
    <w:pPr>
      <w:ind w:left="144"/>
    </w:pPr>
    <w:rPr>
      <w:rFonts w:eastAsia="Times New Roman"/>
      <w:sz w:val="12"/>
    </w:rPr>
  </w:style>
  <w:style w:type="character" w:customStyle="1" w:styleId="ReallyFuckingSmallChar0">
    <w:name w:val="Really Fucking Small Char"/>
    <w:link w:val="ReallyFuckingSmall0"/>
    <w:rsid w:val="00807465"/>
    <w:rPr>
      <w:rFonts w:ascii="Calibri" w:eastAsia="Times New Roman" w:hAnsi="Calibri"/>
      <w:sz w:val="12"/>
    </w:rPr>
  </w:style>
  <w:style w:type="paragraph" w:customStyle="1" w:styleId="Boxempahsis">
    <w:name w:val="Box empahsis"/>
    <w:basedOn w:val="Normal"/>
    <w:link w:val="BoxempahsisChar"/>
    <w:qFormat/>
    <w:rsid w:val="0080746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07465"/>
    <w:rPr>
      <w:rFonts w:ascii="Franklin Gothic Heavy" w:hAnsi="Franklin Gothic Heavy"/>
      <w:u w:val="single"/>
      <w:bdr w:val="single" w:sz="4" w:space="0" w:color="auto"/>
    </w:rPr>
  </w:style>
  <w:style w:type="character" w:customStyle="1" w:styleId="Qualified">
    <w:name w:val="Qualified"/>
    <w:rsid w:val="00807465"/>
    <w:rPr>
      <w:rFonts w:asciiTheme="majorHAnsi" w:hAnsiTheme="majorHAnsi"/>
      <w:b/>
      <w:bCs/>
      <w:sz w:val="16"/>
    </w:rPr>
  </w:style>
  <w:style w:type="character" w:customStyle="1" w:styleId="BlockTitleChar1">
    <w:name w:val="%Block Title Char"/>
    <w:rsid w:val="00807465"/>
    <w:rPr>
      <w:rFonts w:ascii="Arial" w:eastAsia="Times New Roman" w:hAnsi="Arial" w:cs="Arial"/>
      <w:b/>
      <w:bCs/>
      <w:kern w:val="32"/>
      <w:sz w:val="28"/>
      <w:szCs w:val="32"/>
    </w:rPr>
  </w:style>
  <w:style w:type="character" w:customStyle="1" w:styleId="columntexthead">
    <w:name w:val="columntexthead"/>
    <w:rsid w:val="00807465"/>
  </w:style>
  <w:style w:type="character" w:customStyle="1" w:styleId="instruction">
    <w:name w:val="instruction"/>
    <w:rsid w:val="00807465"/>
  </w:style>
  <w:style w:type="character" w:customStyle="1" w:styleId="imagelink">
    <w:name w:val="imagelink"/>
    <w:rsid w:val="00807465"/>
  </w:style>
  <w:style w:type="character" w:customStyle="1" w:styleId="leadin">
    <w:name w:val="leadin"/>
    <w:rsid w:val="00807465"/>
  </w:style>
  <w:style w:type="character" w:customStyle="1" w:styleId="noticiabyline">
    <w:name w:val="noticia_byline"/>
    <w:rsid w:val="00807465"/>
  </w:style>
  <w:style w:type="character" w:customStyle="1" w:styleId="rightnowyahoo">
    <w:name w:val="right_now_yahoo"/>
    <w:rsid w:val="00807465"/>
  </w:style>
  <w:style w:type="character" w:customStyle="1" w:styleId="submittedmeta">
    <w:name w:val="submitted meta"/>
    <w:rsid w:val="00807465"/>
  </w:style>
  <w:style w:type="character" w:customStyle="1" w:styleId="AAAunderline">
    <w:name w:val="AAAunderline"/>
    <w:qFormat/>
    <w:rsid w:val="00807465"/>
    <w:rPr>
      <w:b/>
      <w:u w:val="single"/>
    </w:rPr>
  </w:style>
  <w:style w:type="paragraph" w:customStyle="1" w:styleId="IndexHeader">
    <w:name w:val="Index Header"/>
    <w:basedOn w:val="Normal"/>
    <w:qFormat/>
    <w:rsid w:val="00807465"/>
    <w:pPr>
      <w:ind w:left="-720"/>
      <w:outlineLvl w:val="0"/>
    </w:pPr>
    <w:rPr>
      <w:rFonts w:eastAsia="Times New Roman"/>
      <w:b/>
      <w:bCs/>
      <w:sz w:val="36"/>
      <w:szCs w:val="20"/>
    </w:rPr>
  </w:style>
  <w:style w:type="character" w:customStyle="1" w:styleId="IndexHeaderChar">
    <w:name w:val="Index Header Char"/>
    <w:rsid w:val="00807465"/>
    <w:rPr>
      <w:rFonts w:ascii="Times New Roman" w:eastAsia="Times New Roman" w:hAnsi="Times New Roman"/>
      <w:b/>
      <w:bCs/>
      <w:sz w:val="36"/>
    </w:rPr>
  </w:style>
  <w:style w:type="paragraph" w:customStyle="1" w:styleId="CardRead">
    <w:name w:val="Card_Read"/>
    <w:basedOn w:val="Normal"/>
    <w:qFormat/>
    <w:rsid w:val="00807465"/>
    <w:rPr>
      <w:rFonts w:ascii="Times" w:eastAsia="Times" w:hAnsi="Times"/>
      <w:szCs w:val="20"/>
    </w:rPr>
  </w:style>
  <w:style w:type="paragraph" w:customStyle="1" w:styleId="CardNU">
    <w:name w:val="CardNU"/>
    <w:basedOn w:val="Normal"/>
    <w:qFormat/>
    <w:rsid w:val="00807465"/>
    <w:rPr>
      <w:rFonts w:ascii="Times" w:eastAsia="Times" w:hAnsi="Times"/>
      <w:sz w:val="14"/>
      <w:szCs w:val="20"/>
    </w:rPr>
  </w:style>
  <w:style w:type="paragraph" w:customStyle="1" w:styleId="StyleHeading310pt">
    <w:name w:val="Style Heading 3 + 10 pt"/>
    <w:basedOn w:val="Heading3"/>
    <w:qFormat/>
    <w:rsid w:val="00807465"/>
    <w:pPr>
      <w:keepLines w:val="0"/>
      <w:pageBreakBefore w:val="0"/>
      <w:ind w:left="576"/>
      <w:jc w:val="left"/>
    </w:pPr>
    <w:rPr>
      <w:rFonts w:eastAsia="Times New Roman" w:cs="Arial"/>
      <w:b w:val="0"/>
      <w:bCs w:val="0"/>
      <w:caps/>
      <w:sz w:val="20"/>
      <w:szCs w:val="26"/>
      <w:u w:val="none"/>
    </w:rPr>
  </w:style>
  <w:style w:type="character" w:customStyle="1" w:styleId="StyleHeading310ptChar">
    <w:name w:val="Style Heading 3 + 10 pt Char"/>
    <w:rsid w:val="00807465"/>
    <w:rPr>
      <w:rFonts w:ascii="Times New Roman" w:eastAsia="Times New Roman" w:hAnsi="Times New Roman" w:cs="Arial"/>
      <w:b/>
      <w:bCs/>
      <w:sz w:val="26"/>
      <w:szCs w:val="26"/>
    </w:rPr>
  </w:style>
  <w:style w:type="paragraph" w:customStyle="1" w:styleId="Style30">
    <w:name w:val="Style 3"/>
    <w:basedOn w:val="Normal"/>
    <w:qFormat/>
    <w:rsid w:val="0080746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07465"/>
    <w:pPr>
      <w:spacing w:after="60"/>
    </w:pPr>
    <w:rPr>
      <w:rFonts w:eastAsia="Times New Roman"/>
      <w:sz w:val="18"/>
    </w:rPr>
  </w:style>
  <w:style w:type="paragraph" w:customStyle="1" w:styleId="OmniPage8">
    <w:name w:val="OmniPage #8"/>
    <w:basedOn w:val="Normal"/>
    <w:qFormat/>
    <w:rsid w:val="00807465"/>
    <w:rPr>
      <w:rFonts w:eastAsia="Times New Roman"/>
      <w:color w:val="000000"/>
      <w:szCs w:val="20"/>
    </w:rPr>
  </w:style>
  <w:style w:type="paragraph" w:customStyle="1" w:styleId="OmniPage2">
    <w:name w:val="OmniPage #2"/>
    <w:basedOn w:val="Normal"/>
    <w:qFormat/>
    <w:rsid w:val="00807465"/>
    <w:rPr>
      <w:rFonts w:eastAsia="Times New Roman"/>
      <w:color w:val="000000"/>
      <w:szCs w:val="20"/>
    </w:rPr>
  </w:style>
  <w:style w:type="paragraph" w:customStyle="1" w:styleId="OmniPage6">
    <w:name w:val="OmniPage #6"/>
    <w:basedOn w:val="Normal"/>
    <w:qFormat/>
    <w:rsid w:val="00807465"/>
    <w:rPr>
      <w:rFonts w:eastAsia="Times New Roman"/>
      <w:color w:val="000000"/>
      <w:szCs w:val="20"/>
    </w:rPr>
  </w:style>
  <w:style w:type="paragraph" w:customStyle="1" w:styleId="OmniPage7">
    <w:name w:val="OmniPage #7"/>
    <w:basedOn w:val="Normal"/>
    <w:qFormat/>
    <w:rsid w:val="00807465"/>
    <w:rPr>
      <w:rFonts w:eastAsia="Times New Roman"/>
      <w:color w:val="000000"/>
      <w:szCs w:val="20"/>
    </w:rPr>
  </w:style>
  <w:style w:type="paragraph" w:customStyle="1" w:styleId="OmniPage11">
    <w:name w:val="OmniPage #11"/>
    <w:basedOn w:val="Normal"/>
    <w:qFormat/>
    <w:rsid w:val="00807465"/>
    <w:rPr>
      <w:rFonts w:eastAsia="Times New Roman"/>
      <w:color w:val="000000"/>
      <w:szCs w:val="20"/>
    </w:rPr>
  </w:style>
  <w:style w:type="paragraph" w:customStyle="1" w:styleId="OmniPage12">
    <w:name w:val="OmniPage #12"/>
    <w:basedOn w:val="Normal"/>
    <w:qFormat/>
    <w:rsid w:val="00807465"/>
    <w:rPr>
      <w:rFonts w:eastAsia="Times New Roman"/>
      <w:color w:val="000000"/>
      <w:szCs w:val="20"/>
    </w:rPr>
  </w:style>
  <w:style w:type="paragraph" w:customStyle="1" w:styleId="OmniPage13">
    <w:name w:val="OmniPage #13"/>
    <w:basedOn w:val="Normal"/>
    <w:qFormat/>
    <w:rsid w:val="00807465"/>
    <w:rPr>
      <w:rFonts w:eastAsia="Times New Roman"/>
      <w:color w:val="000000"/>
      <w:szCs w:val="20"/>
    </w:rPr>
  </w:style>
  <w:style w:type="paragraph" w:customStyle="1" w:styleId="OmniPage14">
    <w:name w:val="OmniPage #14"/>
    <w:basedOn w:val="Normal"/>
    <w:qFormat/>
    <w:rsid w:val="00807465"/>
    <w:rPr>
      <w:rFonts w:eastAsia="Times New Roman"/>
      <w:color w:val="000000"/>
      <w:szCs w:val="20"/>
    </w:rPr>
  </w:style>
  <w:style w:type="paragraph" w:customStyle="1" w:styleId="OmniPage15">
    <w:name w:val="OmniPage #15"/>
    <w:basedOn w:val="Normal"/>
    <w:qFormat/>
    <w:rsid w:val="00807465"/>
    <w:rPr>
      <w:rFonts w:eastAsia="Times New Roman"/>
      <w:color w:val="000000"/>
      <w:szCs w:val="20"/>
    </w:rPr>
  </w:style>
  <w:style w:type="paragraph" w:customStyle="1" w:styleId="OmniPage17">
    <w:name w:val="OmniPage #17"/>
    <w:basedOn w:val="Normal"/>
    <w:qFormat/>
    <w:rsid w:val="00807465"/>
    <w:rPr>
      <w:rFonts w:eastAsia="Times New Roman"/>
      <w:color w:val="000000"/>
      <w:szCs w:val="20"/>
    </w:rPr>
  </w:style>
  <w:style w:type="paragraph" w:customStyle="1" w:styleId="OmniPage19">
    <w:name w:val="OmniPage #19"/>
    <w:basedOn w:val="Normal"/>
    <w:qFormat/>
    <w:rsid w:val="00807465"/>
    <w:rPr>
      <w:rFonts w:eastAsia="Times New Roman"/>
      <w:color w:val="000000"/>
      <w:szCs w:val="20"/>
    </w:rPr>
  </w:style>
  <w:style w:type="paragraph" w:customStyle="1" w:styleId="OmniPage20">
    <w:name w:val="OmniPage #20"/>
    <w:basedOn w:val="Normal"/>
    <w:qFormat/>
    <w:rsid w:val="00807465"/>
    <w:rPr>
      <w:rFonts w:eastAsia="Times New Roman"/>
      <w:color w:val="000000"/>
      <w:szCs w:val="20"/>
    </w:rPr>
  </w:style>
  <w:style w:type="paragraph" w:customStyle="1" w:styleId="OmniPage21">
    <w:name w:val="OmniPage #21"/>
    <w:basedOn w:val="Normal"/>
    <w:qFormat/>
    <w:rsid w:val="00807465"/>
    <w:rPr>
      <w:rFonts w:eastAsia="Times New Roman"/>
      <w:color w:val="000000"/>
      <w:szCs w:val="20"/>
    </w:rPr>
  </w:style>
  <w:style w:type="paragraph" w:customStyle="1" w:styleId="OmniPage22">
    <w:name w:val="OmniPage #22"/>
    <w:basedOn w:val="Normal"/>
    <w:qFormat/>
    <w:rsid w:val="00807465"/>
    <w:rPr>
      <w:rFonts w:eastAsia="Times New Roman"/>
      <w:color w:val="000000"/>
      <w:szCs w:val="20"/>
    </w:rPr>
  </w:style>
  <w:style w:type="paragraph" w:customStyle="1" w:styleId="OmniPage25">
    <w:name w:val="OmniPage #25"/>
    <w:basedOn w:val="Normal"/>
    <w:qFormat/>
    <w:rsid w:val="00807465"/>
    <w:rPr>
      <w:rFonts w:eastAsia="Times New Roman"/>
      <w:color w:val="000000"/>
      <w:szCs w:val="20"/>
    </w:rPr>
  </w:style>
  <w:style w:type="paragraph" w:customStyle="1" w:styleId="OmniPage18">
    <w:name w:val="OmniPage #18"/>
    <w:basedOn w:val="Normal"/>
    <w:qFormat/>
    <w:rsid w:val="00807465"/>
    <w:rPr>
      <w:rFonts w:eastAsia="Times New Roman"/>
      <w:color w:val="000000"/>
      <w:szCs w:val="20"/>
    </w:rPr>
  </w:style>
  <w:style w:type="paragraph" w:customStyle="1" w:styleId="OmniPage26">
    <w:name w:val="OmniPage #26"/>
    <w:basedOn w:val="Normal"/>
    <w:qFormat/>
    <w:rsid w:val="00807465"/>
    <w:rPr>
      <w:rFonts w:eastAsia="Times New Roman"/>
      <w:color w:val="000000"/>
      <w:szCs w:val="20"/>
    </w:rPr>
  </w:style>
  <w:style w:type="character" w:customStyle="1" w:styleId="iagsheaderlarge">
    <w:name w:val="iags_header_large"/>
    <w:rsid w:val="00807465"/>
  </w:style>
  <w:style w:type="paragraph" w:customStyle="1" w:styleId="OmniPage9">
    <w:name w:val="OmniPage #9"/>
    <w:basedOn w:val="Normal"/>
    <w:qFormat/>
    <w:rsid w:val="00807465"/>
    <w:rPr>
      <w:rFonts w:eastAsia="Times New Roman"/>
      <w:color w:val="000000"/>
      <w:szCs w:val="20"/>
    </w:rPr>
  </w:style>
  <w:style w:type="paragraph" w:customStyle="1" w:styleId="OmniPage5">
    <w:name w:val="OmniPage #5"/>
    <w:basedOn w:val="Normal"/>
    <w:qFormat/>
    <w:rsid w:val="00807465"/>
    <w:rPr>
      <w:rFonts w:eastAsia="Times New Roman"/>
      <w:color w:val="000000"/>
      <w:szCs w:val="20"/>
    </w:rPr>
  </w:style>
  <w:style w:type="character" w:customStyle="1" w:styleId="style12char0">
    <w:name w:val="style12char"/>
    <w:rsid w:val="00807465"/>
  </w:style>
  <w:style w:type="character" w:customStyle="1" w:styleId="charchar2">
    <w:name w:val="charchar2"/>
    <w:rsid w:val="00807465"/>
  </w:style>
  <w:style w:type="character" w:customStyle="1" w:styleId="style11char0">
    <w:name w:val="style11char"/>
    <w:rsid w:val="00807465"/>
  </w:style>
  <w:style w:type="paragraph" w:customStyle="1" w:styleId="CitesandCardText">
    <w:name w:val="Cites and Card Text"/>
    <w:basedOn w:val="Normal"/>
    <w:qFormat/>
    <w:rsid w:val="00807465"/>
    <w:rPr>
      <w:rFonts w:eastAsia="Times New Roman"/>
    </w:rPr>
  </w:style>
  <w:style w:type="paragraph" w:styleId="List2">
    <w:name w:val="List 2"/>
    <w:basedOn w:val="Default"/>
    <w:next w:val="Default"/>
    <w:rsid w:val="00807465"/>
    <w:rPr>
      <w:color w:val="auto"/>
    </w:rPr>
  </w:style>
  <w:style w:type="paragraph" w:customStyle="1" w:styleId="Style160">
    <w:name w:val="Style 16"/>
    <w:basedOn w:val="Normal"/>
    <w:qFormat/>
    <w:rsid w:val="00807465"/>
    <w:pPr>
      <w:autoSpaceDE w:val="0"/>
      <w:autoSpaceDN w:val="0"/>
      <w:adjustRightInd w:val="0"/>
    </w:pPr>
    <w:rPr>
      <w:rFonts w:eastAsia="Times New Roman"/>
      <w:sz w:val="24"/>
    </w:rPr>
  </w:style>
  <w:style w:type="paragraph" w:customStyle="1" w:styleId="smalltext2">
    <w:name w:val="smalltext"/>
    <w:basedOn w:val="Normal"/>
    <w:link w:val="smalltextChar1"/>
    <w:qFormat/>
    <w:rsid w:val="00807465"/>
    <w:rPr>
      <w:rFonts w:eastAsia="Times New Roman"/>
      <w:sz w:val="16"/>
    </w:rPr>
  </w:style>
  <w:style w:type="character" w:customStyle="1" w:styleId="smalltextChar1">
    <w:name w:val="smalltext Char"/>
    <w:link w:val="smalltext2"/>
    <w:rsid w:val="00807465"/>
    <w:rPr>
      <w:rFonts w:ascii="Calibri" w:eastAsia="Times New Roman" w:hAnsi="Calibri"/>
      <w:sz w:val="16"/>
    </w:rPr>
  </w:style>
  <w:style w:type="paragraph" w:customStyle="1" w:styleId="StyleJustifiedFirstline1cmAfter6ptLinespacing1">
    <w:name w:val="Style Justified First line:  1 cm After:  6 pt Line spacing:  1...."/>
    <w:basedOn w:val="Default"/>
    <w:next w:val="Default"/>
    <w:qFormat/>
    <w:rsid w:val="00807465"/>
    <w:pPr>
      <w:spacing w:after="120"/>
    </w:pPr>
    <w:rPr>
      <w:color w:val="auto"/>
    </w:rPr>
  </w:style>
  <w:style w:type="paragraph" w:customStyle="1" w:styleId="headingChar">
    <w:name w:val="heading Char"/>
    <w:basedOn w:val="Normal"/>
    <w:qFormat/>
    <w:rsid w:val="00807465"/>
    <w:pPr>
      <w:jc w:val="center"/>
    </w:pPr>
    <w:rPr>
      <w:rFonts w:ascii="Arial Black" w:eastAsia="Times New Roman" w:hAnsi="Arial Black"/>
      <w:b/>
      <w:sz w:val="36"/>
      <w:u w:val="single"/>
    </w:rPr>
  </w:style>
  <w:style w:type="character" w:customStyle="1" w:styleId="boldunderlineCharChar0">
    <w:name w:val="boldunderline Char Char"/>
    <w:rsid w:val="00807465"/>
    <w:rPr>
      <w:b/>
      <w:sz w:val="22"/>
      <w:szCs w:val="24"/>
      <w:u w:val="single"/>
      <w:lang w:val="en-US" w:eastAsia="en-US" w:bidi="ar-SA"/>
    </w:rPr>
  </w:style>
  <w:style w:type="paragraph" w:customStyle="1" w:styleId="Bullets-squares">
    <w:name w:val="Bullets - squares"/>
    <w:basedOn w:val="Normal"/>
    <w:next w:val="Normal"/>
    <w:qFormat/>
    <w:rsid w:val="00807465"/>
    <w:pPr>
      <w:numPr>
        <w:numId w:val="17"/>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07465"/>
    <w:rPr>
      <w:rFonts w:ascii="Times New Roman" w:eastAsia="Times New Roman" w:hAnsi="Times New Roman" w:cs="Times New Roman"/>
      <w:sz w:val="16"/>
      <w:szCs w:val="22"/>
    </w:rPr>
  </w:style>
  <w:style w:type="character" w:customStyle="1" w:styleId="Size8Char">
    <w:name w:val="Size 8 Char"/>
    <w:link w:val="Size8"/>
    <w:rsid w:val="00807465"/>
    <w:rPr>
      <w:rFonts w:ascii="Times New Roman" w:eastAsia="Times New Roman" w:hAnsi="Times New Roman" w:cs="Times New Roman"/>
      <w:sz w:val="16"/>
      <w:szCs w:val="22"/>
    </w:rPr>
  </w:style>
  <w:style w:type="paragraph" w:customStyle="1" w:styleId="RegularCite">
    <w:name w:val="Regular Cite"/>
    <w:qFormat/>
    <w:rsid w:val="00807465"/>
    <w:rPr>
      <w:rFonts w:ascii="Times New Roman" w:eastAsia="Times New Roman" w:hAnsi="Times New Roman" w:cs="Times New Roman"/>
      <w:sz w:val="20"/>
      <w:szCs w:val="22"/>
    </w:rPr>
  </w:style>
  <w:style w:type="character" w:customStyle="1" w:styleId="eudoraheader">
    <w:name w:val="eudoraheader"/>
    <w:rsid w:val="00807465"/>
  </w:style>
  <w:style w:type="character" w:customStyle="1" w:styleId="emailstyle26">
    <w:name w:val="emailstyle26"/>
    <w:rsid w:val="00807465"/>
  </w:style>
  <w:style w:type="paragraph" w:customStyle="1" w:styleId="context">
    <w:name w:val="context"/>
    <w:basedOn w:val="Normal"/>
    <w:qFormat/>
    <w:rsid w:val="00807465"/>
    <w:pPr>
      <w:spacing w:before="100" w:beforeAutospacing="1" w:after="100" w:afterAutospacing="1"/>
    </w:pPr>
    <w:rPr>
      <w:rFonts w:eastAsia="Times New Roman"/>
      <w:sz w:val="24"/>
    </w:rPr>
  </w:style>
  <w:style w:type="character" w:customStyle="1" w:styleId="sendtofriend">
    <w:name w:val="sendtofriend"/>
    <w:rsid w:val="00807465"/>
  </w:style>
  <w:style w:type="character" w:customStyle="1" w:styleId="pagetype">
    <w:name w:val="pagetype"/>
    <w:rsid w:val="00807465"/>
  </w:style>
  <w:style w:type="character" w:customStyle="1" w:styleId="byl">
    <w:name w:val="byl"/>
    <w:rsid w:val="00807465"/>
  </w:style>
  <w:style w:type="character" w:customStyle="1" w:styleId="byd">
    <w:name w:val="byd"/>
    <w:rsid w:val="00807465"/>
  </w:style>
  <w:style w:type="paragraph" w:customStyle="1" w:styleId="Size6">
    <w:name w:val="Size 6"/>
    <w:link w:val="Size6Char"/>
    <w:qFormat/>
    <w:rsid w:val="00807465"/>
    <w:rPr>
      <w:rFonts w:ascii="Times New Roman" w:eastAsia="Times New Roman" w:hAnsi="Times New Roman" w:cs="Times New Roman"/>
      <w:sz w:val="16"/>
      <w:szCs w:val="22"/>
    </w:rPr>
  </w:style>
  <w:style w:type="character" w:customStyle="1" w:styleId="Size6Char">
    <w:name w:val="Size 6 Char"/>
    <w:link w:val="Size6"/>
    <w:rsid w:val="00807465"/>
    <w:rPr>
      <w:rFonts w:ascii="Times New Roman" w:eastAsia="Times New Roman" w:hAnsi="Times New Roman" w:cs="Times New Roman"/>
      <w:sz w:val="16"/>
      <w:szCs w:val="22"/>
    </w:rPr>
  </w:style>
  <w:style w:type="character" w:customStyle="1" w:styleId="underliningchar0">
    <w:name w:val="underliningchar"/>
    <w:rsid w:val="00807465"/>
  </w:style>
  <w:style w:type="paragraph" w:customStyle="1" w:styleId="TxBrp11">
    <w:name w:val="TxBr_p11"/>
    <w:basedOn w:val="Normal"/>
    <w:qFormat/>
    <w:rsid w:val="0080746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0746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0746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80746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0746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0746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0746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0746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0746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0746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0746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0746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0746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0746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07465"/>
    <w:rPr>
      <w:vanish w:val="0"/>
      <w:webHidden w:val="0"/>
      <w:color w:val="999999"/>
      <w:sz w:val="12"/>
      <w:szCs w:val="12"/>
      <w:specVanish/>
    </w:rPr>
  </w:style>
  <w:style w:type="paragraph" w:customStyle="1" w:styleId="CardsFont8pt">
    <w:name w:val="Cards + Font: 8 pt"/>
    <w:basedOn w:val="Normal"/>
    <w:qFormat/>
    <w:rsid w:val="00807465"/>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807465"/>
    <w:rPr>
      <w:sz w:val="16"/>
    </w:rPr>
  </w:style>
  <w:style w:type="character" w:customStyle="1" w:styleId="TagLineCharChar">
    <w:name w:val="Tag Line Char Char"/>
    <w:rsid w:val="00807465"/>
    <w:rPr>
      <w:rFonts w:cs="Arial"/>
      <w:b/>
      <w:bCs/>
      <w:iCs/>
      <w:sz w:val="24"/>
      <w:szCs w:val="28"/>
      <w:lang w:val="en-US" w:eastAsia="en-US" w:bidi="ar-SA"/>
    </w:rPr>
  </w:style>
  <w:style w:type="character" w:customStyle="1" w:styleId="articlecommentcount">
    <w:name w:val="article_comment_count"/>
    <w:rsid w:val="00807465"/>
  </w:style>
  <w:style w:type="character" w:customStyle="1" w:styleId="articlerecommendcount">
    <w:name w:val="article_recommend_count"/>
    <w:rsid w:val="00807465"/>
  </w:style>
  <w:style w:type="character" w:customStyle="1" w:styleId="normaltext1">
    <w:name w:val="normal_text"/>
    <w:rsid w:val="00807465"/>
  </w:style>
  <w:style w:type="paragraph" w:customStyle="1" w:styleId="storytimestamp">
    <w:name w:val="storytimestamp"/>
    <w:basedOn w:val="Normal"/>
    <w:qFormat/>
    <w:rsid w:val="00807465"/>
    <w:pPr>
      <w:spacing w:before="100" w:beforeAutospacing="1" w:after="100" w:afterAutospacing="1"/>
    </w:pPr>
    <w:rPr>
      <w:rFonts w:eastAsia="Times New Roman"/>
      <w:sz w:val="24"/>
    </w:rPr>
  </w:style>
  <w:style w:type="character" w:customStyle="1" w:styleId="story-byline">
    <w:name w:val="story-byline"/>
    <w:rsid w:val="00807465"/>
  </w:style>
  <w:style w:type="character" w:customStyle="1" w:styleId="story-titleline">
    <w:name w:val="story-titleline"/>
    <w:rsid w:val="00807465"/>
  </w:style>
  <w:style w:type="paragraph" w:styleId="ListBullet2">
    <w:name w:val="List Bullet 2"/>
    <w:basedOn w:val="Normal"/>
    <w:rsid w:val="0080746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07465"/>
    <w:rPr>
      <w:rFonts w:eastAsia="Times New Roman"/>
      <w:color w:val="000000"/>
      <w:sz w:val="10"/>
    </w:rPr>
  </w:style>
  <w:style w:type="character" w:customStyle="1" w:styleId="UnderlineCardChar1">
    <w:name w:val="Underline Card Char"/>
    <w:rsid w:val="00807465"/>
    <w:rPr>
      <w:sz w:val="22"/>
      <w:szCs w:val="24"/>
      <w:u w:val="single"/>
      <w:lang w:val="en-US" w:eastAsia="en-US" w:bidi="ar-SA"/>
    </w:rPr>
  </w:style>
  <w:style w:type="character" w:customStyle="1" w:styleId="SourcesCharChar1">
    <w:name w:val="Sources Char Char1"/>
    <w:rsid w:val="00807465"/>
    <w:rPr>
      <w:rFonts w:cs="Arial"/>
      <w:b/>
      <w:bCs/>
      <w:iCs/>
      <w:sz w:val="24"/>
      <w:szCs w:val="28"/>
      <w:lang w:val="en-US" w:eastAsia="en-US" w:bidi="ar-SA"/>
    </w:rPr>
  </w:style>
  <w:style w:type="paragraph" w:customStyle="1" w:styleId="OmniPage3">
    <w:name w:val="OmniPage #3"/>
    <w:basedOn w:val="Normal"/>
    <w:qFormat/>
    <w:rsid w:val="00807465"/>
    <w:rPr>
      <w:rFonts w:eastAsia="Times New Roman"/>
      <w:color w:val="000000"/>
      <w:szCs w:val="20"/>
    </w:rPr>
  </w:style>
  <w:style w:type="paragraph" w:customStyle="1" w:styleId="OmniPage16">
    <w:name w:val="OmniPage #16"/>
    <w:basedOn w:val="Normal"/>
    <w:qFormat/>
    <w:rsid w:val="00807465"/>
    <w:rPr>
      <w:rFonts w:eastAsia="Times New Roman"/>
      <w:color w:val="000000"/>
      <w:szCs w:val="20"/>
    </w:rPr>
  </w:style>
  <w:style w:type="paragraph" w:customStyle="1" w:styleId="OmniPage23">
    <w:name w:val="OmniPage #23"/>
    <w:basedOn w:val="Normal"/>
    <w:qFormat/>
    <w:rsid w:val="00807465"/>
    <w:rPr>
      <w:rFonts w:eastAsia="Times New Roman"/>
      <w:color w:val="000000"/>
      <w:szCs w:val="20"/>
    </w:rPr>
  </w:style>
  <w:style w:type="paragraph" w:customStyle="1" w:styleId="OmniPage24">
    <w:name w:val="OmniPage #24"/>
    <w:basedOn w:val="Normal"/>
    <w:qFormat/>
    <w:rsid w:val="00807465"/>
    <w:rPr>
      <w:rFonts w:eastAsia="Times New Roman"/>
      <w:color w:val="000000"/>
      <w:szCs w:val="20"/>
    </w:rPr>
  </w:style>
  <w:style w:type="paragraph" w:customStyle="1" w:styleId="OmniPage27">
    <w:name w:val="OmniPage #27"/>
    <w:basedOn w:val="Normal"/>
    <w:qFormat/>
    <w:rsid w:val="00807465"/>
    <w:rPr>
      <w:rFonts w:eastAsia="Times New Roman"/>
      <w:color w:val="000000"/>
      <w:szCs w:val="20"/>
    </w:rPr>
  </w:style>
  <w:style w:type="paragraph" w:customStyle="1" w:styleId="OmniPage28">
    <w:name w:val="OmniPage #28"/>
    <w:basedOn w:val="Normal"/>
    <w:qFormat/>
    <w:rsid w:val="00807465"/>
    <w:rPr>
      <w:rFonts w:eastAsia="Times New Roman"/>
      <w:color w:val="000000"/>
      <w:szCs w:val="20"/>
    </w:rPr>
  </w:style>
  <w:style w:type="paragraph" w:customStyle="1" w:styleId="OmniPage29">
    <w:name w:val="OmniPage #29"/>
    <w:basedOn w:val="Normal"/>
    <w:qFormat/>
    <w:rsid w:val="00807465"/>
    <w:rPr>
      <w:rFonts w:eastAsia="Times New Roman"/>
      <w:color w:val="000000"/>
      <w:szCs w:val="20"/>
    </w:rPr>
  </w:style>
  <w:style w:type="paragraph" w:customStyle="1" w:styleId="OmniPage30">
    <w:name w:val="OmniPage #30"/>
    <w:basedOn w:val="Normal"/>
    <w:qFormat/>
    <w:rsid w:val="00807465"/>
    <w:rPr>
      <w:rFonts w:eastAsia="Times New Roman"/>
      <w:color w:val="000000"/>
      <w:szCs w:val="20"/>
    </w:rPr>
  </w:style>
  <w:style w:type="paragraph" w:customStyle="1" w:styleId="OmniPage31">
    <w:name w:val="OmniPage #31"/>
    <w:basedOn w:val="Normal"/>
    <w:qFormat/>
    <w:rsid w:val="00807465"/>
    <w:rPr>
      <w:rFonts w:eastAsia="Times New Roman"/>
      <w:color w:val="000000"/>
      <w:szCs w:val="20"/>
    </w:rPr>
  </w:style>
  <w:style w:type="paragraph" w:customStyle="1" w:styleId="OmniPage32">
    <w:name w:val="OmniPage #32"/>
    <w:basedOn w:val="Normal"/>
    <w:qFormat/>
    <w:rsid w:val="00807465"/>
    <w:rPr>
      <w:rFonts w:eastAsia="Times New Roman"/>
      <w:color w:val="000000"/>
      <w:szCs w:val="20"/>
    </w:rPr>
  </w:style>
  <w:style w:type="paragraph" w:customStyle="1" w:styleId="OmniPage33">
    <w:name w:val="OmniPage #33"/>
    <w:basedOn w:val="Normal"/>
    <w:qFormat/>
    <w:rsid w:val="00807465"/>
    <w:rPr>
      <w:rFonts w:eastAsia="Times New Roman"/>
      <w:color w:val="000000"/>
      <w:szCs w:val="20"/>
    </w:rPr>
  </w:style>
  <w:style w:type="paragraph" w:customStyle="1" w:styleId="OmniPage34">
    <w:name w:val="OmniPage #34"/>
    <w:basedOn w:val="Normal"/>
    <w:qFormat/>
    <w:rsid w:val="00807465"/>
    <w:rPr>
      <w:rFonts w:eastAsia="Times New Roman"/>
      <w:color w:val="000000"/>
      <w:szCs w:val="20"/>
    </w:rPr>
  </w:style>
  <w:style w:type="paragraph" w:customStyle="1" w:styleId="OmniPage35">
    <w:name w:val="OmniPage #35"/>
    <w:basedOn w:val="Normal"/>
    <w:qFormat/>
    <w:rsid w:val="00807465"/>
    <w:rPr>
      <w:rFonts w:eastAsia="Times New Roman"/>
      <w:color w:val="000000"/>
      <w:szCs w:val="20"/>
    </w:rPr>
  </w:style>
  <w:style w:type="paragraph" w:customStyle="1" w:styleId="OmniPage36">
    <w:name w:val="OmniPage #36"/>
    <w:basedOn w:val="Normal"/>
    <w:qFormat/>
    <w:rsid w:val="00807465"/>
    <w:rPr>
      <w:rFonts w:eastAsia="Times New Roman"/>
      <w:color w:val="000000"/>
      <w:szCs w:val="20"/>
    </w:rPr>
  </w:style>
  <w:style w:type="paragraph" w:customStyle="1" w:styleId="OmniPage37">
    <w:name w:val="OmniPage #37"/>
    <w:basedOn w:val="Normal"/>
    <w:qFormat/>
    <w:rsid w:val="00807465"/>
    <w:rPr>
      <w:rFonts w:eastAsia="Times New Roman"/>
      <w:color w:val="000000"/>
      <w:szCs w:val="20"/>
    </w:rPr>
  </w:style>
  <w:style w:type="paragraph" w:customStyle="1" w:styleId="OmniPage38">
    <w:name w:val="OmniPage #38"/>
    <w:basedOn w:val="Normal"/>
    <w:qFormat/>
    <w:rsid w:val="00807465"/>
    <w:rPr>
      <w:rFonts w:eastAsia="Times New Roman"/>
      <w:color w:val="000000"/>
      <w:szCs w:val="20"/>
    </w:rPr>
  </w:style>
  <w:style w:type="paragraph" w:customStyle="1" w:styleId="OmniPage39">
    <w:name w:val="OmniPage #39"/>
    <w:basedOn w:val="Normal"/>
    <w:qFormat/>
    <w:rsid w:val="00807465"/>
    <w:rPr>
      <w:rFonts w:eastAsia="Times New Roman"/>
      <w:color w:val="000000"/>
      <w:szCs w:val="20"/>
    </w:rPr>
  </w:style>
  <w:style w:type="paragraph" w:customStyle="1" w:styleId="OmniPage40">
    <w:name w:val="OmniPage #40"/>
    <w:basedOn w:val="Normal"/>
    <w:qFormat/>
    <w:rsid w:val="00807465"/>
    <w:rPr>
      <w:rFonts w:eastAsia="Times New Roman"/>
      <w:color w:val="000000"/>
      <w:szCs w:val="20"/>
    </w:rPr>
  </w:style>
  <w:style w:type="paragraph" w:customStyle="1" w:styleId="OmniPage41">
    <w:name w:val="OmniPage #41"/>
    <w:basedOn w:val="Normal"/>
    <w:qFormat/>
    <w:rsid w:val="00807465"/>
    <w:rPr>
      <w:rFonts w:eastAsia="Times New Roman"/>
      <w:color w:val="000000"/>
      <w:szCs w:val="20"/>
    </w:rPr>
  </w:style>
  <w:style w:type="paragraph" w:customStyle="1" w:styleId="OmniPage42">
    <w:name w:val="OmniPage #42"/>
    <w:basedOn w:val="Normal"/>
    <w:qFormat/>
    <w:rsid w:val="00807465"/>
    <w:rPr>
      <w:rFonts w:eastAsia="Times New Roman"/>
      <w:color w:val="000000"/>
      <w:szCs w:val="20"/>
    </w:rPr>
  </w:style>
  <w:style w:type="paragraph" w:customStyle="1" w:styleId="OmniPage43">
    <w:name w:val="OmniPage #43"/>
    <w:basedOn w:val="Normal"/>
    <w:qFormat/>
    <w:rsid w:val="00807465"/>
    <w:rPr>
      <w:rFonts w:eastAsia="Times New Roman"/>
      <w:color w:val="000000"/>
      <w:szCs w:val="20"/>
    </w:rPr>
  </w:style>
  <w:style w:type="paragraph" w:customStyle="1" w:styleId="OmniPage44">
    <w:name w:val="OmniPage #44"/>
    <w:basedOn w:val="Normal"/>
    <w:qFormat/>
    <w:rsid w:val="00807465"/>
    <w:rPr>
      <w:rFonts w:eastAsia="Times New Roman"/>
      <w:color w:val="000000"/>
      <w:szCs w:val="20"/>
    </w:rPr>
  </w:style>
  <w:style w:type="paragraph" w:customStyle="1" w:styleId="OmniPage45">
    <w:name w:val="OmniPage #45"/>
    <w:basedOn w:val="Normal"/>
    <w:qFormat/>
    <w:rsid w:val="00807465"/>
    <w:rPr>
      <w:rFonts w:eastAsia="Times New Roman"/>
      <w:color w:val="000000"/>
      <w:szCs w:val="20"/>
    </w:rPr>
  </w:style>
  <w:style w:type="paragraph" w:customStyle="1" w:styleId="OmniPage46">
    <w:name w:val="OmniPage #46"/>
    <w:basedOn w:val="Normal"/>
    <w:qFormat/>
    <w:rsid w:val="00807465"/>
    <w:rPr>
      <w:rFonts w:eastAsia="Times New Roman"/>
      <w:color w:val="000000"/>
      <w:szCs w:val="20"/>
    </w:rPr>
  </w:style>
  <w:style w:type="paragraph" w:customStyle="1" w:styleId="OmniPage47">
    <w:name w:val="OmniPage #47"/>
    <w:basedOn w:val="Normal"/>
    <w:qFormat/>
    <w:rsid w:val="00807465"/>
    <w:rPr>
      <w:rFonts w:eastAsia="Times New Roman"/>
      <w:color w:val="000000"/>
      <w:szCs w:val="20"/>
    </w:rPr>
  </w:style>
  <w:style w:type="paragraph" w:customStyle="1" w:styleId="OmniPage48">
    <w:name w:val="OmniPage #48"/>
    <w:basedOn w:val="Normal"/>
    <w:qFormat/>
    <w:rsid w:val="00807465"/>
    <w:rPr>
      <w:rFonts w:eastAsia="Times New Roman"/>
      <w:color w:val="000000"/>
      <w:szCs w:val="20"/>
    </w:rPr>
  </w:style>
  <w:style w:type="paragraph" w:customStyle="1" w:styleId="OmniPage49">
    <w:name w:val="OmniPage #49"/>
    <w:basedOn w:val="Normal"/>
    <w:qFormat/>
    <w:rsid w:val="00807465"/>
    <w:rPr>
      <w:rFonts w:eastAsia="Times New Roman"/>
      <w:color w:val="000000"/>
      <w:szCs w:val="20"/>
    </w:rPr>
  </w:style>
  <w:style w:type="paragraph" w:customStyle="1" w:styleId="OmniPage50">
    <w:name w:val="OmniPage #50"/>
    <w:basedOn w:val="Normal"/>
    <w:qFormat/>
    <w:rsid w:val="00807465"/>
    <w:rPr>
      <w:rFonts w:eastAsia="Times New Roman"/>
      <w:color w:val="000000"/>
      <w:szCs w:val="20"/>
    </w:rPr>
  </w:style>
  <w:style w:type="paragraph" w:customStyle="1" w:styleId="OmniPage51">
    <w:name w:val="OmniPage #51"/>
    <w:basedOn w:val="Normal"/>
    <w:qFormat/>
    <w:rsid w:val="00807465"/>
    <w:rPr>
      <w:rFonts w:eastAsia="Times New Roman"/>
      <w:color w:val="000000"/>
      <w:szCs w:val="20"/>
    </w:rPr>
  </w:style>
  <w:style w:type="paragraph" w:customStyle="1" w:styleId="OmniPage52">
    <w:name w:val="OmniPage #52"/>
    <w:basedOn w:val="Normal"/>
    <w:qFormat/>
    <w:rsid w:val="00807465"/>
    <w:rPr>
      <w:rFonts w:eastAsia="Times New Roman"/>
      <w:color w:val="000000"/>
      <w:szCs w:val="20"/>
    </w:rPr>
  </w:style>
  <w:style w:type="paragraph" w:customStyle="1" w:styleId="OmniPage53">
    <w:name w:val="OmniPage #53"/>
    <w:basedOn w:val="Normal"/>
    <w:qFormat/>
    <w:rsid w:val="00807465"/>
    <w:rPr>
      <w:rFonts w:eastAsia="Times New Roman"/>
      <w:color w:val="000000"/>
      <w:szCs w:val="20"/>
    </w:rPr>
  </w:style>
  <w:style w:type="paragraph" w:customStyle="1" w:styleId="OmniPage54">
    <w:name w:val="OmniPage #54"/>
    <w:basedOn w:val="Normal"/>
    <w:qFormat/>
    <w:rsid w:val="00807465"/>
    <w:rPr>
      <w:rFonts w:eastAsia="Times New Roman"/>
      <w:color w:val="000000"/>
      <w:szCs w:val="20"/>
    </w:rPr>
  </w:style>
  <w:style w:type="paragraph" w:customStyle="1" w:styleId="OmniPage55">
    <w:name w:val="OmniPage #55"/>
    <w:basedOn w:val="Normal"/>
    <w:qFormat/>
    <w:rsid w:val="00807465"/>
    <w:rPr>
      <w:rFonts w:eastAsia="Times New Roman"/>
      <w:color w:val="000000"/>
      <w:szCs w:val="20"/>
    </w:rPr>
  </w:style>
  <w:style w:type="paragraph" w:customStyle="1" w:styleId="OmniPage56">
    <w:name w:val="OmniPage #56"/>
    <w:basedOn w:val="Normal"/>
    <w:qFormat/>
    <w:rsid w:val="00807465"/>
    <w:rPr>
      <w:rFonts w:eastAsia="Times New Roman"/>
      <w:color w:val="000000"/>
      <w:szCs w:val="20"/>
    </w:rPr>
  </w:style>
  <w:style w:type="paragraph" w:customStyle="1" w:styleId="OmniPage57">
    <w:name w:val="OmniPage #57"/>
    <w:basedOn w:val="Normal"/>
    <w:qFormat/>
    <w:rsid w:val="00807465"/>
    <w:rPr>
      <w:rFonts w:eastAsia="Times New Roman"/>
      <w:color w:val="000000"/>
      <w:szCs w:val="20"/>
    </w:rPr>
  </w:style>
  <w:style w:type="paragraph" w:customStyle="1" w:styleId="OmniPage58">
    <w:name w:val="OmniPage #58"/>
    <w:basedOn w:val="Normal"/>
    <w:qFormat/>
    <w:rsid w:val="00807465"/>
    <w:rPr>
      <w:rFonts w:eastAsia="Times New Roman"/>
      <w:color w:val="000000"/>
      <w:szCs w:val="20"/>
    </w:rPr>
  </w:style>
  <w:style w:type="paragraph" w:customStyle="1" w:styleId="OmniPage59">
    <w:name w:val="OmniPage #59"/>
    <w:basedOn w:val="Normal"/>
    <w:qFormat/>
    <w:rsid w:val="00807465"/>
    <w:rPr>
      <w:rFonts w:eastAsia="Times New Roman"/>
      <w:color w:val="000000"/>
      <w:szCs w:val="20"/>
    </w:rPr>
  </w:style>
  <w:style w:type="paragraph" w:customStyle="1" w:styleId="OmniPage60">
    <w:name w:val="OmniPage #60"/>
    <w:basedOn w:val="Normal"/>
    <w:qFormat/>
    <w:rsid w:val="00807465"/>
    <w:rPr>
      <w:rFonts w:eastAsia="Times New Roman"/>
      <w:color w:val="000000"/>
      <w:szCs w:val="20"/>
    </w:rPr>
  </w:style>
  <w:style w:type="paragraph" w:customStyle="1" w:styleId="OmniPage61">
    <w:name w:val="OmniPage #61"/>
    <w:basedOn w:val="Normal"/>
    <w:qFormat/>
    <w:rsid w:val="00807465"/>
    <w:rPr>
      <w:rFonts w:eastAsia="Times New Roman"/>
      <w:color w:val="000000"/>
      <w:szCs w:val="20"/>
    </w:rPr>
  </w:style>
  <w:style w:type="paragraph" w:customStyle="1" w:styleId="OmniPage62">
    <w:name w:val="OmniPage #62"/>
    <w:basedOn w:val="Normal"/>
    <w:qFormat/>
    <w:rsid w:val="00807465"/>
    <w:rPr>
      <w:rFonts w:eastAsia="Times New Roman"/>
      <w:color w:val="000000"/>
      <w:szCs w:val="20"/>
    </w:rPr>
  </w:style>
  <w:style w:type="paragraph" w:customStyle="1" w:styleId="OmniPage63">
    <w:name w:val="OmniPage #63"/>
    <w:basedOn w:val="Normal"/>
    <w:qFormat/>
    <w:rsid w:val="00807465"/>
    <w:rPr>
      <w:rFonts w:eastAsia="Times New Roman"/>
      <w:color w:val="000000"/>
      <w:szCs w:val="20"/>
    </w:rPr>
  </w:style>
  <w:style w:type="paragraph" w:customStyle="1" w:styleId="OmniPage64">
    <w:name w:val="OmniPage #64"/>
    <w:basedOn w:val="Normal"/>
    <w:qFormat/>
    <w:rsid w:val="00807465"/>
    <w:rPr>
      <w:rFonts w:eastAsia="Times New Roman"/>
      <w:color w:val="000000"/>
      <w:szCs w:val="20"/>
    </w:rPr>
  </w:style>
  <w:style w:type="paragraph" w:customStyle="1" w:styleId="OmniPage65">
    <w:name w:val="OmniPage #65"/>
    <w:basedOn w:val="Normal"/>
    <w:qFormat/>
    <w:rsid w:val="00807465"/>
    <w:rPr>
      <w:rFonts w:eastAsia="Times New Roman"/>
      <w:color w:val="000000"/>
      <w:szCs w:val="20"/>
    </w:rPr>
  </w:style>
  <w:style w:type="paragraph" w:customStyle="1" w:styleId="OmniPage66">
    <w:name w:val="OmniPage #66"/>
    <w:basedOn w:val="Normal"/>
    <w:qFormat/>
    <w:rsid w:val="00807465"/>
    <w:rPr>
      <w:rFonts w:eastAsia="Times New Roman"/>
      <w:color w:val="000000"/>
      <w:szCs w:val="20"/>
    </w:rPr>
  </w:style>
  <w:style w:type="paragraph" w:customStyle="1" w:styleId="OmniPage67">
    <w:name w:val="OmniPage #67"/>
    <w:basedOn w:val="Normal"/>
    <w:qFormat/>
    <w:rsid w:val="00807465"/>
    <w:rPr>
      <w:rFonts w:eastAsia="Times New Roman"/>
      <w:color w:val="000000"/>
      <w:szCs w:val="20"/>
    </w:rPr>
  </w:style>
  <w:style w:type="paragraph" w:customStyle="1" w:styleId="OmniPage68">
    <w:name w:val="OmniPage #68"/>
    <w:basedOn w:val="Normal"/>
    <w:qFormat/>
    <w:rsid w:val="00807465"/>
    <w:rPr>
      <w:rFonts w:eastAsia="Times New Roman"/>
      <w:color w:val="000000"/>
      <w:szCs w:val="20"/>
    </w:rPr>
  </w:style>
  <w:style w:type="paragraph" w:customStyle="1" w:styleId="OmniPage69">
    <w:name w:val="OmniPage #69"/>
    <w:basedOn w:val="Normal"/>
    <w:qFormat/>
    <w:rsid w:val="00807465"/>
    <w:rPr>
      <w:rFonts w:eastAsia="Times New Roman"/>
      <w:color w:val="000000"/>
      <w:szCs w:val="20"/>
    </w:rPr>
  </w:style>
  <w:style w:type="paragraph" w:customStyle="1" w:styleId="OmniPage70">
    <w:name w:val="OmniPage #70"/>
    <w:basedOn w:val="Normal"/>
    <w:qFormat/>
    <w:rsid w:val="00807465"/>
    <w:rPr>
      <w:rFonts w:eastAsia="Times New Roman"/>
      <w:color w:val="000000"/>
      <w:szCs w:val="20"/>
    </w:rPr>
  </w:style>
  <w:style w:type="paragraph" w:customStyle="1" w:styleId="OmniPage71">
    <w:name w:val="OmniPage #71"/>
    <w:basedOn w:val="Normal"/>
    <w:qFormat/>
    <w:rsid w:val="00807465"/>
    <w:rPr>
      <w:rFonts w:eastAsia="Times New Roman"/>
      <w:color w:val="000000"/>
      <w:szCs w:val="20"/>
    </w:rPr>
  </w:style>
  <w:style w:type="table" w:customStyle="1" w:styleId="MediumGrid22">
    <w:name w:val="Medium Grid 22"/>
    <w:basedOn w:val="TableNormal"/>
    <w:uiPriority w:val="68"/>
    <w:rsid w:val="00807465"/>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07465"/>
    <w:rPr>
      <w:rFonts w:ascii="Times New Roman" w:eastAsia="Times New Roman" w:hAnsi="Times New Roman" w:cs="Calibri"/>
      <w:sz w:val="16"/>
      <w:szCs w:val="20"/>
    </w:rPr>
  </w:style>
  <w:style w:type="character" w:customStyle="1" w:styleId="createby">
    <w:name w:val="createby"/>
    <w:rsid w:val="00807465"/>
  </w:style>
  <w:style w:type="character" w:customStyle="1" w:styleId="quote-right">
    <w:name w:val="quote-right"/>
    <w:rsid w:val="00807465"/>
  </w:style>
  <w:style w:type="character" w:customStyle="1" w:styleId="smallcase">
    <w:name w:val="smallcase"/>
    <w:rsid w:val="00807465"/>
  </w:style>
  <w:style w:type="character" w:customStyle="1" w:styleId="ft0">
    <w:name w:val="ft0"/>
    <w:rsid w:val="00807465"/>
  </w:style>
  <w:style w:type="character" w:customStyle="1" w:styleId="ft2">
    <w:name w:val="ft2"/>
    <w:rsid w:val="00807465"/>
  </w:style>
  <w:style w:type="character" w:customStyle="1" w:styleId="ft3">
    <w:name w:val="ft3"/>
    <w:rsid w:val="00807465"/>
  </w:style>
  <w:style w:type="character" w:customStyle="1" w:styleId="StyleTimesNewRoman12ptBold1">
    <w:name w:val="Style Times New Roman 12 pt Bold1"/>
    <w:rsid w:val="00807465"/>
    <w:rPr>
      <w:b/>
      <w:bCs/>
      <w:sz w:val="24"/>
    </w:rPr>
  </w:style>
  <w:style w:type="character" w:customStyle="1" w:styleId="CircledChar2">
    <w:name w:val="Circled Char2"/>
    <w:rsid w:val="00807465"/>
    <w:rPr>
      <w:rFonts w:eastAsia="MS Mincho"/>
      <w:b/>
      <w:szCs w:val="24"/>
      <w:u w:val="single"/>
      <w:lang w:val="en-US" w:eastAsia="ja-JP" w:bidi="ar-SA"/>
    </w:rPr>
  </w:style>
  <w:style w:type="character" w:customStyle="1" w:styleId="SmallTextChar2">
    <w:name w:val="Small Text Char2"/>
    <w:rsid w:val="00807465"/>
    <w:rPr>
      <w:rFonts w:eastAsia="MS Mincho"/>
      <w:sz w:val="15"/>
      <w:szCs w:val="24"/>
      <w:lang w:val="en-US" w:eastAsia="ja-JP" w:bidi="ar-SA"/>
    </w:rPr>
  </w:style>
  <w:style w:type="character" w:customStyle="1" w:styleId="BoldandUnderlineCharCharCharCharChar1">
    <w:name w:val="Bold and Underline Char Char Char Char Char1"/>
    <w:rsid w:val="00807465"/>
    <w:rPr>
      <w:b/>
      <w:szCs w:val="24"/>
      <w:u w:val="single"/>
      <w:lang w:val="en-US" w:eastAsia="en-US" w:bidi="ar-SA"/>
    </w:rPr>
  </w:style>
  <w:style w:type="character" w:customStyle="1" w:styleId="SmallCardChar">
    <w:name w:val="Small Card Char"/>
    <w:rsid w:val="00807465"/>
    <w:rPr>
      <w:rFonts w:ascii="Palatino Linotype" w:eastAsia="Times New Roman" w:hAnsi="Palatino Linotype"/>
      <w:sz w:val="12"/>
      <w:szCs w:val="24"/>
    </w:rPr>
  </w:style>
  <w:style w:type="character" w:customStyle="1" w:styleId="StyleBoldUnderline10ptBold">
    <w:name w:val="Style Bold Underline + 10 pt Bold"/>
    <w:rsid w:val="00807465"/>
    <w:rPr>
      <w:b/>
      <w:bCs/>
      <w:sz w:val="20"/>
      <w:u w:val="thick"/>
    </w:rPr>
  </w:style>
  <w:style w:type="character" w:customStyle="1" w:styleId="PageHeaderChar">
    <w:name w:val="Page Header Char"/>
    <w:link w:val="PageHeader"/>
    <w:uiPriority w:val="99"/>
    <w:rsid w:val="00807465"/>
    <w:rPr>
      <w:rFonts w:ascii="Avenir LT Std 45 Book" w:hAnsi="Avenir LT Std 45 Book"/>
      <w:b/>
      <w:sz w:val="22"/>
      <w:szCs w:val="18"/>
    </w:rPr>
  </w:style>
  <w:style w:type="paragraph" w:customStyle="1" w:styleId="NormalNoUnderline">
    <w:name w:val="Normal + No Underline"/>
    <w:basedOn w:val="Normal"/>
    <w:link w:val="NormalNoUnderlineChar"/>
    <w:qFormat/>
    <w:rsid w:val="00807465"/>
    <w:pPr>
      <w:ind w:left="720"/>
    </w:pPr>
    <w:rPr>
      <w:rFonts w:eastAsia="Times New Roman"/>
      <w:sz w:val="12"/>
    </w:rPr>
  </w:style>
  <w:style w:type="character" w:customStyle="1" w:styleId="NormalNoUnderlineChar">
    <w:name w:val="Normal + No Underline Char"/>
    <w:link w:val="NormalNoUnderline"/>
    <w:rsid w:val="00807465"/>
    <w:rPr>
      <w:rFonts w:ascii="Calibri" w:eastAsia="Times New Roman" w:hAnsi="Calibri"/>
      <w:sz w:val="12"/>
    </w:rPr>
  </w:style>
  <w:style w:type="paragraph" w:customStyle="1" w:styleId="TagCite3">
    <w:name w:val="Tag Cite"/>
    <w:basedOn w:val="PageHeader"/>
    <w:link w:val="TagCiteChar5"/>
    <w:qFormat/>
    <w:rsid w:val="00807465"/>
    <w:pPr>
      <w:widowControl/>
      <w:tabs>
        <w:tab w:val="clear" w:pos="360"/>
        <w:tab w:val="clear" w:pos="10080"/>
      </w:tabs>
      <w:suppressAutoHyphens w:val="0"/>
      <w:jc w:val="left"/>
    </w:pPr>
    <w:rPr>
      <w:rFonts w:ascii="Georgia" w:eastAsia="SimSun" w:hAnsi="Georgia"/>
      <w:sz w:val="24"/>
      <w:szCs w:val="22"/>
      <w:lang w:eastAsia="zh-CN"/>
    </w:rPr>
  </w:style>
  <w:style w:type="character" w:customStyle="1" w:styleId="TagCiteChar5">
    <w:name w:val="Tag Cite Char"/>
    <w:link w:val="TagCite3"/>
    <w:rsid w:val="00807465"/>
    <w:rPr>
      <w:rFonts w:ascii="Georgia" w:eastAsia="SimSun" w:hAnsi="Georgia"/>
      <w:b/>
      <w:szCs w:val="22"/>
      <w:lang w:eastAsia="zh-CN"/>
    </w:rPr>
  </w:style>
  <w:style w:type="character" w:customStyle="1" w:styleId="smalllink">
    <w:name w:val="smalllink"/>
    <w:rsid w:val="00807465"/>
  </w:style>
  <w:style w:type="character" w:customStyle="1" w:styleId="bighead1">
    <w:name w:val="bighead1"/>
    <w:rsid w:val="00807465"/>
    <w:rPr>
      <w:rFonts w:ascii="Verdana" w:hAnsi="Verdana" w:hint="default"/>
      <w:b/>
      <w:bCs/>
      <w:sz w:val="27"/>
      <w:szCs w:val="27"/>
    </w:rPr>
  </w:style>
  <w:style w:type="paragraph" w:customStyle="1" w:styleId="Tiny-WFU">
    <w:name w:val="Tiny-WFU"/>
    <w:basedOn w:val="Normal"/>
    <w:qFormat/>
    <w:rsid w:val="00807465"/>
    <w:rPr>
      <w:rFonts w:ascii="Cambria" w:eastAsia="Malgun Gothic" w:hAnsi="Cambria"/>
      <w:sz w:val="12"/>
      <w:lang w:eastAsia="ko-KR"/>
    </w:rPr>
  </w:style>
  <w:style w:type="character" w:customStyle="1" w:styleId="left-date1">
    <w:name w:val="left-date1"/>
    <w:rsid w:val="00807465"/>
    <w:rPr>
      <w:rFonts w:ascii="Verdana" w:hAnsi="Verdana" w:hint="default"/>
      <w:color w:val="666666"/>
      <w:sz w:val="14"/>
      <w:szCs w:val="14"/>
    </w:rPr>
  </w:style>
  <w:style w:type="paragraph" w:customStyle="1" w:styleId="seeall">
    <w:name w:val="seeall"/>
    <w:basedOn w:val="Normal"/>
    <w:qFormat/>
    <w:rsid w:val="00807465"/>
    <w:pPr>
      <w:spacing w:before="100" w:beforeAutospacing="1" w:after="100" w:afterAutospacing="1"/>
    </w:pPr>
    <w:rPr>
      <w:rFonts w:eastAsia="Times New Roman"/>
      <w:sz w:val="24"/>
    </w:rPr>
  </w:style>
  <w:style w:type="character" w:customStyle="1" w:styleId="list-comma">
    <w:name w:val="list-comma"/>
    <w:basedOn w:val="DefaultParagraphFont"/>
    <w:rsid w:val="00807465"/>
  </w:style>
  <w:style w:type="character" w:customStyle="1" w:styleId="livefyre-commentcount">
    <w:name w:val="livefyre-commentcount"/>
    <w:basedOn w:val="DefaultParagraphFont"/>
    <w:rsid w:val="00807465"/>
  </w:style>
  <w:style w:type="character" w:customStyle="1" w:styleId="greenposchange">
    <w:name w:val="green_pos_change"/>
    <w:basedOn w:val="DefaultParagraphFont"/>
    <w:rsid w:val="00807465"/>
  </w:style>
  <w:style w:type="character" w:customStyle="1" w:styleId="image-credit">
    <w:name w:val="image-credit"/>
    <w:basedOn w:val="DefaultParagraphFont"/>
    <w:rsid w:val="00807465"/>
  </w:style>
  <w:style w:type="paragraph" w:customStyle="1" w:styleId="gascontcredit">
    <w:name w:val="gas_cont_credit"/>
    <w:basedOn w:val="Normal"/>
    <w:qFormat/>
    <w:rsid w:val="00807465"/>
    <w:pPr>
      <w:spacing w:before="100" w:beforeAutospacing="1" w:after="100" w:afterAutospacing="1"/>
    </w:pPr>
    <w:rPr>
      <w:rFonts w:eastAsia="Times New Roman"/>
      <w:sz w:val="24"/>
    </w:rPr>
  </w:style>
  <w:style w:type="character" w:customStyle="1" w:styleId="althead">
    <w:name w:val="althead"/>
    <w:basedOn w:val="DefaultParagraphFont"/>
    <w:rsid w:val="00807465"/>
  </w:style>
  <w:style w:type="character" w:customStyle="1" w:styleId="arbd1">
    <w:name w:val="arbd1"/>
    <w:basedOn w:val="DefaultParagraphFont"/>
    <w:rsid w:val="00807465"/>
  </w:style>
  <w:style w:type="character" w:customStyle="1" w:styleId="unx">
    <w:name w:val="unx"/>
    <w:basedOn w:val="DefaultParagraphFont"/>
    <w:rsid w:val="00807465"/>
  </w:style>
  <w:style w:type="character" w:customStyle="1" w:styleId="lrdctph">
    <w:name w:val="lr_dct_ph"/>
    <w:basedOn w:val="DefaultParagraphFont"/>
    <w:rsid w:val="00807465"/>
  </w:style>
  <w:style w:type="character" w:customStyle="1" w:styleId="Styleunderline12pt">
    <w:name w:val="Style underline + 12 pt"/>
    <w:rsid w:val="00807465"/>
    <w:rPr>
      <w:rFonts w:ascii="Times New Roman" w:hAnsi="Times New Roman"/>
      <w:bCs/>
      <w:sz w:val="20"/>
      <w:u w:val="single"/>
    </w:rPr>
  </w:style>
  <w:style w:type="character" w:customStyle="1" w:styleId="StyleUnderlineChar19pt">
    <w:name w:val="Style Underline Char1 + 9 pt"/>
    <w:basedOn w:val="UnderlineChar1"/>
    <w:rsid w:val="0080746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0746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07465"/>
    <w:rPr>
      <w:rFonts w:ascii="Times New Roman" w:hAnsi="Times New Roman"/>
      <w:sz w:val="20"/>
      <w:u w:val="single"/>
      <w:lang w:val="en-US" w:eastAsia="en-US" w:bidi="ar-SA"/>
    </w:rPr>
  </w:style>
  <w:style w:type="paragraph" w:customStyle="1" w:styleId="StyleUnderline9pt10">
    <w:name w:val="Style Underline + 9 pt1"/>
    <w:qFormat/>
    <w:rsid w:val="00807465"/>
    <w:rPr>
      <w:rFonts w:ascii="Times New Roman" w:eastAsia="SimSun" w:hAnsi="Times New Roman" w:cs="Times New Roman"/>
      <w:sz w:val="20"/>
      <w:szCs w:val="20"/>
      <w:u w:val="single"/>
    </w:rPr>
  </w:style>
  <w:style w:type="character" w:customStyle="1" w:styleId="Style9ptUnderline1">
    <w:name w:val="Style 9 pt Underline1"/>
    <w:rsid w:val="00807465"/>
    <w:rPr>
      <w:sz w:val="20"/>
      <w:u w:val="single"/>
    </w:rPr>
  </w:style>
  <w:style w:type="character" w:customStyle="1" w:styleId="StyleUnderlineChar19pt2">
    <w:name w:val="Style Underline Char1 + 9 pt2"/>
    <w:basedOn w:val="UnderlineChar1"/>
    <w:rsid w:val="0080746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0746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0746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07465"/>
    <w:rPr>
      <w:rFonts w:ascii="Times New Roman" w:hAnsi="Times New Roman"/>
      <w:b/>
      <w:bCs/>
      <w:sz w:val="20"/>
      <w:szCs w:val="24"/>
      <w:u w:val="single"/>
      <w:lang w:val="en-US" w:eastAsia="en-US" w:bidi="ar-SA"/>
    </w:rPr>
  </w:style>
  <w:style w:type="character" w:customStyle="1" w:styleId="content">
    <w:name w:val="content"/>
    <w:basedOn w:val="DefaultParagraphFont"/>
    <w:rsid w:val="00807465"/>
  </w:style>
  <w:style w:type="character" w:customStyle="1" w:styleId="tagCharCharCharChar0">
    <w:name w:val="tag Char Char Char Char"/>
    <w:rsid w:val="00807465"/>
    <w:rPr>
      <w:rFonts w:ascii="Georgia" w:eastAsia="Calibri" w:hAnsi="Georgia" w:cs="Calibri"/>
      <w:b/>
      <w:sz w:val="24"/>
    </w:rPr>
  </w:style>
  <w:style w:type="character" w:customStyle="1" w:styleId="3">
    <w:name w:val="3"/>
    <w:rsid w:val="00807465"/>
    <w:rPr>
      <w:rFonts w:cs="Arial"/>
      <w:bCs/>
      <w:sz w:val="20"/>
      <w:u w:val="single"/>
      <w:lang w:val="en-US" w:eastAsia="en-US" w:bidi="ar-SA"/>
    </w:rPr>
  </w:style>
  <w:style w:type="paragraph" w:customStyle="1" w:styleId="EmphasisText">
    <w:name w:val="Emphasis Text"/>
    <w:basedOn w:val="UnderlinedText"/>
    <w:link w:val="EmphasisTextChar"/>
    <w:qFormat/>
    <w:rsid w:val="00807465"/>
    <w:rPr>
      <w:rFonts w:ascii="Georgia" w:eastAsia="SimSun" w:hAnsi="Georgia"/>
      <w:sz w:val="24"/>
      <w:szCs w:val="22"/>
      <w:u w:val="single"/>
    </w:rPr>
  </w:style>
  <w:style w:type="character" w:customStyle="1" w:styleId="EmphasisTextChar">
    <w:name w:val="Emphasis Text Char"/>
    <w:link w:val="EmphasisText"/>
    <w:rsid w:val="00807465"/>
    <w:rPr>
      <w:rFonts w:ascii="Georgia" w:eastAsia="SimSun" w:hAnsi="Georgia"/>
      <w:b/>
      <w:szCs w:val="22"/>
      <w:u w:val="single"/>
    </w:rPr>
  </w:style>
  <w:style w:type="character" w:customStyle="1" w:styleId="7">
    <w:name w:val="7"/>
    <w:rsid w:val="00807465"/>
    <w:rPr>
      <w:rFonts w:cs="Arial"/>
      <w:bCs/>
      <w:sz w:val="20"/>
      <w:u w:val="single"/>
      <w:lang w:val="en-US" w:eastAsia="en-US" w:bidi="ar-SA"/>
    </w:rPr>
  </w:style>
  <w:style w:type="character" w:customStyle="1" w:styleId="StyleUnderlineChar19pt4">
    <w:name w:val="Style Underline Char1 + 9 pt4"/>
    <w:basedOn w:val="UnderlineChar1"/>
    <w:rsid w:val="00807465"/>
    <w:rPr>
      <w:rFonts w:ascii="Times New Roman" w:hAnsi="Times New Roman"/>
      <w:sz w:val="20"/>
      <w:szCs w:val="24"/>
      <w:u w:val="single"/>
      <w:lang w:val="en-US" w:eastAsia="en-US" w:bidi="ar-SA"/>
    </w:rPr>
  </w:style>
  <w:style w:type="character" w:customStyle="1" w:styleId="StyleUnderlineChar19ptBold1">
    <w:name w:val="Style Underline Char1 + 9 pt Bold1"/>
    <w:rsid w:val="00807465"/>
    <w:rPr>
      <w:rFonts w:ascii="Times New Roman" w:hAnsi="Times New Roman"/>
      <w:b/>
      <w:bCs/>
      <w:sz w:val="20"/>
      <w:szCs w:val="24"/>
      <w:u w:val="single"/>
      <w:lang w:val="en-US" w:eastAsia="en-US" w:bidi="ar-SA"/>
    </w:rPr>
  </w:style>
  <w:style w:type="character" w:customStyle="1" w:styleId="Style9ptUnderline3">
    <w:name w:val="Style 9 pt Underline3"/>
    <w:rsid w:val="00807465"/>
    <w:rPr>
      <w:sz w:val="20"/>
      <w:u w:val="single"/>
    </w:rPr>
  </w:style>
  <w:style w:type="character" w:customStyle="1" w:styleId="Style9ptUnderline4">
    <w:name w:val="Style 9 pt Underline4"/>
    <w:rsid w:val="00807465"/>
    <w:rPr>
      <w:sz w:val="20"/>
      <w:u w:val="single"/>
    </w:rPr>
  </w:style>
  <w:style w:type="character" w:customStyle="1" w:styleId="Styleunderline9ptBold">
    <w:name w:val="Style underline + 9 pt Bold"/>
    <w:rsid w:val="00807465"/>
    <w:rPr>
      <w:b/>
      <w:bCs/>
      <w:sz w:val="20"/>
      <w:u w:val="single"/>
    </w:rPr>
  </w:style>
  <w:style w:type="character" w:customStyle="1" w:styleId="34">
    <w:name w:val="34"/>
    <w:rsid w:val="00807465"/>
    <w:rPr>
      <w:rFonts w:ascii="Times New Roman" w:hAnsi="Times New Roman" w:cs="Arial"/>
      <w:bCs/>
      <w:sz w:val="20"/>
      <w:u w:val="single"/>
      <w:lang w:val="en-US" w:eastAsia="en-US" w:bidi="ar-SA"/>
    </w:rPr>
  </w:style>
  <w:style w:type="character" w:customStyle="1" w:styleId="45">
    <w:name w:val="45"/>
    <w:rsid w:val="00807465"/>
    <w:rPr>
      <w:rFonts w:ascii="Times New Roman" w:hAnsi="Times New Roman" w:cs="Arial"/>
      <w:b/>
      <w:bCs/>
      <w:sz w:val="20"/>
      <w:u w:val="single"/>
      <w:lang w:val="en-US" w:eastAsia="en-US" w:bidi="ar-SA"/>
    </w:rPr>
  </w:style>
  <w:style w:type="character" w:customStyle="1" w:styleId="Style9ptUnderline5">
    <w:name w:val="Style 9 pt Underline5"/>
    <w:rsid w:val="00807465"/>
    <w:rPr>
      <w:rFonts w:ascii="Times New Roman" w:hAnsi="Times New Roman"/>
      <w:sz w:val="20"/>
      <w:u w:val="single"/>
    </w:rPr>
  </w:style>
  <w:style w:type="character" w:customStyle="1" w:styleId="Style9ptBoldUnderline2">
    <w:name w:val="Style 9 pt Bold Underline2"/>
    <w:rsid w:val="0080746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0746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07465"/>
    <w:rPr>
      <w:lang w:eastAsia="zh-CN"/>
    </w:rPr>
  </w:style>
  <w:style w:type="character" w:customStyle="1" w:styleId="StyleStyle49pt1Char">
    <w:name w:val="Style Style4 + 9 pt1 Char"/>
    <w:basedOn w:val="Style4Char"/>
    <w:link w:val="StyleStyle49pt1"/>
    <w:rsid w:val="00807465"/>
    <w:rPr>
      <w:rFonts w:ascii="Calibri" w:eastAsia="Times New Roman" w:hAnsi="Calibri"/>
      <w:sz w:val="22"/>
      <w:u w:val="single"/>
      <w:lang w:eastAsia="zh-CN"/>
    </w:rPr>
  </w:style>
  <w:style w:type="paragraph" w:customStyle="1" w:styleId="StyleStyle49ptBold1">
    <w:name w:val="Style Style4 + 9 pt Bold1"/>
    <w:basedOn w:val="Style4"/>
    <w:link w:val="StyleStyle49ptBold1Char"/>
    <w:qFormat/>
    <w:rsid w:val="00807465"/>
    <w:rPr>
      <w:rFonts w:eastAsiaTheme="minorHAnsi"/>
      <w:b/>
      <w:bCs/>
    </w:rPr>
  </w:style>
  <w:style w:type="character" w:customStyle="1" w:styleId="StyleStyle49ptBold1Char">
    <w:name w:val="Style Style4 + 9 pt Bold1 Char"/>
    <w:link w:val="StyleStyle49ptBold1"/>
    <w:rsid w:val="00807465"/>
    <w:rPr>
      <w:rFonts w:ascii="Calibri" w:eastAsiaTheme="minorHAnsi" w:hAnsi="Calibri"/>
      <w:b/>
      <w:bCs/>
      <w:sz w:val="22"/>
      <w:u w:val="single"/>
    </w:rPr>
  </w:style>
  <w:style w:type="paragraph" w:customStyle="1" w:styleId="StyleStyle49pt2">
    <w:name w:val="Style Style4 + 9 pt2"/>
    <w:basedOn w:val="Style4"/>
    <w:link w:val="StyleStyle49pt2Char"/>
    <w:qFormat/>
    <w:rsid w:val="00807465"/>
    <w:rPr>
      <w:lang w:eastAsia="zh-CN"/>
    </w:rPr>
  </w:style>
  <w:style w:type="character" w:customStyle="1" w:styleId="StyleStyle49pt2Char">
    <w:name w:val="Style Style4 + 9 pt2 Char"/>
    <w:basedOn w:val="Style4Char"/>
    <w:link w:val="StyleStyle49pt2"/>
    <w:rsid w:val="00807465"/>
    <w:rPr>
      <w:rFonts w:ascii="Calibri" w:eastAsia="Times New Roman" w:hAnsi="Calibri"/>
      <w:sz w:val="22"/>
      <w:u w:val="single"/>
      <w:lang w:eastAsia="zh-CN"/>
    </w:rPr>
  </w:style>
  <w:style w:type="paragraph" w:customStyle="1" w:styleId="StyleStyle49ptBold2">
    <w:name w:val="Style Style4 + 9 pt Bold2"/>
    <w:basedOn w:val="Style4"/>
    <w:link w:val="StyleStyle49ptBold2Char"/>
    <w:qFormat/>
    <w:rsid w:val="00807465"/>
    <w:rPr>
      <w:rFonts w:eastAsiaTheme="minorHAnsi"/>
      <w:b/>
      <w:bCs/>
    </w:rPr>
  </w:style>
  <w:style w:type="character" w:customStyle="1" w:styleId="StyleStyle49ptBold2Char">
    <w:name w:val="Style Style4 + 9 pt Bold2 Char"/>
    <w:link w:val="StyleStyle49ptBold2"/>
    <w:rsid w:val="00807465"/>
    <w:rPr>
      <w:rFonts w:ascii="Calibri" w:eastAsiaTheme="minorHAnsi" w:hAnsi="Calibri"/>
      <w:b/>
      <w:bCs/>
      <w:sz w:val="22"/>
      <w:u w:val="single"/>
    </w:rPr>
  </w:style>
  <w:style w:type="character" w:customStyle="1" w:styleId="StyleArialNarrow9pt">
    <w:name w:val="Style Arial Narrow 9 pt"/>
    <w:rsid w:val="00807465"/>
    <w:rPr>
      <w:rFonts w:ascii="Times New Roman" w:hAnsi="Times New Roman"/>
      <w:sz w:val="20"/>
    </w:rPr>
  </w:style>
  <w:style w:type="paragraph" w:customStyle="1" w:styleId="CiteBody">
    <w:name w:val="Cite Body"/>
    <w:basedOn w:val="Normal"/>
    <w:link w:val="CiteBodyChar"/>
    <w:qFormat/>
    <w:rsid w:val="00807465"/>
    <w:rPr>
      <w:rFonts w:eastAsia="Calibri"/>
      <w:szCs w:val="16"/>
    </w:rPr>
  </w:style>
  <w:style w:type="paragraph" w:customStyle="1" w:styleId="CiteBold">
    <w:name w:val="Cite Bold"/>
    <w:basedOn w:val="CiteBody"/>
    <w:link w:val="CiteBoldChar"/>
    <w:qFormat/>
    <w:rsid w:val="00807465"/>
    <w:rPr>
      <w:b/>
    </w:rPr>
  </w:style>
  <w:style w:type="character" w:customStyle="1" w:styleId="CiteBodyChar">
    <w:name w:val="Cite Body Char"/>
    <w:link w:val="CiteBody"/>
    <w:rsid w:val="00807465"/>
    <w:rPr>
      <w:rFonts w:ascii="Calibri" w:eastAsia="Calibri" w:hAnsi="Calibri"/>
      <w:sz w:val="22"/>
      <w:szCs w:val="16"/>
    </w:rPr>
  </w:style>
  <w:style w:type="character" w:customStyle="1" w:styleId="CiteBoldChar">
    <w:name w:val="Cite Bold Char"/>
    <w:link w:val="CiteBold"/>
    <w:rsid w:val="00807465"/>
    <w:rPr>
      <w:rFonts w:ascii="Calibri" w:eastAsia="Calibri" w:hAnsi="Calibri"/>
      <w:b/>
      <w:sz w:val="22"/>
      <w:szCs w:val="16"/>
    </w:rPr>
  </w:style>
  <w:style w:type="paragraph" w:customStyle="1" w:styleId="StyleCardBody11ptUnderline">
    <w:name w:val="Style Card Body + 11 pt Underline"/>
    <w:basedOn w:val="CardBody"/>
    <w:link w:val="StyleCardBody11ptUnderlineChar"/>
    <w:qFormat/>
    <w:rsid w:val="00807465"/>
    <w:rPr>
      <w:rFonts w:eastAsia="Calibri"/>
      <w:sz w:val="20"/>
      <w:u w:val="single"/>
    </w:rPr>
  </w:style>
  <w:style w:type="character" w:customStyle="1" w:styleId="StyleCardBody11ptUnderlineChar">
    <w:name w:val="Style Card Body + 11 pt Underline Char"/>
    <w:link w:val="StyleCardBody11ptUnderline"/>
    <w:rsid w:val="00807465"/>
    <w:rPr>
      <w:rFonts w:ascii="Calibri" w:eastAsia="Calibri" w:hAnsi="Calibri"/>
      <w:sz w:val="20"/>
      <w:u w:val="single"/>
    </w:rPr>
  </w:style>
  <w:style w:type="character" w:customStyle="1" w:styleId="StyleUnderlineCharChar9pt2">
    <w:name w:val="Style Underline Char Char + 9 pt2"/>
    <w:basedOn w:val="DefaultParagraphFont"/>
    <w:rsid w:val="0080746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0746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07465"/>
    <w:rPr>
      <w:b/>
      <w:bCs/>
      <w:sz w:val="20"/>
      <w:u w:val="single"/>
      <w:bdr w:val="single" w:sz="4" w:space="0" w:color="auto"/>
    </w:rPr>
  </w:style>
  <w:style w:type="character" w:customStyle="1" w:styleId="Style9ptUnderline7">
    <w:name w:val="Style 9 pt Underline7"/>
    <w:rsid w:val="00807465"/>
    <w:rPr>
      <w:sz w:val="20"/>
      <w:u w:val="single"/>
    </w:rPr>
  </w:style>
  <w:style w:type="character" w:customStyle="1" w:styleId="Style9ptBoldUnderline3">
    <w:name w:val="Style 9 pt Bold Underline3"/>
    <w:rsid w:val="00807465"/>
    <w:rPr>
      <w:b/>
      <w:bCs/>
      <w:sz w:val="20"/>
      <w:u w:val="single"/>
    </w:rPr>
  </w:style>
  <w:style w:type="character" w:customStyle="1" w:styleId="Style9ptUnderline8">
    <w:name w:val="Style 9 pt Underline8"/>
    <w:rsid w:val="00807465"/>
    <w:rPr>
      <w:sz w:val="20"/>
      <w:u w:val="single"/>
    </w:rPr>
  </w:style>
  <w:style w:type="paragraph" w:customStyle="1" w:styleId="StyleStyle49pt5">
    <w:name w:val="Style Style4 + 9 pt5"/>
    <w:basedOn w:val="Style4"/>
    <w:link w:val="StyleStyle49pt5Char"/>
    <w:qFormat/>
    <w:rsid w:val="00807465"/>
    <w:rPr>
      <w:lang w:eastAsia="zh-CN"/>
    </w:rPr>
  </w:style>
  <w:style w:type="character" w:customStyle="1" w:styleId="StyleStyle49pt5Char">
    <w:name w:val="Style Style4 + 9 pt5 Char"/>
    <w:basedOn w:val="Style4Char"/>
    <w:link w:val="StyleStyle49pt5"/>
    <w:rsid w:val="00807465"/>
    <w:rPr>
      <w:rFonts w:ascii="Calibri" w:eastAsia="Times New Roman" w:hAnsi="Calibri"/>
      <w:sz w:val="22"/>
      <w:u w:val="single"/>
      <w:lang w:eastAsia="zh-CN"/>
    </w:rPr>
  </w:style>
  <w:style w:type="character" w:customStyle="1" w:styleId="66">
    <w:name w:val="66"/>
    <w:rsid w:val="00807465"/>
    <w:rPr>
      <w:rFonts w:cs="Arial"/>
      <w:bCs/>
      <w:sz w:val="20"/>
      <w:u w:val="single"/>
      <w:lang w:val="en-US" w:eastAsia="en-US" w:bidi="ar-SA"/>
    </w:rPr>
  </w:style>
  <w:style w:type="character" w:customStyle="1" w:styleId="Style9ptUnderline9">
    <w:name w:val="Style 9 pt Underline9"/>
    <w:rsid w:val="00807465"/>
    <w:rPr>
      <w:sz w:val="20"/>
      <w:u w:val="single"/>
    </w:rPr>
  </w:style>
  <w:style w:type="paragraph" w:customStyle="1" w:styleId="StyleStyle49ptBold5">
    <w:name w:val="Style Style4 + 9 pt Bold5"/>
    <w:basedOn w:val="Style4"/>
    <w:link w:val="StyleStyle49ptBold5Char"/>
    <w:qFormat/>
    <w:rsid w:val="00807465"/>
    <w:rPr>
      <w:rFonts w:eastAsiaTheme="minorHAnsi"/>
      <w:b/>
      <w:bCs/>
    </w:rPr>
  </w:style>
  <w:style w:type="character" w:customStyle="1" w:styleId="StyleStyle49ptBold5Char">
    <w:name w:val="Style Style4 + 9 pt Bold5 Char"/>
    <w:link w:val="StyleStyle49ptBold5"/>
    <w:rsid w:val="00807465"/>
    <w:rPr>
      <w:rFonts w:ascii="Calibri" w:eastAsiaTheme="minorHAnsi" w:hAnsi="Calibri"/>
      <w:b/>
      <w:bCs/>
      <w:sz w:val="22"/>
      <w:u w:val="single"/>
    </w:rPr>
  </w:style>
  <w:style w:type="character" w:customStyle="1" w:styleId="Style9ptBoldUnderline4">
    <w:name w:val="Style 9 pt Bold Underline4"/>
    <w:rsid w:val="00807465"/>
    <w:rPr>
      <w:b/>
      <w:bCs/>
      <w:sz w:val="20"/>
      <w:u w:val="single"/>
    </w:rPr>
  </w:style>
  <w:style w:type="paragraph" w:customStyle="1" w:styleId="StyleStyle49pt7">
    <w:name w:val="Style Style4 + 9 pt7"/>
    <w:basedOn w:val="Style4"/>
    <w:link w:val="StyleStyle49pt7Char"/>
    <w:qFormat/>
    <w:rsid w:val="00807465"/>
    <w:rPr>
      <w:lang w:eastAsia="zh-CN"/>
    </w:rPr>
  </w:style>
  <w:style w:type="character" w:customStyle="1" w:styleId="StyleStyle49pt7Char">
    <w:name w:val="Style Style4 + 9 pt7 Char"/>
    <w:basedOn w:val="Style4Char"/>
    <w:link w:val="StyleStyle49pt7"/>
    <w:rsid w:val="00807465"/>
    <w:rPr>
      <w:rFonts w:ascii="Calibri" w:eastAsia="Times New Roman" w:hAnsi="Calibri"/>
      <w:sz w:val="22"/>
      <w:u w:val="single"/>
      <w:lang w:eastAsia="zh-CN"/>
    </w:rPr>
  </w:style>
  <w:style w:type="character" w:customStyle="1" w:styleId="titleblue14">
    <w:name w:val="titleblue14"/>
    <w:basedOn w:val="DefaultParagraphFont"/>
    <w:rsid w:val="00807465"/>
  </w:style>
  <w:style w:type="paragraph" w:customStyle="1" w:styleId="FONT7">
    <w:name w:val="FONT 7"/>
    <w:qFormat/>
    <w:rsid w:val="00807465"/>
    <w:rPr>
      <w:rFonts w:ascii="Times New Roman" w:eastAsia="SimSun" w:hAnsi="Times New Roman" w:cs="Arial"/>
      <w:bCs/>
      <w:iCs/>
      <w:sz w:val="14"/>
      <w:szCs w:val="28"/>
    </w:rPr>
  </w:style>
  <w:style w:type="paragraph" w:customStyle="1" w:styleId="StyleStyle49pt8">
    <w:name w:val="Style Style4 + 9 pt8"/>
    <w:basedOn w:val="Style4"/>
    <w:qFormat/>
    <w:rsid w:val="00807465"/>
    <w:rPr>
      <w:rFonts w:eastAsiaTheme="minorHAnsi"/>
    </w:rPr>
  </w:style>
  <w:style w:type="paragraph" w:customStyle="1" w:styleId="StyleHeading2Underline">
    <w:name w:val="Style Heading 2 + Underline"/>
    <w:basedOn w:val="Heading2"/>
    <w:link w:val="StyleHeading2UnderlineChar"/>
    <w:qFormat/>
    <w:rsid w:val="00807465"/>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807465"/>
    <w:rPr>
      <w:rFonts w:ascii="Calibri" w:eastAsia="Times New Roman" w:hAnsi="Calibri" w:cs="Times New Roman"/>
      <w:b/>
      <w:bCs/>
      <w:caps/>
      <w:szCs w:val="44"/>
      <w:u w:val="single"/>
    </w:rPr>
  </w:style>
  <w:style w:type="paragraph" w:customStyle="1" w:styleId="StyleCardText11ptBoldUnderline">
    <w:name w:val="Style Card Text + 11 pt Bold Underline"/>
    <w:link w:val="StyleCardText11ptBoldUnderlineChar"/>
    <w:qFormat/>
    <w:rsid w:val="00807465"/>
    <w:pPr>
      <w:spacing w:after="200" w:line="276" w:lineRule="auto"/>
    </w:pPr>
    <w:rPr>
      <w:rFonts w:eastAsia="Calibri"/>
      <w:b/>
      <w:bCs/>
      <w:sz w:val="22"/>
      <w:u w:val="single"/>
    </w:rPr>
  </w:style>
  <w:style w:type="character" w:customStyle="1" w:styleId="StyleCardText11ptBoldUnderlineChar">
    <w:name w:val="Style Card Text + 11 pt Bold Underline Char"/>
    <w:link w:val="StyleCardText11ptBoldUnderline"/>
    <w:rsid w:val="00807465"/>
    <w:rPr>
      <w:rFonts w:eastAsia="Calibri"/>
      <w:b/>
      <w:bCs/>
      <w:sz w:val="22"/>
      <w:u w:val="single"/>
    </w:rPr>
  </w:style>
  <w:style w:type="paragraph" w:customStyle="1" w:styleId="StyleStyle49ptBold6">
    <w:name w:val="Style Style4 + 9 pt Bold6"/>
    <w:basedOn w:val="Style4"/>
    <w:link w:val="StyleStyle49ptBold6Char"/>
    <w:qFormat/>
    <w:rsid w:val="00807465"/>
    <w:rPr>
      <w:rFonts w:eastAsiaTheme="minorHAnsi"/>
      <w:b/>
      <w:bCs/>
    </w:rPr>
  </w:style>
  <w:style w:type="character" w:customStyle="1" w:styleId="StyleStyle49ptBold6Char">
    <w:name w:val="Style Style4 + 9 pt Bold6 Char"/>
    <w:link w:val="StyleStyle49ptBold6"/>
    <w:rsid w:val="00807465"/>
    <w:rPr>
      <w:rFonts w:ascii="Calibri" w:eastAsiaTheme="minorHAnsi" w:hAnsi="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07465"/>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07465"/>
    <w:rPr>
      <w:rFonts w:eastAsia="Calibri"/>
      <w:b/>
      <w:bCs/>
      <w:sz w:val="22"/>
      <w:u w:val="single"/>
      <w:bdr w:val="single" w:sz="4" w:space="0" w:color="auto"/>
    </w:rPr>
  </w:style>
  <w:style w:type="character" w:customStyle="1" w:styleId="StyleUnderlineCharChar9pt3">
    <w:name w:val="Style Underline Char Char + 9 pt3"/>
    <w:basedOn w:val="DefaultParagraphFont"/>
    <w:rsid w:val="0080746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07465"/>
    <w:rPr>
      <w:sz w:val="20"/>
      <w:u w:val="single"/>
    </w:rPr>
  </w:style>
  <w:style w:type="character" w:customStyle="1" w:styleId="textboldCharChar">
    <w:name w:val="text bold Char Char"/>
    <w:rsid w:val="00807465"/>
    <w:rPr>
      <w:rFonts w:ascii="Georgia" w:eastAsia="Calibri" w:hAnsi="Georgia"/>
      <w:b/>
      <w:sz w:val="24"/>
      <w:u w:val="thick"/>
    </w:rPr>
  </w:style>
  <w:style w:type="character" w:customStyle="1" w:styleId="snapnoshots">
    <w:name w:val="snap_noshots"/>
    <w:basedOn w:val="DefaultParagraphFont"/>
    <w:rsid w:val="00807465"/>
  </w:style>
  <w:style w:type="character" w:customStyle="1" w:styleId="blox-headline">
    <w:name w:val="blox-headline"/>
    <w:rsid w:val="00807465"/>
  </w:style>
  <w:style w:type="character" w:customStyle="1" w:styleId="Heading2CharCharCharCharCharChar1CharChar">
    <w:name w:val="Heading 2 Char Char Char Char Char Char1 Char Char"/>
    <w:basedOn w:val="DefaultParagraphFont"/>
    <w:uiPriority w:val="99"/>
    <w:rsid w:val="00807465"/>
    <w:rPr>
      <w:rFonts w:cs="Arial"/>
      <w:b/>
      <w:bCs/>
      <w:iCs/>
      <w:sz w:val="28"/>
      <w:lang w:val="en-US" w:eastAsia="en-US"/>
    </w:rPr>
  </w:style>
  <w:style w:type="character" w:customStyle="1" w:styleId="cat-date-line4">
    <w:name w:val="cat-date-line4"/>
    <w:basedOn w:val="DefaultParagraphFont"/>
    <w:rsid w:val="00807465"/>
  </w:style>
  <w:style w:type="character" w:customStyle="1" w:styleId="articledate">
    <w:name w:val="articledate"/>
    <w:basedOn w:val="DefaultParagraphFont"/>
    <w:rsid w:val="00807465"/>
  </w:style>
  <w:style w:type="character" w:customStyle="1" w:styleId="post-byline">
    <w:name w:val="post-byline"/>
    <w:basedOn w:val="DefaultParagraphFont"/>
    <w:rsid w:val="00807465"/>
  </w:style>
  <w:style w:type="character" w:customStyle="1" w:styleId="metadate">
    <w:name w:val="meta_date"/>
    <w:basedOn w:val="DefaultParagraphFont"/>
    <w:rsid w:val="00807465"/>
  </w:style>
  <w:style w:type="character" w:customStyle="1" w:styleId="fa">
    <w:name w:val="fa"/>
    <w:basedOn w:val="DefaultParagraphFont"/>
    <w:rsid w:val="00807465"/>
  </w:style>
  <w:style w:type="character" w:customStyle="1" w:styleId="longname">
    <w:name w:val="longname"/>
    <w:basedOn w:val="DefaultParagraphFont"/>
    <w:rsid w:val="00807465"/>
  </w:style>
  <w:style w:type="character" w:customStyle="1" w:styleId="echocontainer">
    <w:name w:val="echo_container"/>
    <w:basedOn w:val="DefaultParagraphFont"/>
    <w:rsid w:val="00807465"/>
  </w:style>
  <w:style w:type="character" w:customStyle="1" w:styleId="comment-display">
    <w:name w:val="comment-display"/>
    <w:basedOn w:val="DefaultParagraphFont"/>
    <w:rsid w:val="00807465"/>
  </w:style>
  <w:style w:type="paragraph" w:customStyle="1" w:styleId="comment-count-label">
    <w:name w:val="comment-count-label"/>
    <w:basedOn w:val="Normal"/>
    <w:qFormat/>
    <w:rsid w:val="00807465"/>
    <w:pPr>
      <w:spacing w:before="100" w:beforeAutospacing="1" w:after="100" w:afterAutospacing="1"/>
    </w:pPr>
    <w:rPr>
      <w:rFonts w:ascii="Times" w:hAnsi="Times"/>
      <w:szCs w:val="20"/>
    </w:rPr>
  </w:style>
  <w:style w:type="character" w:customStyle="1" w:styleId="echo-counter">
    <w:name w:val="echo-counter"/>
    <w:basedOn w:val="DefaultParagraphFont"/>
    <w:rsid w:val="00807465"/>
  </w:style>
  <w:style w:type="character" w:customStyle="1" w:styleId="discussion-policy">
    <w:name w:val="discussion-policy"/>
    <w:basedOn w:val="DefaultParagraphFont"/>
    <w:rsid w:val="00807465"/>
  </w:style>
  <w:style w:type="character" w:customStyle="1" w:styleId="echo-apps-conversations-streamcaption">
    <w:name w:val="echo-apps-conversations-streamcaption"/>
    <w:basedOn w:val="DefaultParagraphFont"/>
    <w:rsid w:val="00807465"/>
  </w:style>
  <w:style w:type="character" w:customStyle="1" w:styleId="echo-streamserver-controls-stream-item-text">
    <w:name w:val="echo-streamserver-controls-stream-item-text"/>
    <w:basedOn w:val="DefaultParagraphFont"/>
    <w:rsid w:val="00807465"/>
  </w:style>
  <w:style w:type="character" w:customStyle="1" w:styleId="echo-streamserver-controls-facepile-more">
    <w:name w:val="echo-streamserver-controls-facepile-more"/>
    <w:basedOn w:val="DefaultParagraphFont"/>
    <w:rsid w:val="00807465"/>
  </w:style>
  <w:style w:type="character" w:customStyle="1" w:styleId="echo-primaryfont">
    <w:name w:val="echo-primaryfont"/>
    <w:basedOn w:val="DefaultParagraphFont"/>
    <w:rsid w:val="00807465"/>
  </w:style>
  <w:style w:type="character" w:customStyle="1" w:styleId="section">
    <w:name w:val="section"/>
    <w:basedOn w:val="DefaultParagraphFont"/>
    <w:rsid w:val="00807465"/>
  </w:style>
  <w:style w:type="character" w:customStyle="1" w:styleId="wpsr-txt-headline">
    <w:name w:val="wpsr-txt-headline"/>
    <w:basedOn w:val="DefaultParagraphFont"/>
    <w:rsid w:val="00807465"/>
  </w:style>
  <w:style w:type="character" w:customStyle="1" w:styleId="asset-metabar-author">
    <w:name w:val="asset-metabar-author"/>
    <w:basedOn w:val="DefaultParagraphFont"/>
    <w:rsid w:val="00807465"/>
  </w:style>
  <w:style w:type="character" w:customStyle="1" w:styleId="asset-metabar-time">
    <w:name w:val="asset-metabar-time"/>
    <w:basedOn w:val="DefaultParagraphFont"/>
    <w:rsid w:val="00807465"/>
  </w:style>
  <w:style w:type="character" w:customStyle="1" w:styleId="eza-dateline">
    <w:name w:val="eza-dateline"/>
    <w:basedOn w:val="DefaultParagraphFont"/>
    <w:rsid w:val="00807465"/>
  </w:style>
  <w:style w:type="character" w:customStyle="1" w:styleId="eza-authors">
    <w:name w:val="eza-authors"/>
    <w:basedOn w:val="DefaultParagraphFont"/>
    <w:rsid w:val="00807465"/>
  </w:style>
  <w:style w:type="character" w:customStyle="1" w:styleId="csmstaff">
    <w:name w:val="csm_staff"/>
    <w:basedOn w:val="DefaultParagraphFont"/>
    <w:rsid w:val="00807465"/>
  </w:style>
  <w:style w:type="character" w:customStyle="1" w:styleId="article-timestamp">
    <w:name w:val="article-timestamp"/>
    <w:basedOn w:val="DefaultParagraphFont"/>
    <w:rsid w:val="00807465"/>
  </w:style>
  <w:style w:type="character" w:customStyle="1" w:styleId="byline-text">
    <w:name w:val="byline-text"/>
    <w:basedOn w:val="DefaultParagraphFont"/>
    <w:rsid w:val="00807465"/>
  </w:style>
  <w:style w:type="character" w:customStyle="1" w:styleId="slug-metadata-note">
    <w:name w:val="slug-metadata-note"/>
    <w:basedOn w:val="DefaultParagraphFont"/>
    <w:rsid w:val="00807465"/>
  </w:style>
  <w:style w:type="character" w:customStyle="1" w:styleId="drop-capped">
    <w:name w:val="drop-capped"/>
    <w:basedOn w:val="DefaultParagraphFont"/>
    <w:rsid w:val="00807465"/>
  </w:style>
  <w:style w:type="paragraph" w:customStyle="1" w:styleId="articleopinion-standfirst">
    <w:name w:val="articleopinion-standfirst"/>
    <w:basedOn w:val="Normal"/>
    <w:qFormat/>
    <w:rsid w:val="00807465"/>
    <w:pPr>
      <w:spacing w:before="100" w:beforeAutospacing="1" w:after="100" w:afterAutospacing="1"/>
    </w:pPr>
    <w:rPr>
      <w:rFonts w:ascii="Times" w:hAnsi="Times"/>
      <w:szCs w:val="20"/>
    </w:rPr>
  </w:style>
  <w:style w:type="paragraph" w:customStyle="1" w:styleId="snippet">
    <w:name w:val="snippet"/>
    <w:basedOn w:val="Normal"/>
    <w:qFormat/>
    <w:rsid w:val="00807465"/>
    <w:pPr>
      <w:spacing w:before="100" w:beforeAutospacing="1" w:after="100" w:afterAutospacing="1"/>
    </w:pPr>
    <w:rPr>
      <w:rFonts w:ascii="Times" w:hAnsi="Times"/>
      <w:szCs w:val="20"/>
    </w:rPr>
  </w:style>
  <w:style w:type="character" w:customStyle="1" w:styleId="thetitle">
    <w:name w:val="the_title"/>
    <w:basedOn w:val="DefaultParagraphFont"/>
    <w:rsid w:val="00807465"/>
  </w:style>
  <w:style w:type="character" w:customStyle="1" w:styleId="rupee">
    <w:name w:val="rupee"/>
    <w:basedOn w:val="DefaultParagraphFont"/>
    <w:rsid w:val="00807465"/>
  </w:style>
  <w:style w:type="character" w:customStyle="1" w:styleId="grey1">
    <w:name w:val="grey1"/>
    <w:basedOn w:val="DefaultParagraphFont"/>
    <w:rsid w:val="00807465"/>
  </w:style>
  <w:style w:type="paragraph" w:customStyle="1" w:styleId="Pa13">
    <w:name w:val="Pa13"/>
    <w:basedOn w:val="Default"/>
    <w:next w:val="Default"/>
    <w:uiPriority w:val="99"/>
    <w:qFormat/>
    <w:rsid w:val="00807465"/>
    <w:pPr>
      <w:spacing w:line="201" w:lineRule="atLeast"/>
    </w:pPr>
    <w:rPr>
      <w:rFonts w:eastAsiaTheme="minorEastAsia"/>
      <w:color w:val="auto"/>
    </w:rPr>
  </w:style>
  <w:style w:type="paragraph" w:customStyle="1" w:styleId="Pa9">
    <w:name w:val="Pa9"/>
    <w:basedOn w:val="Default"/>
    <w:next w:val="Default"/>
    <w:uiPriority w:val="99"/>
    <w:qFormat/>
    <w:rsid w:val="00807465"/>
    <w:pPr>
      <w:spacing w:line="241" w:lineRule="atLeast"/>
    </w:pPr>
    <w:rPr>
      <w:rFonts w:ascii="Gill Sans" w:eastAsiaTheme="minorEastAsia" w:hAnsi="Gill Sans"/>
      <w:color w:val="auto"/>
    </w:rPr>
  </w:style>
  <w:style w:type="character" w:customStyle="1" w:styleId="bureau">
    <w:name w:val="bureau"/>
    <w:basedOn w:val="DefaultParagraphFont"/>
    <w:rsid w:val="00807465"/>
  </w:style>
  <w:style w:type="character" w:customStyle="1" w:styleId="reporttitle">
    <w:name w:val="report_title"/>
    <w:basedOn w:val="DefaultParagraphFont"/>
    <w:rsid w:val="00807465"/>
  </w:style>
  <w:style w:type="character" w:customStyle="1" w:styleId="documenttype-longreleases">
    <w:name w:val="document_type_-_long_releases"/>
    <w:basedOn w:val="DefaultParagraphFont"/>
    <w:rsid w:val="00807465"/>
  </w:style>
  <w:style w:type="character" w:customStyle="1" w:styleId="alt-date">
    <w:name w:val="alt-date"/>
    <w:basedOn w:val="DefaultParagraphFont"/>
    <w:rsid w:val="00807465"/>
  </w:style>
  <w:style w:type="character" w:customStyle="1" w:styleId="entry-byline">
    <w:name w:val="entry-byline"/>
    <w:basedOn w:val="DefaultParagraphFont"/>
    <w:rsid w:val="00807465"/>
  </w:style>
  <w:style w:type="character" w:customStyle="1" w:styleId="taglinecontrib">
    <w:name w:val="tagline_contrib"/>
    <w:basedOn w:val="DefaultParagraphFont"/>
    <w:rsid w:val="00807465"/>
  </w:style>
  <w:style w:type="character" w:customStyle="1" w:styleId="articledate0">
    <w:name w:val="article_date"/>
    <w:basedOn w:val="DefaultParagraphFont"/>
    <w:rsid w:val="00807465"/>
  </w:style>
  <w:style w:type="paragraph" w:customStyle="1" w:styleId="hg-daily">
    <w:name w:val="hg-daily"/>
    <w:basedOn w:val="Normal"/>
    <w:qFormat/>
    <w:rsid w:val="00807465"/>
    <w:pPr>
      <w:spacing w:before="100" w:beforeAutospacing="1" w:after="100" w:afterAutospacing="1"/>
    </w:pPr>
    <w:rPr>
      <w:rFonts w:ascii="Times" w:hAnsi="Times"/>
      <w:szCs w:val="20"/>
    </w:rPr>
  </w:style>
  <w:style w:type="paragraph" w:customStyle="1" w:styleId="buttonheading">
    <w:name w:val="buttonheading"/>
    <w:basedOn w:val="Normal"/>
    <w:qFormat/>
    <w:rsid w:val="00807465"/>
    <w:pPr>
      <w:spacing w:before="100" w:beforeAutospacing="1" w:after="100" w:afterAutospacing="1"/>
    </w:pPr>
    <w:rPr>
      <w:rFonts w:ascii="Times" w:hAnsi="Times"/>
      <w:szCs w:val="20"/>
    </w:rPr>
  </w:style>
  <w:style w:type="character" w:customStyle="1" w:styleId="createdate">
    <w:name w:val="createdate"/>
    <w:basedOn w:val="DefaultParagraphFont"/>
    <w:rsid w:val="00807465"/>
  </w:style>
  <w:style w:type="character" w:customStyle="1" w:styleId="text-label">
    <w:name w:val="text-label"/>
    <w:basedOn w:val="DefaultParagraphFont"/>
    <w:rsid w:val="00807465"/>
  </w:style>
  <w:style w:type="paragraph" w:customStyle="1" w:styleId="TOC3Char">
    <w:name w:val="TOC 3 Char"/>
    <w:basedOn w:val="Normal"/>
    <w:next w:val="Normal"/>
    <w:qFormat/>
    <w:rsid w:val="00807465"/>
    <w:rPr>
      <w:rFonts w:eastAsia="Times New Roman"/>
      <w:sz w:val="24"/>
      <w:szCs w:val="20"/>
    </w:rPr>
  </w:style>
  <w:style w:type="paragraph" w:customStyle="1" w:styleId="TOC1Char">
    <w:name w:val="TOC 1 Char"/>
    <w:basedOn w:val="Normal"/>
    <w:next w:val="Normal"/>
    <w:qFormat/>
    <w:rsid w:val="00807465"/>
    <w:rPr>
      <w:rFonts w:eastAsia="Times New Roman"/>
      <w:b/>
      <w:sz w:val="24"/>
      <w:szCs w:val="20"/>
    </w:rPr>
  </w:style>
  <w:style w:type="paragraph" w:customStyle="1" w:styleId="ColorfulGrid-Accent11">
    <w:name w:val="Colorful Grid - Accent 11"/>
    <w:basedOn w:val="Normal"/>
    <w:next w:val="Normal"/>
    <w:uiPriority w:val="29"/>
    <w:qFormat/>
    <w:rsid w:val="00807465"/>
    <w:pPr>
      <w:jc w:val="both"/>
    </w:pPr>
    <w:rPr>
      <w:rFonts w:eastAsia="Times New Roman"/>
      <w:i/>
      <w:iCs/>
      <w:color w:val="000000"/>
    </w:rPr>
  </w:style>
  <w:style w:type="character" w:customStyle="1" w:styleId="MediumGrid11">
    <w:name w:val="Medium Grid 11"/>
    <w:uiPriority w:val="99"/>
    <w:rsid w:val="00807465"/>
    <w:rPr>
      <w:color w:val="808080"/>
    </w:rPr>
  </w:style>
  <w:style w:type="paragraph" w:customStyle="1" w:styleId="PlaceholderText2">
    <w:name w:val="Placeholder Text2"/>
    <w:basedOn w:val="Normal"/>
    <w:uiPriority w:val="99"/>
    <w:qFormat/>
    <w:rsid w:val="0080746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807465"/>
    <w:pPr>
      <w:keepNext/>
      <w:tabs>
        <w:tab w:val="num" w:pos="1440"/>
      </w:tabs>
      <w:ind w:left="1800" w:hanging="360"/>
      <w:outlineLvl w:val="2"/>
    </w:pPr>
    <w:rPr>
      <w:rFonts w:eastAsia="MS Gothic"/>
      <w:sz w:val="24"/>
    </w:rPr>
  </w:style>
  <w:style w:type="paragraph" w:customStyle="1" w:styleId="LightList1">
    <w:name w:val="Light List1"/>
    <w:basedOn w:val="Normal"/>
    <w:qFormat/>
    <w:rsid w:val="00807465"/>
    <w:pPr>
      <w:keepNext/>
      <w:tabs>
        <w:tab w:val="num" w:pos="2160"/>
      </w:tabs>
      <w:ind w:left="2520" w:hanging="360"/>
      <w:outlineLvl w:val="3"/>
    </w:pPr>
    <w:rPr>
      <w:rFonts w:eastAsia="MS Gothic"/>
      <w:sz w:val="24"/>
    </w:rPr>
  </w:style>
  <w:style w:type="paragraph" w:customStyle="1" w:styleId="LightGrid1">
    <w:name w:val="Light Grid1"/>
    <w:basedOn w:val="Normal"/>
    <w:qFormat/>
    <w:rsid w:val="0080746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0746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07465"/>
    <w:pPr>
      <w:keepNext/>
      <w:tabs>
        <w:tab w:val="num" w:pos="4320"/>
      </w:tabs>
      <w:ind w:left="4680" w:hanging="360"/>
      <w:outlineLvl w:val="6"/>
    </w:pPr>
    <w:rPr>
      <w:rFonts w:eastAsia="MS Gothic"/>
      <w:sz w:val="24"/>
    </w:rPr>
  </w:style>
  <w:style w:type="paragraph" w:customStyle="1" w:styleId="MediumList11">
    <w:name w:val="Medium List 11"/>
    <w:basedOn w:val="Normal"/>
    <w:qFormat/>
    <w:rsid w:val="00807465"/>
    <w:pPr>
      <w:keepNext/>
      <w:tabs>
        <w:tab w:val="num" w:pos="5040"/>
      </w:tabs>
      <w:ind w:left="5400" w:hanging="360"/>
      <w:outlineLvl w:val="7"/>
    </w:pPr>
    <w:rPr>
      <w:rFonts w:eastAsia="MS Gothic"/>
      <w:sz w:val="24"/>
    </w:rPr>
  </w:style>
  <w:style w:type="paragraph" w:customStyle="1" w:styleId="MediumList21">
    <w:name w:val="Medium List 21"/>
    <w:basedOn w:val="Normal"/>
    <w:qFormat/>
    <w:rsid w:val="00807465"/>
    <w:pPr>
      <w:keepNext/>
      <w:tabs>
        <w:tab w:val="num" w:pos="5760"/>
      </w:tabs>
      <w:ind w:left="6120" w:hanging="360"/>
      <w:outlineLvl w:val="8"/>
    </w:pPr>
    <w:rPr>
      <w:rFonts w:eastAsia="MS Gothic"/>
      <w:sz w:val="24"/>
    </w:rPr>
  </w:style>
  <w:style w:type="paragraph" w:customStyle="1" w:styleId="bylinejb">
    <w:name w:val="bylinejb"/>
    <w:basedOn w:val="Normal"/>
    <w:qFormat/>
    <w:rsid w:val="00807465"/>
    <w:pPr>
      <w:spacing w:before="100" w:beforeAutospacing="1" w:after="100" w:afterAutospacing="1"/>
    </w:pPr>
    <w:rPr>
      <w:rFonts w:ascii="Times" w:hAnsi="Times"/>
      <w:szCs w:val="20"/>
    </w:rPr>
  </w:style>
  <w:style w:type="paragraph" w:customStyle="1" w:styleId="bylineaffiliation">
    <w:name w:val="bylineaffiliation"/>
    <w:basedOn w:val="Normal"/>
    <w:qFormat/>
    <w:rsid w:val="00807465"/>
    <w:pPr>
      <w:spacing w:before="100" w:beforeAutospacing="1" w:after="100" w:afterAutospacing="1"/>
    </w:pPr>
    <w:rPr>
      <w:rFonts w:ascii="Times" w:hAnsi="Times"/>
      <w:szCs w:val="20"/>
    </w:rPr>
  </w:style>
  <w:style w:type="character" w:customStyle="1" w:styleId="apple-tab-span">
    <w:name w:val="apple-tab-span"/>
    <w:basedOn w:val="DefaultParagraphFont"/>
    <w:rsid w:val="00807465"/>
  </w:style>
  <w:style w:type="character" w:customStyle="1" w:styleId="s1">
    <w:name w:val="s1"/>
    <w:basedOn w:val="DefaultParagraphFont"/>
    <w:rsid w:val="00807465"/>
  </w:style>
  <w:style w:type="character" w:customStyle="1" w:styleId="action-menu-toggled-item">
    <w:name w:val="action-menu-toggled-item"/>
    <w:basedOn w:val="DefaultParagraphFont"/>
    <w:rsid w:val="00807465"/>
    <w:rPr>
      <w:rFonts w:ascii="Times New Roman" w:hAnsi="Times New Roman"/>
    </w:rPr>
  </w:style>
  <w:style w:type="character" w:customStyle="1" w:styleId="1Tag">
    <w:name w:val="1) Tag"/>
    <w:rsid w:val="0080746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0746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0746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0746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0746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0746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07465"/>
    <w:rPr>
      <w:rFonts w:ascii="Calibri" w:eastAsia="Times New Roman" w:hAnsi="Calibri"/>
      <w:b/>
      <w:caps/>
      <w:sz w:val="40"/>
      <w:szCs w:val="40"/>
    </w:rPr>
  </w:style>
  <w:style w:type="paragraph" w:customStyle="1" w:styleId="Strikethrough0">
    <w:name w:val="Strikethrough"/>
    <w:basedOn w:val="Normal"/>
    <w:link w:val="StrikethroughChar"/>
    <w:qFormat/>
    <w:rsid w:val="00807465"/>
    <w:rPr>
      <w:strike/>
    </w:rPr>
  </w:style>
  <w:style w:type="character" w:customStyle="1" w:styleId="StrikethroughChar">
    <w:name w:val="Strikethrough Char"/>
    <w:basedOn w:val="DefaultParagraphFont"/>
    <w:link w:val="Strikethrough0"/>
    <w:rsid w:val="00807465"/>
    <w:rPr>
      <w:rFonts w:ascii="Calibri" w:hAnsi="Calibri"/>
      <w:strike/>
      <w:sz w:val="22"/>
    </w:rPr>
  </w:style>
  <w:style w:type="character" w:styleId="SubtleReference">
    <w:name w:val="Subtle Reference"/>
    <w:basedOn w:val="DefaultParagraphFont"/>
    <w:uiPriority w:val="31"/>
    <w:qFormat/>
    <w:rsid w:val="00807465"/>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07465"/>
    <w:rPr>
      <w:rFonts w:asciiTheme="minorHAnsi" w:hAnsiTheme="minorHAnsi"/>
      <w:bCs/>
      <w:sz w:val="16"/>
    </w:rPr>
  </w:style>
  <w:style w:type="character" w:customStyle="1" w:styleId="BoxBoldUnderline">
    <w:name w:val="Box Bold Underline"/>
    <w:rsid w:val="0080746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07465"/>
    <w:rPr>
      <w:rFonts w:eastAsia="Times New Roman"/>
      <w:sz w:val="24"/>
    </w:rPr>
  </w:style>
  <w:style w:type="character" w:customStyle="1" w:styleId="NormalF6Char">
    <w:name w:val="Normal F6 Char"/>
    <w:link w:val="NormalF6"/>
    <w:rsid w:val="00807465"/>
    <w:rPr>
      <w:rFonts w:ascii="Calibri" w:eastAsia="Times New Roman" w:hAnsi="Calibri"/>
    </w:rPr>
  </w:style>
  <w:style w:type="paragraph" w:customStyle="1" w:styleId="TagNew">
    <w:name w:val="Tag New"/>
    <w:qFormat/>
    <w:rsid w:val="00807465"/>
    <w:rPr>
      <w:rFonts w:ascii="Times New Roman" w:hAnsi="Times New Roman" w:cs="Times New Roman"/>
      <w:b/>
      <w:szCs w:val="20"/>
    </w:rPr>
  </w:style>
  <w:style w:type="character" w:customStyle="1" w:styleId="moretop">
    <w:name w:val="more_top"/>
    <w:rsid w:val="00807465"/>
  </w:style>
  <w:style w:type="paragraph" w:customStyle="1" w:styleId="TagNew0">
    <w:name w:val="Tag_New"/>
    <w:qFormat/>
    <w:rsid w:val="00807465"/>
    <w:rPr>
      <w:rFonts w:ascii="Times New Roman" w:eastAsia="Malgun Gothic" w:hAnsi="Times New Roman" w:cs="Times New Roman"/>
      <w:b/>
      <w:bCs/>
      <w:szCs w:val="26"/>
    </w:rPr>
  </w:style>
  <w:style w:type="paragraph" w:customStyle="1" w:styleId="TagNew1">
    <w:name w:val="Tag+New"/>
    <w:qFormat/>
    <w:rsid w:val="00807465"/>
    <w:rPr>
      <w:rFonts w:ascii="Times New Roman" w:eastAsia="Calibri" w:hAnsi="Times New Roman" w:cs="Times New Roman"/>
      <w:b/>
      <w:szCs w:val="22"/>
    </w:rPr>
  </w:style>
  <w:style w:type="paragraph" w:customStyle="1" w:styleId="cnnstorypgraphtxt">
    <w:name w:val="cnn_storypgraphtxt"/>
    <w:basedOn w:val="Normal"/>
    <w:qFormat/>
    <w:rsid w:val="0080746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0746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807465"/>
  </w:style>
  <w:style w:type="character" w:customStyle="1" w:styleId="yshortcutscs4-ndcor">
    <w:name w:val="yshortcuts cs4-ndcor"/>
    <w:rsid w:val="00807465"/>
  </w:style>
  <w:style w:type="character" w:customStyle="1" w:styleId="price">
    <w:name w:val="price"/>
    <w:rsid w:val="00807465"/>
  </w:style>
  <w:style w:type="character" w:customStyle="1" w:styleId="price-change">
    <w:name w:val="price-change"/>
    <w:rsid w:val="00807465"/>
  </w:style>
  <w:style w:type="character" w:customStyle="1" w:styleId="percent-change">
    <w:name w:val="percent-change"/>
    <w:rsid w:val="00807465"/>
  </w:style>
  <w:style w:type="character" w:customStyle="1" w:styleId="bibfont">
    <w:name w:val="bibfont"/>
    <w:rsid w:val="00807465"/>
    <w:rPr>
      <w:rFonts w:cs="Times New Roman"/>
    </w:rPr>
  </w:style>
  <w:style w:type="paragraph" w:customStyle="1" w:styleId="underlined1">
    <w:name w:val="underlined1"/>
    <w:next w:val="Normal"/>
    <w:autoRedefine/>
    <w:qFormat/>
    <w:rsid w:val="00807465"/>
    <w:pPr>
      <w:contextualSpacing/>
    </w:pPr>
    <w:rPr>
      <w:rFonts w:ascii="Times New Roman" w:eastAsia="Malgun Gothic" w:hAnsi="Times New Roman" w:cs="Times New Roman"/>
      <w:sz w:val="21"/>
      <w:u w:val="single"/>
    </w:rPr>
  </w:style>
  <w:style w:type="paragraph" w:customStyle="1" w:styleId="SourceBolded">
    <w:name w:val="Source Bolded"/>
    <w:basedOn w:val="Normaltext0"/>
    <w:next w:val="Normaltext0"/>
    <w:link w:val="SourceBoldedChar"/>
    <w:autoRedefine/>
    <w:qFormat/>
    <w:rsid w:val="00807465"/>
    <w:pPr>
      <w:ind w:left="0"/>
    </w:pPr>
    <w:rPr>
      <w:rFonts w:eastAsia="Times New Roman"/>
      <w:b/>
      <w:color w:val="auto"/>
      <w:sz w:val="24"/>
      <w:szCs w:val="24"/>
    </w:rPr>
  </w:style>
  <w:style w:type="character" w:customStyle="1" w:styleId="SourceBoldedChar">
    <w:name w:val="Source Bolded Char"/>
    <w:link w:val="SourceBolded"/>
    <w:rsid w:val="00807465"/>
    <w:rPr>
      <w:rFonts w:ascii="Georgia" w:eastAsia="Times New Roman" w:hAnsi="Georgia"/>
      <w:b/>
      <w:lang w:val="x-none" w:eastAsia="x-none"/>
    </w:rPr>
  </w:style>
  <w:style w:type="paragraph" w:customStyle="1" w:styleId="CardDownSize">
    <w:name w:val="CardDownSize"/>
    <w:basedOn w:val="Normal"/>
    <w:link w:val="CardDownSizeChar"/>
    <w:qFormat/>
    <w:rsid w:val="00807465"/>
    <w:rPr>
      <w:rFonts w:eastAsia="Calibri"/>
      <w:sz w:val="16"/>
      <w:szCs w:val="20"/>
      <w:lang w:val="x-none" w:eastAsia="x-none"/>
    </w:rPr>
  </w:style>
  <w:style w:type="character" w:customStyle="1" w:styleId="CardDownSizeChar">
    <w:name w:val="CardDownSize Char"/>
    <w:link w:val="CardDownSize"/>
    <w:rsid w:val="00807465"/>
    <w:rPr>
      <w:rFonts w:ascii="Calibri" w:eastAsia="Calibri" w:hAnsi="Calibri"/>
      <w:sz w:val="16"/>
      <w:szCs w:val="20"/>
      <w:lang w:val="x-none" w:eastAsia="x-none"/>
    </w:rPr>
  </w:style>
  <w:style w:type="character" w:customStyle="1" w:styleId="sectiontitle">
    <w:name w:val="sectiontitle"/>
    <w:basedOn w:val="DefaultParagraphFont"/>
    <w:rsid w:val="00807465"/>
  </w:style>
  <w:style w:type="character" w:customStyle="1" w:styleId="leveluptitle">
    <w:name w:val="leveluptitle"/>
    <w:basedOn w:val="DefaultParagraphFont"/>
    <w:rsid w:val="00807465"/>
  </w:style>
  <w:style w:type="character" w:customStyle="1" w:styleId="Irrelevant6fontChar">
    <w:name w:val="Irrelevant (6 font) Char"/>
    <w:basedOn w:val="DefaultParagraphFont"/>
    <w:link w:val="Irrelevant6font"/>
    <w:rsid w:val="00807465"/>
    <w:rPr>
      <w:rFonts w:ascii="Calibri" w:eastAsia="Calibri" w:hAnsi="Calibri"/>
      <w:sz w:val="12"/>
      <w:szCs w:val="12"/>
    </w:rPr>
  </w:style>
  <w:style w:type="paragraph" w:customStyle="1" w:styleId="Non-NavPanelTag">
    <w:name w:val="Non-Nav Panel Tag"/>
    <w:basedOn w:val="Normal"/>
    <w:qFormat/>
    <w:rsid w:val="00807465"/>
    <w:rPr>
      <w:b/>
      <w:sz w:val="26"/>
    </w:rPr>
  </w:style>
  <w:style w:type="character" w:customStyle="1" w:styleId="Hyperlink3">
    <w:name w:val="Hyperlink.3"/>
    <w:basedOn w:val="DefaultParagraphFont"/>
    <w:rsid w:val="00807465"/>
    <w:rPr>
      <w:sz w:val="18"/>
      <w:szCs w:val="18"/>
    </w:rPr>
  </w:style>
  <w:style w:type="character" w:customStyle="1" w:styleId="Hyperlink40">
    <w:name w:val="Hyperlink.4"/>
    <w:basedOn w:val="DefaultParagraphFont"/>
    <w:rsid w:val="00807465"/>
    <w:rPr>
      <w:sz w:val="18"/>
      <w:szCs w:val="18"/>
    </w:rPr>
  </w:style>
  <w:style w:type="character" w:customStyle="1" w:styleId="SmallCharChar">
    <w:name w:val="Small Char Char"/>
    <w:basedOn w:val="DefaultParagraphFont"/>
    <w:rsid w:val="00807465"/>
    <w:rPr>
      <w:sz w:val="17"/>
      <w:szCs w:val="24"/>
      <w:lang w:val="en-US" w:eastAsia="en-US" w:bidi="ar-SA"/>
    </w:rPr>
  </w:style>
  <w:style w:type="paragraph" w:customStyle="1" w:styleId="TagsFutura">
    <w:name w:val="TagsFutura"/>
    <w:basedOn w:val="Normal"/>
    <w:next w:val="Heading3"/>
    <w:qFormat/>
    <w:rsid w:val="00807465"/>
    <w:rPr>
      <w:rFonts w:ascii="Futura" w:eastAsia="Times" w:hAnsi="Futura"/>
      <w:b/>
      <w:caps/>
      <w:sz w:val="18"/>
      <w:szCs w:val="20"/>
    </w:rPr>
  </w:style>
  <w:style w:type="paragraph" w:customStyle="1" w:styleId="DebateTag0">
    <w:name w:val="DebateTag"/>
    <w:basedOn w:val="Normal"/>
    <w:qFormat/>
    <w:rsid w:val="00807465"/>
    <w:rPr>
      <w:rFonts w:eastAsia="Calibri"/>
      <w:b/>
    </w:rPr>
  </w:style>
  <w:style w:type="paragraph" w:customStyle="1" w:styleId="StyleHeading4TagNotBold">
    <w:name w:val="Style Heading 4Tag + Not Bold"/>
    <w:basedOn w:val="Heading4"/>
    <w:qFormat/>
    <w:rsid w:val="00807465"/>
    <w:rPr>
      <w:bCs w:val="0"/>
    </w:rPr>
  </w:style>
  <w:style w:type="paragraph" w:customStyle="1" w:styleId="Aa">
    <w:name w:val="A"/>
    <w:basedOn w:val="Default"/>
    <w:next w:val="Default"/>
    <w:qFormat/>
    <w:rsid w:val="00807465"/>
    <w:rPr>
      <w:color w:val="auto"/>
      <w:lang w:bidi="en-US"/>
    </w:rPr>
  </w:style>
  <w:style w:type="character" w:customStyle="1" w:styleId="ac">
    <w:name w:val="••••"/>
    <w:rsid w:val="00807465"/>
    <w:rPr>
      <w:color w:val="000000"/>
    </w:rPr>
  </w:style>
  <w:style w:type="character" w:customStyle="1" w:styleId="UnderlineBox">
    <w:name w:val="Underline + Box"/>
    <w:uiPriority w:val="1"/>
    <w:qFormat/>
    <w:rsid w:val="00807465"/>
    <w:rPr>
      <w:rFonts w:ascii="Georgia" w:hAnsi="Georgia"/>
      <w:b w:val="0"/>
      <w:sz w:val="22"/>
      <w:u w:val="single"/>
      <w:bdr w:val="single" w:sz="4" w:space="0" w:color="auto"/>
    </w:rPr>
  </w:style>
  <w:style w:type="character" w:customStyle="1" w:styleId="CharacterStyle14">
    <w:name w:val="Character Style 14"/>
    <w:rsid w:val="00807465"/>
    <w:rPr>
      <w:sz w:val="30"/>
      <w:szCs w:val="30"/>
    </w:rPr>
  </w:style>
  <w:style w:type="character" w:customStyle="1" w:styleId="CharacterStyle13">
    <w:name w:val="Character Style 13"/>
    <w:rsid w:val="00807465"/>
    <w:rPr>
      <w:i/>
      <w:iCs/>
      <w:sz w:val="17"/>
      <w:szCs w:val="17"/>
    </w:rPr>
  </w:style>
  <w:style w:type="character" w:customStyle="1" w:styleId="CardsNotUnderlined">
    <w:name w:val="Cards Not Underlined"/>
    <w:rsid w:val="00807465"/>
    <w:rPr>
      <w:rFonts w:ascii="Times New Roman" w:hAnsi="Times New Roman"/>
      <w:sz w:val="16"/>
    </w:rPr>
  </w:style>
  <w:style w:type="character" w:customStyle="1" w:styleId="a14">
    <w:name w:val="a1"/>
    <w:rsid w:val="00807465"/>
    <w:rPr>
      <w:color w:val="008000"/>
    </w:rPr>
  </w:style>
  <w:style w:type="paragraph" w:customStyle="1" w:styleId="Repeatblockheading0">
    <w:name w:val="Repeat block heading"/>
    <w:basedOn w:val="Normal"/>
    <w:qFormat/>
    <w:rsid w:val="00807465"/>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807465"/>
  </w:style>
  <w:style w:type="character" w:customStyle="1" w:styleId="hps">
    <w:name w:val="hps"/>
    <w:rsid w:val="00807465"/>
  </w:style>
  <w:style w:type="paragraph" w:customStyle="1" w:styleId="TashmaHeader2">
    <w:name w:val="Tashma_Header2"/>
    <w:basedOn w:val="Heading2"/>
    <w:uiPriority w:val="99"/>
    <w:qFormat/>
    <w:rsid w:val="00807465"/>
    <w:pPr>
      <w:spacing w:after="160"/>
    </w:pPr>
    <w:rPr>
      <w:rFonts w:eastAsia="SimSun" w:cstheme="minorBidi"/>
      <w:bCs w:val="0"/>
      <w:sz w:val="28"/>
    </w:rPr>
  </w:style>
  <w:style w:type="paragraph" w:customStyle="1" w:styleId="TashmaHeading1">
    <w:name w:val="Tashma_Heading1"/>
    <w:basedOn w:val="Heading1"/>
    <w:uiPriority w:val="99"/>
    <w:qFormat/>
    <w:rsid w:val="00807465"/>
    <w:pPr>
      <w:spacing w:after="160"/>
    </w:pPr>
    <w:rPr>
      <w:rFonts w:eastAsia="Times New Roman" w:cstheme="minorBidi"/>
      <w:bCs w:val="0"/>
      <w:caps/>
      <w:sz w:val="32"/>
    </w:rPr>
  </w:style>
  <w:style w:type="character" w:customStyle="1" w:styleId="CitationCharCharCharCharCharCharCharChar">
    <w:name w:val="Citation Char Char Char Char Char Char Char Char"/>
    <w:link w:val="CitationCharCharCharCharCharCharChar"/>
    <w:locked/>
    <w:rsid w:val="00807465"/>
    <w:rPr>
      <w:rFonts w:cs="Calibri"/>
    </w:rPr>
  </w:style>
  <w:style w:type="paragraph" w:customStyle="1" w:styleId="CitationCharCharCharCharCharCharChar">
    <w:name w:val="Citation Char Char Char Char Char Char Char"/>
    <w:basedOn w:val="Normal"/>
    <w:link w:val="CitationCharCharCharCharCharCharCharChar"/>
    <w:qFormat/>
    <w:rsid w:val="00807465"/>
    <w:pPr>
      <w:ind w:left="1440" w:right="1440"/>
    </w:pPr>
    <w:rPr>
      <w:rFonts w:asciiTheme="minorHAnsi" w:hAnsiTheme="minorHAnsi" w:cs="Calibri"/>
      <w:sz w:val="24"/>
    </w:rPr>
  </w:style>
  <w:style w:type="paragraph" w:customStyle="1" w:styleId="BodyText312">
    <w:name w:val="Body Text 31"/>
    <w:basedOn w:val="Normal"/>
    <w:next w:val="BodyText3"/>
    <w:unhideWhenUsed/>
    <w:qFormat/>
    <w:rsid w:val="00807465"/>
    <w:pPr>
      <w:spacing w:after="120"/>
    </w:pPr>
    <w:rPr>
      <w:bCs/>
      <w:color w:val="000000"/>
    </w:rPr>
  </w:style>
  <w:style w:type="paragraph" w:customStyle="1" w:styleId="BodyText210">
    <w:name w:val="Body Text 21"/>
    <w:basedOn w:val="Normal"/>
    <w:next w:val="BodyText2"/>
    <w:unhideWhenUsed/>
    <w:qFormat/>
    <w:rsid w:val="00807465"/>
    <w:pPr>
      <w:spacing w:after="120" w:line="480" w:lineRule="auto"/>
    </w:pPr>
    <w:rPr>
      <w:sz w:val="12"/>
    </w:rPr>
  </w:style>
  <w:style w:type="paragraph" w:customStyle="1" w:styleId="BodyTextIndent1">
    <w:name w:val="Body Text Indent1"/>
    <w:basedOn w:val="Normal"/>
    <w:next w:val="BodyTextIndent"/>
    <w:unhideWhenUsed/>
    <w:qFormat/>
    <w:rsid w:val="00807465"/>
    <w:pPr>
      <w:spacing w:after="120"/>
      <w:ind w:left="360"/>
    </w:pPr>
    <w:rPr>
      <w:sz w:val="16"/>
    </w:rPr>
  </w:style>
  <w:style w:type="paragraph" w:customStyle="1" w:styleId="BodyTextIndent31">
    <w:name w:val="Body Text Indent 31"/>
    <w:basedOn w:val="Normal"/>
    <w:next w:val="BodyTextIndent3"/>
    <w:semiHidden/>
    <w:unhideWhenUsed/>
    <w:qFormat/>
    <w:rsid w:val="00807465"/>
    <w:pPr>
      <w:spacing w:after="120"/>
      <w:ind w:left="360"/>
    </w:pPr>
    <w:rPr>
      <w:sz w:val="14"/>
    </w:rPr>
  </w:style>
  <w:style w:type="paragraph" w:customStyle="1" w:styleId="z-BottomofForm1">
    <w:name w:val="z-Bottom of Form1"/>
    <w:basedOn w:val="Normal"/>
    <w:next w:val="Normal"/>
    <w:hidden/>
    <w:unhideWhenUsed/>
    <w:qFormat/>
    <w:rsid w:val="00807465"/>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807465"/>
    <w:pPr>
      <w:spacing w:before="100" w:beforeAutospacing="1" w:after="100" w:afterAutospacing="1"/>
    </w:pPr>
    <w:rPr>
      <w:rFonts w:eastAsia="Times New Roman"/>
      <w:sz w:val="24"/>
    </w:rPr>
  </w:style>
  <w:style w:type="paragraph" w:customStyle="1" w:styleId="cptchblock">
    <w:name w:val="cptch_block"/>
    <w:basedOn w:val="Normal"/>
    <w:qFormat/>
    <w:rsid w:val="00807465"/>
    <w:pPr>
      <w:spacing w:before="100" w:beforeAutospacing="1" w:after="100" w:afterAutospacing="1"/>
    </w:pPr>
    <w:rPr>
      <w:rFonts w:eastAsia="Times New Roman"/>
      <w:sz w:val="24"/>
    </w:rPr>
  </w:style>
  <w:style w:type="paragraph" w:customStyle="1" w:styleId="publisheddate">
    <w:name w:val="published_date"/>
    <w:basedOn w:val="Normal"/>
    <w:qFormat/>
    <w:rsid w:val="00807465"/>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807465"/>
    <w:rPr>
      <w:sz w:val="24"/>
      <w:szCs w:val="24"/>
      <w:u w:val="thick"/>
    </w:rPr>
  </w:style>
  <w:style w:type="character" w:customStyle="1" w:styleId="BodyTextIndentChar2">
    <w:name w:val="Body Text Indent Char2"/>
    <w:basedOn w:val="DefaultParagraphFont"/>
    <w:uiPriority w:val="99"/>
    <w:semiHidden/>
    <w:rsid w:val="00807465"/>
    <w:rPr>
      <w:rFonts w:ascii="Georgia" w:hAnsi="Georgia"/>
      <w:sz w:val="22"/>
      <w:szCs w:val="22"/>
    </w:rPr>
  </w:style>
  <w:style w:type="character" w:customStyle="1" w:styleId="BodyText2Char2">
    <w:name w:val="Body Text 2 Char2"/>
    <w:basedOn w:val="DefaultParagraphFont"/>
    <w:uiPriority w:val="99"/>
    <w:semiHidden/>
    <w:rsid w:val="00807465"/>
    <w:rPr>
      <w:rFonts w:ascii="Georgia" w:hAnsi="Georgia"/>
      <w:sz w:val="22"/>
      <w:szCs w:val="22"/>
    </w:rPr>
  </w:style>
  <w:style w:type="character" w:customStyle="1" w:styleId="BodyText3Char2">
    <w:name w:val="Body Text 3 Char2"/>
    <w:basedOn w:val="DefaultParagraphFont"/>
    <w:uiPriority w:val="99"/>
    <w:semiHidden/>
    <w:rsid w:val="00807465"/>
    <w:rPr>
      <w:rFonts w:ascii="Georgia" w:hAnsi="Georgia"/>
      <w:sz w:val="16"/>
      <w:szCs w:val="16"/>
    </w:rPr>
  </w:style>
  <w:style w:type="character" w:customStyle="1" w:styleId="BodyTextIndent3Char2">
    <w:name w:val="Body Text Indent 3 Char2"/>
    <w:basedOn w:val="DefaultParagraphFont"/>
    <w:uiPriority w:val="99"/>
    <w:semiHidden/>
    <w:rsid w:val="00807465"/>
    <w:rPr>
      <w:rFonts w:ascii="Georgia" w:hAnsi="Georgia"/>
      <w:sz w:val="16"/>
      <w:szCs w:val="16"/>
    </w:rPr>
  </w:style>
  <w:style w:type="character" w:customStyle="1" w:styleId="z-BottomofFormChar2">
    <w:name w:val="z-Bottom of Form Char2"/>
    <w:basedOn w:val="DefaultParagraphFont"/>
    <w:uiPriority w:val="99"/>
    <w:semiHidden/>
    <w:rsid w:val="0080746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07465"/>
    <w:pPr>
      <w:ind w:left="0"/>
    </w:pPr>
    <w:rPr>
      <w:rFonts w:ascii="Garamond" w:eastAsia="Cambria" w:hAnsi="Garamond"/>
      <w:sz w:val="20"/>
    </w:rPr>
  </w:style>
  <w:style w:type="character" w:customStyle="1" w:styleId="StyleHotRouteLatinGaramond10ptChar">
    <w:name w:val="Style Hot Route + (Latin) Garamond 10 pt Char"/>
    <w:basedOn w:val="DefaultParagraphFont"/>
    <w:link w:val="StyleHotRouteLatinGaramond10pt"/>
    <w:rsid w:val="00807465"/>
    <w:rPr>
      <w:rFonts w:ascii="Garamond" w:eastAsia="Cambria" w:hAnsi="Garamond"/>
      <w:sz w:val="20"/>
    </w:rPr>
  </w:style>
  <w:style w:type="paragraph" w:customStyle="1" w:styleId="StyleHotRouteLatinGaramond10ptUnderline">
    <w:name w:val="Style Hot Route + (Latin) Garamond 10 pt Underline"/>
    <w:basedOn w:val="HotRoute"/>
    <w:link w:val="StyleHotRouteLatinGaramond10ptUnderlineChar"/>
    <w:qFormat/>
    <w:rsid w:val="00807465"/>
    <w:pPr>
      <w:ind w:left="0"/>
    </w:pPr>
    <w:rPr>
      <w:rFonts w:ascii="Garamond" w:eastAsia="Cambria" w:hAnsi="Garamond"/>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07465"/>
    <w:rPr>
      <w:rFonts w:ascii="Garamond" w:eastAsia="Cambria" w:hAnsi="Garamond"/>
      <w:sz w:val="20"/>
      <w:u w:val="single"/>
    </w:rPr>
  </w:style>
  <w:style w:type="character" w:customStyle="1" w:styleId="m5686307894942199640gmail-style13ptbold">
    <w:name w:val="m_5686307894942199640gmail-style13ptbold"/>
    <w:basedOn w:val="DefaultParagraphFont"/>
    <w:rsid w:val="00807465"/>
  </w:style>
  <w:style w:type="character" w:customStyle="1" w:styleId="m5686307894942199640gmail-styleunderline">
    <w:name w:val="m_5686307894942199640gmail-styleunderline"/>
    <w:basedOn w:val="DefaultParagraphFont"/>
    <w:rsid w:val="00807465"/>
  </w:style>
  <w:style w:type="paragraph" w:customStyle="1" w:styleId="Hyperlink2">
    <w:name w:val="Hyperlink2"/>
    <w:basedOn w:val="Normal"/>
    <w:qFormat/>
    <w:rsid w:val="00807465"/>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807465"/>
    <w:rPr>
      <w:rFonts w:ascii="Times New Roman" w:eastAsia="Times New Roman" w:hAnsi="Times New Roman" w:cs="Times New Roman"/>
      <w:u w:val="thick"/>
    </w:rPr>
  </w:style>
  <w:style w:type="paragraph" w:customStyle="1" w:styleId="BoldUnderlineCharCharCharCharChar">
    <w:name w:val="BoldUnderline Char Char Char Char Char"/>
    <w:link w:val="BoldUnderlineCharCharCharCharCharChar"/>
    <w:qFormat/>
    <w:rsid w:val="00807465"/>
    <w:rPr>
      <w:rFonts w:ascii="Times New Roman" w:eastAsia="Times New Roman" w:hAnsi="Times New Roman" w:cs="Times New Roman"/>
      <w:b/>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07465"/>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rsid w:val="00807465"/>
    <w:rPr>
      <w:rFonts w:ascii="Times New Roman" w:eastAsia="Times New Roman" w:hAnsi="Times New Roman" w:cs="Times New Roman"/>
      <w:b/>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07465"/>
    <w:rPr>
      <w:rFonts w:ascii="Times New Roman" w:eastAsia="SimSun" w:hAnsi="Times New Roman" w:cs="Times New Roman"/>
      <w:sz w:val="24"/>
      <w:szCs w:val="24"/>
      <w:lang w:eastAsia="zh-CN"/>
    </w:rPr>
  </w:style>
  <w:style w:type="character" w:customStyle="1" w:styleId="djhat-arrow">
    <w:name w:val="djhat-arrow"/>
    <w:basedOn w:val="DefaultParagraphFont"/>
    <w:rsid w:val="00807465"/>
  </w:style>
  <w:style w:type="character" w:customStyle="1" w:styleId="mname">
    <w:name w:val="mname"/>
    <w:basedOn w:val="DefaultParagraphFont"/>
    <w:rsid w:val="00807465"/>
  </w:style>
  <w:style w:type="character" w:customStyle="1" w:styleId="mvalue">
    <w:name w:val="mvalue"/>
    <w:basedOn w:val="DefaultParagraphFont"/>
    <w:rsid w:val="00807465"/>
  </w:style>
  <w:style w:type="character" w:customStyle="1" w:styleId="mchange">
    <w:name w:val="mchange"/>
    <w:basedOn w:val="DefaultParagraphFont"/>
    <w:rsid w:val="00807465"/>
  </w:style>
  <w:style w:type="character" w:customStyle="1" w:styleId="categoryaside">
    <w:name w:val="category__aside"/>
    <w:basedOn w:val="DefaultParagraphFont"/>
    <w:rsid w:val="00807465"/>
  </w:style>
  <w:style w:type="character" w:customStyle="1" w:styleId="article-breadcrumb-wrapper">
    <w:name w:val="article-breadcrumb-wrapper"/>
    <w:basedOn w:val="DefaultParagraphFont"/>
    <w:rsid w:val="00807465"/>
  </w:style>
  <w:style w:type="character" w:customStyle="1" w:styleId="commentscounticon">
    <w:name w:val="comments_count_icon"/>
    <w:basedOn w:val="DefaultParagraphFont"/>
    <w:rsid w:val="00807465"/>
  </w:style>
  <w:style w:type="character" w:customStyle="1" w:styleId="comments-count-word">
    <w:name w:val="comments-count-word"/>
    <w:basedOn w:val="DefaultParagraphFont"/>
    <w:rsid w:val="00807465"/>
  </w:style>
  <w:style w:type="character" w:customStyle="1" w:styleId="company-name-type">
    <w:name w:val="company-name-type"/>
    <w:basedOn w:val="DefaultParagraphFont"/>
    <w:rsid w:val="00807465"/>
  </w:style>
  <w:style w:type="character" w:customStyle="1" w:styleId="nav-prevnext-lbl">
    <w:name w:val="nav-prevnext-lbl"/>
    <w:basedOn w:val="DefaultParagraphFont"/>
    <w:rsid w:val="00807465"/>
  </w:style>
  <w:style w:type="character" w:customStyle="1" w:styleId="nav-prevnext-hed">
    <w:name w:val="nav-prevnext-hed"/>
    <w:basedOn w:val="DefaultParagraphFont"/>
    <w:rsid w:val="00807465"/>
  </w:style>
  <w:style w:type="character" w:customStyle="1" w:styleId="readcomments">
    <w:name w:val="readcomments"/>
    <w:basedOn w:val="DefaultParagraphFont"/>
    <w:rsid w:val="00807465"/>
  </w:style>
  <w:style w:type="character" w:customStyle="1" w:styleId="selected-edition">
    <w:name w:val="selected-edition"/>
    <w:basedOn w:val="DefaultParagraphFont"/>
    <w:rsid w:val="00807465"/>
  </w:style>
  <w:style w:type="character" w:customStyle="1" w:styleId="rotate">
    <w:name w:val="rotate"/>
    <w:basedOn w:val="DefaultParagraphFont"/>
    <w:rsid w:val="00807465"/>
  </w:style>
  <w:style w:type="paragraph" w:customStyle="1" w:styleId="column-name">
    <w:name w:val="column-name"/>
    <w:basedOn w:val="Normal"/>
    <w:qFormat/>
    <w:rsid w:val="00807465"/>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807465"/>
  </w:style>
  <w:style w:type="character" w:customStyle="1" w:styleId="m-765514100411602794gmail-style13ptbold">
    <w:name w:val="m_-765514100411602794gmail-style13ptbold"/>
    <w:basedOn w:val="DefaultParagraphFont"/>
    <w:rsid w:val="00807465"/>
  </w:style>
  <w:style w:type="character" w:customStyle="1" w:styleId="m-765514100411602794gmail-styleunderline">
    <w:name w:val="m_-765514100411602794gmail-styleunderline"/>
    <w:basedOn w:val="DefaultParagraphFont"/>
    <w:rsid w:val="00807465"/>
  </w:style>
  <w:style w:type="character" w:customStyle="1" w:styleId="FontStyle40">
    <w:name w:val="Font Style40"/>
    <w:basedOn w:val="DefaultParagraphFont"/>
    <w:uiPriority w:val="99"/>
    <w:rsid w:val="00807465"/>
    <w:rPr>
      <w:rFonts w:ascii="Cambria" w:hAnsi="Cambria" w:cs="Cambria"/>
      <w:i/>
      <w:iCs/>
      <w:sz w:val="22"/>
      <w:szCs w:val="22"/>
    </w:rPr>
  </w:style>
  <w:style w:type="character" w:customStyle="1" w:styleId="FontStyle42">
    <w:name w:val="Font Style42"/>
    <w:basedOn w:val="DefaultParagraphFont"/>
    <w:uiPriority w:val="99"/>
    <w:rsid w:val="00807465"/>
    <w:rPr>
      <w:rFonts w:ascii="Cambria" w:hAnsi="Cambria" w:cs="Cambria"/>
      <w:sz w:val="22"/>
      <w:szCs w:val="22"/>
    </w:rPr>
  </w:style>
  <w:style w:type="paragraph" w:customStyle="1" w:styleId="Style17">
    <w:name w:val="Style17"/>
    <w:basedOn w:val="Normal"/>
    <w:uiPriority w:val="99"/>
    <w:rsid w:val="00807465"/>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807465"/>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807465"/>
    <w:rPr>
      <w:rFonts w:ascii="Times New Roman" w:hAnsi="Times New Roman" w:cs="Times New Roman"/>
      <w:b/>
      <w:bCs/>
      <w:i/>
      <w:iCs/>
      <w:spacing w:val="-10"/>
      <w:sz w:val="18"/>
      <w:szCs w:val="18"/>
    </w:rPr>
  </w:style>
  <w:style w:type="character" w:customStyle="1" w:styleId="FontStyle370">
    <w:name w:val="Font Style370"/>
    <w:uiPriority w:val="99"/>
    <w:rsid w:val="00807465"/>
    <w:rPr>
      <w:rFonts w:ascii="Cambria" w:hAnsi="Cambria" w:cs="Cambria"/>
      <w:b/>
      <w:bCs/>
      <w:spacing w:val="-10"/>
      <w:sz w:val="18"/>
      <w:szCs w:val="18"/>
    </w:rPr>
  </w:style>
  <w:style w:type="character" w:customStyle="1" w:styleId="FontStyle302">
    <w:name w:val="Font Style302"/>
    <w:uiPriority w:val="99"/>
    <w:rsid w:val="00807465"/>
    <w:rPr>
      <w:rFonts w:ascii="Times New Roman" w:hAnsi="Times New Roman" w:cs="Times New Roman"/>
      <w:b/>
      <w:bCs/>
      <w:sz w:val="22"/>
      <w:szCs w:val="22"/>
    </w:rPr>
  </w:style>
  <w:style w:type="character" w:customStyle="1" w:styleId="FontStyle347">
    <w:name w:val="Font Style347"/>
    <w:uiPriority w:val="99"/>
    <w:rsid w:val="00807465"/>
    <w:rPr>
      <w:rFonts w:ascii="Times New Roman" w:hAnsi="Times New Roman" w:cs="Times New Roman"/>
      <w:b/>
      <w:bCs/>
      <w:spacing w:val="-10"/>
      <w:sz w:val="20"/>
      <w:szCs w:val="20"/>
    </w:rPr>
  </w:style>
  <w:style w:type="paragraph" w:customStyle="1" w:styleId="Style27">
    <w:name w:val="Style27"/>
    <w:basedOn w:val="Normal"/>
    <w:uiPriority w:val="99"/>
    <w:qFormat/>
    <w:rsid w:val="00807465"/>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807465"/>
    <w:rPr>
      <w:rFonts w:ascii="Times New Roman" w:hAnsi="Times New Roman" w:cs="Times New Roman"/>
      <w:spacing w:val="-10"/>
      <w:sz w:val="18"/>
      <w:szCs w:val="18"/>
    </w:rPr>
  </w:style>
  <w:style w:type="character" w:customStyle="1" w:styleId="FontStyle312">
    <w:name w:val="Font Style312"/>
    <w:uiPriority w:val="99"/>
    <w:rsid w:val="00807465"/>
    <w:rPr>
      <w:rFonts w:ascii="Times New Roman" w:hAnsi="Times New Roman" w:cs="Times New Roman"/>
      <w:b/>
      <w:bCs/>
      <w:spacing w:val="-10"/>
      <w:sz w:val="16"/>
      <w:szCs w:val="16"/>
    </w:rPr>
  </w:style>
  <w:style w:type="character" w:customStyle="1" w:styleId="FontStyle346">
    <w:name w:val="Font Style346"/>
    <w:uiPriority w:val="99"/>
    <w:rsid w:val="00807465"/>
    <w:rPr>
      <w:rFonts w:ascii="Times New Roman" w:hAnsi="Times New Roman" w:cs="Times New Roman"/>
      <w:b/>
      <w:bCs/>
      <w:spacing w:val="-10"/>
      <w:sz w:val="18"/>
      <w:szCs w:val="18"/>
    </w:rPr>
  </w:style>
  <w:style w:type="character" w:customStyle="1" w:styleId="FontStyle330">
    <w:name w:val="Font Style330"/>
    <w:uiPriority w:val="99"/>
    <w:rsid w:val="00807465"/>
    <w:rPr>
      <w:rFonts w:ascii="Times New Roman" w:hAnsi="Times New Roman" w:cs="Times New Roman"/>
      <w:b/>
      <w:bCs/>
      <w:sz w:val="16"/>
      <w:szCs w:val="16"/>
    </w:rPr>
  </w:style>
  <w:style w:type="character" w:customStyle="1" w:styleId="FontStyle372">
    <w:name w:val="Font Style372"/>
    <w:uiPriority w:val="99"/>
    <w:rsid w:val="00807465"/>
    <w:rPr>
      <w:rFonts w:ascii="Times New Roman" w:hAnsi="Times New Roman" w:cs="Times New Roman"/>
      <w:b/>
      <w:bCs/>
      <w:sz w:val="16"/>
      <w:szCs w:val="16"/>
    </w:rPr>
  </w:style>
  <w:style w:type="paragraph" w:customStyle="1" w:styleId="Style59">
    <w:name w:val="Style59"/>
    <w:basedOn w:val="Normal"/>
    <w:uiPriority w:val="99"/>
    <w:qFormat/>
    <w:rsid w:val="00807465"/>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807465"/>
    <w:rPr>
      <w:rFonts w:ascii="Times New Roman" w:hAnsi="Times New Roman" w:cs="Times New Roman"/>
      <w:b/>
      <w:bCs/>
      <w:i/>
      <w:iCs/>
      <w:sz w:val="16"/>
      <w:szCs w:val="16"/>
    </w:rPr>
  </w:style>
  <w:style w:type="paragraph" w:customStyle="1" w:styleId="Style200">
    <w:name w:val="Style20"/>
    <w:basedOn w:val="Normal"/>
    <w:uiPriority w:val="99"/>
    <w:qFormat/>
    <w:rsid w:val="00807465"/>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807465"/>
    <w:rPr>
      <w:rFonts w:ascii="Times New Roman" w:hAnsi="Times New Roman" w:cs="Times New Roman"/>
      <w:smallCaps/>
      <w:sz w:val="14"/>
      <w:szCs w:val="14"/>
    </w:rPr>
  </w:style>
  <w:style w:type="paragraph" w:customStyle="1" w:styleId="Style89">
    <w:name w:val="Style89"/>
    <w:basedOn w:val="Normal"/>
    <w:uiPriority w:val="99"/>
    <w:qFormat/>
    <w:rsid w:val="00807465"/>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807465"/>
    <w:rPr>
      <w:rFonts w:ascii="Times New Roman" w:hAnsi="Times New Roman" w:cs="Times New Roman"/>
      <w:b/>
      <w:bCs/>
      <w:spacing w:val="-10"/>
      <w:sz w:val="22"/>
      <w:szCs w:val="22"/>
    </w:rPr>
  </w:style>
  <w:style w:type="character" w:customStyle="1" w:styleId="FontStyle320">
    <w:name w:val="Font Style320"/>
    <w:uiPriority w:val="99"/>
    <w:rsid w:val="00807465"/>
    <w:rPr>
      <w:rFonts w:ascii="Times New Roman" w:hAnsi="Times New Roman" w:cs="Times New Roman"/>
      <w:b/>
      <w:bCs/>
      <w:spacing w:val="-10"/>
      <w:sz w:val="22"/>
      <w:szCs w:val="22"/>
    </w:rPr>
  </w:style>
  <w:style w:type="character" w:customStyle="1" w:styleId="FontStyle352">
    <w:name w:val="Font Style352"/>
    <w:uiPriority w:val="99"/>
    <w:rsid w:val="00807465"/>
    <w:rPr>
      <w:rFonts w:ascii="Times New Roman" w:hAnsi="Times New Roman" w:cs="Times New Roman"/>
      <w:b/>
      <w:bCs/>
      <w:sz w:val="16"/>
      <w:szCs w:val="16"/>
    </w:rPr>
  </w:style>
  <w:style w:type="character" w:customStyle="1" w:styleId="FontStyle298">
    <w:name w:val="Font Style298"/>
    <w:uiPriority w:val="99"/>
    <w:rsid w:val="00807465"/>
    <w:rPr>
      <w:rFonts w:ascii="Times New Roman" w:hAnsi="Times New Roman" w:cs="Times New Roman"/>
      <w:sz w:val="18"/>
      <w:szCs w:val="18"/>
    </w:rPr>
  </w:style>
  <w:style w:type="character" w:customStyle="1" w:styleId="FontStyle311">
    <w:name w:val="Font Style311"/>
    <w:uiPriority w:val="99"/>
    <w:rsid w:val="00807465"/>
    <w:rPr>
      <w:rFonts w:ascii="Times New Roman" w:hAnsi="Times New Roman" w:cs="Times New Roman"/>
      <w:b/>
      <w:bCs/>
      <w:spacing w:val="-10"/>
      <w:sz w:val="18"/>
      <w:szCs w:val="18"/>
    </w:rPr>
  </w:style>
  <w:style w:type="character" w:customStyle="1" w:styleId="FontStyle332">
    <w:name w:val="Font Style332"/>
    <w:uiPriority w:val="99"/>
    <w:rsid w:val="00807465"/>
    <w:rPr>
      <w:rFonts w:ascii="Times New Roman" w:hAnsi="Times New Roman" w:cs="Times New Roman"/>
      <w:b/>
      <w:bCs/>
      <w:i/>
      <w:iCs/>
      <w:spacing w:val="-10"/>
      <w:sz w:val="20"/>
      <w:szCs w:val="20"/>
    </w:rPr>
  </w:style>
  <w:style w:type="character" w:customStyle="1" w:styleId="FontStyle371">
    <w:name w:val="Font Style371"/>
    <w:uiPriority w:val="99"/>
    <w:rsid w:val="00807465"/>
    <w:rPr>
      <w:rFonts w:ascii="Times New Roman" w:hAnsi="Times New Roman" w:cs="Times New Roman"/>
      <w:sz w:val="16"/>
      <w:szCs w:val="16"/>
    </w:rPr>
  </w:style>
  <w:style w:type="character" w:customStyle="1" w:styleId="FontStyle350">
    <w:name w:val="Font Style350"/>
    <w:uiPriority w:val="99"/>
    <w:rsid w:val="00807465"/>
    <w:rPr>
      <w:rFonts w:ascii="Times New Roman" w:hAnsi="Times New Roman" w:cs="Times New Roman"/>
      <w:b/>
      <w:bCs/>
      <w:i/>
      <w:iCs/>
      <w:sz w:val="20"/>
      <w:szCs w:val="20"/>
    </w:rPr>
  </w:style>
  <w:style w:type="paragraph" w:customStyle="1" w:styleId="Style8">
    <w:name w:val="Style8"/>
    <w:basedOn w:val="Normal"/>
    <w:uiPriority w:val="99"/>
    <w:qFormat/>
    <w:rsid w:val="00807465"/>
    <w:pPr>
      <w:widowControl w:val="0"/>
      <w:autoSpaceDE w:val="0"/>
      <w:autoSpaceDN w:val="0"/>
      <w:adjustRightInd w:val="0"/>
    </w:pPr>
    <w:rPr>
      <w:rFonts w:eastAsia="Times New Roman"/>
      <w:sz w:val="24"/>
    </w:rPr>
  </w:style>
  <w:style w:type="character" w:customStyle="1" w:styleId="FontStyle351">
    <w:name w:val="Font Style351"/>
    <w:uiPriority w:val="99"/>
    <w:rsid w:val="00807465"/>
    <w:rPr>
      <w:rFonts w:ascii="Times New Roman" w:hAnsi="Times New Roman" w:cs="Times New Roman"/>
      <w:b/>
      <w:bCs/>
      <w:sz w:val="22"/>
      <w:szCs w:val="22"/>
    </w:rPr>
  </w:style>
  <w:style w:type="paragraph" w:customStyle="1" w:styleId="Style130">
    <w:name w:val="Style130"/>
    <w:basedOn w:val="Normal"/>
    <w:uiPriority w:val="99"/>
    <w:qFormat/>
    <w:rsid w:val="00807465"/>
    <w:pPr>
      <w:widowControl w:val="0"/>
      <w:autoSpaceDE w:val="0"/>
      <w:autoSpaceDN w:val="0"/>
      <w:adjustRightInd w:val="0"/>
      <w:jc w:val="both"/>
    </w:pPr>
    <w:rPr>
      <w:rFonts w:eastAsia="Times New Roman"/>
      <w:sz w:val="24"/>
    </w:rPr>
  </w:style>
  <w:style w:type="character" w:customStyle="1" w:styleId="FontStyle369">
    <w:name w:val="Font Style369"/>
    <w:uiPriority w:val="99"/>
    <w:rsid w:val="00807465"/>
    <w:rPr>
      <w:rFonts w:ascii="Times New Roman" w:hAnsi="Times New Roman" w:cs="Times New Roman"/>
      <w:b/>
      <w:bCs/>
      <w:spacing w:val="-10"/>
      <w:sz w:val="20"/>
      <w:szCs w:val="20"/>
    </w:rPr>
  </w:style>
  <w:style w:type="character" w:customStyle="1" w:styleId="FontStyle357">
    <w:name w:val="Font Style357"/>
    <w:uiPriority w:val="99"/>
    <w:rsid w:val="00807465"/>
    <w:rPr>
      <w:rFonts w:ascii="Times New Roman" w:hAnsi="Times New Roman" w:cs="Times New Roman"/>
      <w:b/>
      <w:bCs/>
      <w:spacing w:val="-10"/>
      <w:sz w:val="22"/>
      <w:szCs w:val="22"/>
    </w:rPr>
  </w:style>
  <w:style w:type="paragraph" w:customStyle="1" w:styleId="Style67">
    <w:name w:val="Style67"/>
    <w:basedOn w:val="Normal"/>
    <w:uiPriority w:val="99"/>
    <w:qFormat/>
    <w:rsid w:val="00807465"/>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807465"/>
    <w:rPr>
      <w:rFonts w:ascii="Times New Roman" w:hAnsi="Times New Roman" w:cs="Times New Roman"/>
      <w:sz w:val="20"/>
      <w:szCs w:val="20"/>
    </w:rPr>
  </w:style>
  <w:style w:type="character" w:customStyle="1" w:styleId="FontStyle374">
    <w:name w:val="Font Style374"/>
    <w:uiPriority w:val="99"/>
    <w:rsid w:val="00807465"/>
    <w:rPr>
      <w:rFonts w:ascii="Times New Roman" w:hAnsi="Times New Roman" w:cs="Times New Roman"/>
      <w:b/>
      <w:bCs/>
      <w:spacing w:val="-10"/>
      <w:sz w:val="22"/>
      <w:szCs w:val="22"/>
    </w:rPr>
  </w:style>
  <w:style w:type="paragraph" w:customStyle="1" w:styleId="Style300">
    <w:name w:val="Style30"/>
    <w:basedOn w:val="Normal"/>
    <w:uiPriority w:val="99"/>
    <w:qFormat/>
    <w:rsid w:val="00807465"/>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807465"/>
    <w:rPr>
      <w:rFonts w:ascii="Times New Roman" w:hAnsi="Times New Roman" w:cs="Times New Roman"/>
      <w:smallCaps/>
      <w:sz w:val="16"/>
      <w:szCs w:val="16"/>
    </w:rPr>
  </w:style>
  <w:style w:type="paragraph" w:customStyle="1" w:styleId="Style93">
    <w:name w:val="Style93"/>
    <w:basedOn w:val="Normal"/>
    <w:uiPriority w:val="99"/>
    <w:qFormat/>
    <w:rsid w:val="00807465"/>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07465"/>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807465"/>
    <w:rPr>
      <w:rFonts w:eastAsia="Times New Roman"/>
      <w:b/>
      <w:sz w:val="28"/>
      <w:u w:val="thick"/>
    </w:rPr>
  </w:style>
  <w:style w:type="character" w:customStyle="1" w:styleId="CardsCharCharChar">
    <w:name w:val="Cards Char Char Char"/>
    <w:rsid w:val="00807465"/>
    <w:rPr>
      <w:szCs w:val="24"/>
      <w:lang w:val="en-US" w:eastAsia="en-US" w:bidi="ar-SA"/>
    </w:rPr>
  </w:style>
  <w:style w:type="character" w:customStyle="1" w:styleId="CardsCharCharCharChar">
    <w:name w:val="Cards Char Char Char Char"/>
    <w:rsid w:val="00807465"/>
    <w:rPr>
      <w:szCs w:val="24"/>
      <w:lang w:val="en-US" w:eastAsia="en-US" w:bidi="ar-SA"/>
    </w:rPr>
  </w:style>
  <w:style w:type="paragraph" w:customStyle="1" w:styleId="NoSpacingCharCharChar">
    <w:name w:val="No Spacing Char Char Char"/>
    <w:next w:val="Normal"/>
    <w:uiPriority w:val="99"/>
    <w:qFormat/>
    <w:rsid w:val="00807465"/>
    <w:pPr>
      <w:widowControl w:val="0"/>
      <w:jc w:val="both"/>
      <w:outlineLvl w:val="1"/>
    </w:pPr>
    <w:rPr>
      <w:rFonts w:ascii="Times New Roman" w:eastAsia="Times New Roman" w:hAnsi="Times New Roman" w:cs="Times New Roman"/>
      <w:b/>
    </w:rPr>
  </w:style>
  <w:style w:type="paragraph" w:customStyle="1" w:styleId="BlockTitleGhost">
    <w:name w:val="Block Title Ghost"/>
    <w:basedOn w:val="Heading1"/>
    <w:uiPriority w:val="99"/>
    <w:qFormat/>
    <w:rsid w:val="00807465"/>
    <w:pPr>
      <w:keepLines w:val="0"/>
      <w:pageBreakBefore w:val="0"/>
      <w:pBdr>
        <w:top w:val="none" w:sz="0" w:space="0" w:color="auto"/>
        <w:left w:val="none" w:sz="0" w:space="0" w:color="auto"/>
        <w:bottom w:val="none" w:sz="0" w:space="0" w:color="auto"/>
        <w:right w:val="none" w:sz="0" w:space="0" w:color="auto"/>
      </w:pBdr>
      <w:spacing w:before="0"/>
    </w:pPr>
    <w:rPr>
      <w:rFonts w:cs="Arial"/>
      <w:bCs w:val="0"/>
      <w:kern w:val="32"/>
      <w:sz w:val="28"/>
    </w:rPr>
  </w:style>
  <w:style w:type="character" w:customStyle="1" w:styleId="StyleTimesNewRoman">
    <w:name w:val="Style Times New Roman"/>
    <w:rsid w:val="00807465"/>
    <w:rPr>
      <w:rFonts w:ascii="Garamond" w:hAnsi="Garamond"/>
    </w:rPr>
  </w:style>
  <w:style w:type="paragraph" w:customStyle="1" w:styleId="INDENTEDPARAGRAPH">
    <w:name w:val="INDENTED PARAGRAPH"/>
    <w:uiPriority w:val="99"/>
    <w:qFormat/>
    <w:rsid w:val="00807465"/>
    <w:pPr>
      <w:spacing w:line="360" w:lineRule="atLeast"/>
      <w:ind w:firstLine="864"/>
      <w:jc w:val="both"/>
    </w:pPr>
    <w:rPr>
      <w:rFonts w:ascii="Times New Roman" w:eastAsia="Times New Roman" w:hAnsi="Times New Roman" w:cs="Times New Roman"/>
      <w:szCs w:val="20"/>
    </w:rPr>
  </w:style>
  <w:style w:type="character" w:customStyle="1" w:styleId="mainarttxt">
    <w:name w:val="mainarttxt"/>
    <w:basedOn w:val="DefaultParagraphFont"/>
    <w:rsid w:val="00807465"/>
  </w:style>
  <w:style w:type="paragraph" w:customStyle="1" w:styleId="TagChar1CharCharCharChar">
    <w:name w:val="Tag Char1 Char Char Char Char"/>
    <w:basedOn w:val="Normal"/>
    <w:qFormat/>
    <w:rsid w:val="00807465"/>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807465"/>
    <w:rPr>
      <w:rFonts w:eastAsia="Times New Roman"/>
      <w:b/>
      <w:sz w:val="24"/>
    </w:rPr>
  </w:style>
  <w:style w:type="paragraph" w:customStyle="1" w:styleId="RepeatHeader0">
    <w:name w:val="Repeat Header"/>
    <w:basedOn w:val="HeaderDebate"/>
    <w:uiPriority w:val="99"/>
    <w:qFormat/>
    <w:rsid w:val="00807465"/>
    <w:pPr>
      <w:jc w:val="center"/>
      <w:outlineLvl w:val="1"/>
    </w:pPr>
    <w:rPr>
      <w:rFonts w:eastAsia="Times New Roman"/>
      <w:b/>
      <w:sz w:val="48"/>
      <w:szCs w:val="48"/>
      <w:u w:val="words"/>
    </w:rPr>
  </w:style>
  <w:style w:type="character" w:customStyle="1" w:styleId="sectionsubtitle">
    <w:name w:val="sectionsubtitle"/>
    <w:basedOn w:val="DefaultParagraphFont"/>
    <w:rsid w:val="00807465"/>
  </w:style>
  <w:style w:type="character" w:customStyle="1" w:styleId="EvidenceTag">
    <w:name w:val="Evidence Tag"/>
    <w:rsid w:val="0080746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0746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0746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0746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0746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07465"/>
  </w:style>
  <w:style w:type="character" w:customStyle="1" w:styleId="StyleUnderlineUnderlineChar">
    <w:name w:val="Style Underline + Underline Char"/>
    <w:rsid w:val="00807465"/>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807465"/>
    <w:pPr>
      <w:ind w:right="0"/>
      <w:jc w:val="left"/>
    </w:pPr>
    <w:rPr>
      <w:rFonts w:ascii="Times New Roman" w:eastAsia="Times New Roman" w:hAnsi="Times New Roman" w:cs="Times New Roman"/>
      <w:sz w:val="20"/>
      <w:u w:val="thick"/>
    </w:rPr>
  </w:style>
  <w:style w:type="character" w:customStyle="1" w:styleId="UnderlineCardsChar">
    <w:name w:val="Underline Cards Char"/>
    <w:link w:val="UnderlineCards"/>
    <w:rsid w:val="00807465"/>
    <w:rPr>
      <w:rFonts w:ascii="Times New Roman" w:eastAsia="Times New Roman" w:hAnsi="Times New Roman" w:cs="Times New Roman"/>
      <w:sz w:val="20"/>
      <w:u w:val="thick"/>
    </w:rPr>
  </w:style>
  <w:style w:type="character" w:customStyle="1" w:styleId="SmallCardsChar">
    <w:name w:val="Small Cards Char"/>
    <w:link w:val="SmallCards"/>
    <w:rsid w:val="00807465"/>
    <w:rPr>
      <w:rFonts w:ascii="Calibri" w:eastAsia="Times New Roman" w:hAnsi="Calibri"/>
      <w:sz w:val="16"/>
      <w:szCs w:val="20"/>
    </w:rPr>
  </w:style>
  <w:style w:type="paragraph" w:customStyle="1" w:styleId="ReadingCites">
    <w:name w:val="Reading Cites"/>
    <w:basedOn w:val="Normal"/>
    <w:link w:val="ReadingCitesChar"/>
    <w:qFormat/>
    <w:rsid w:val="00807465"/>
    <w:rPr>
      <w:rFonts w:eastAsia="Times New Roman"/>
      <w:b/>
      <w:szCs w:val="20"/>
    </w:rPr>
  </w:style>
  <w:style w:type="character" w:customStyle="1" w:styleId="ReadingCitesChar">
    <w:name w:val="Reading Cites Char"/>
    <w:link w:val="ReadingCites"/>
    <w:rsid w:val="00807465"/>
    <w:rPr>
      <w:rFonts w:ascii="Calibri" w:eastAsia="Times New Roman" w:hAnsi="Calibri"/>
      <w:b/>
      <w:sz w:val="22"/>
      <w:szCs w:val="20"/>
    </w:rPr>
  </w:style>
  <w:style w:type="paragraph" w:customStyle="1" w:styleId="ContentsHeading">
    <w:name w:val="Contents Heading"/>
    <w:basedOn w:val="Heading1"/>
    <w:next w:val="Normal"/>
    <w:uiPriority w:val="99"/>
    <w:qFormat/>
    <w:rsid w:val="0080746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val="0"/>
      <w:sz w:val="24"/>
      <w:lang w:eastAsia="ar-SA"/>
    </w:rPr>
  </w:style>
  <w:style w:type="paragraph" w:customStyle="1" w:styleId="links">
    <w:name w:val="links"/>
    <w:basedOn w:val="Normal"/>
    <w:qFormat/>
    <w:rsid w:val="00807465"/>
    <w:pPr>
      <w:spacing w:before="100" w:beforeAutospacing="1" w:after="100" w:afterAutospacing="1"/>
    </w:pPr>
    <w:rPr>
      <w:rFonts w:eastAsia="Times New Roman"/>
    </w:rPr>
  </w:style>
  <w:style w:type="character" w:customStyle="1" w:styleId="CharacterStyle8">
    <w:name w:val="Character Style 8"/>
    <w:rsid w:val="00807465"/>
    <w:rPr>
      <w:sz w:val="22"/>
      <w:szCs w:val="22"/>
    </w:rPr>
  </w:style>
  <w:style w:type="paragraph" w:customStyle="1" w:styleId="Style110">
    <w:name w:val="Style 11"/>
    <w:qFormat/>
    <w:rsid w:val="00807465"/>
    <w:pPr>
      <w:widowControl w:val="0"/>
      <w:autoSpaceDE w:val="0"/>
      <w:autoSpaceDN w:val="0"/>
      <w:spacing w:before="36"/>
      <w:ind w:right="72"/>
      <w:jc w:val="both"/>
    </w:pPr>
    <w:rPr>
      <w:rFonts w:ascii="Garamond" w:eastAsia="Times New Roman" w:hAnsi="Garamond" w:cs="Garamond"/>
      <w:sz w:val="20"/>
      <w:szCs w:val="20"/>
    </w:rPr>
  </w:style>
  <w:style w:type="paragraph" w:customStyle="1" w:styleId="Style80">
    <w:name w:val="Style 8"/>
    <w:qFormat/>
    <w:rsid w:val="00807465"/>
    <w:pPr>
      <w:widowControl w:val="0"/>
      <w:autoSpaceDE w:val="0"/>
      <w:autoSpaceDN w:val="0"/>
      <w:spacing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807465"/>
    <w:rPr>
      <w:rFonts w:ascii="Arial Narrow" w:hAnsi="Arial Narrow"/>
      <w:color w:val="000000"/>
      <w:sz w:val="22"/>
      <w:szCs w:val="22"/>
      <w:u w:val="single"/>
      <w:lang w:val="en-US" w:eastAsia="en-US" w:bidi="ar-SA"/>
    </w:rPr>
  </w:style>
  <w:style w:type="character" w:customStyle="1" w:styleId="CardText1Char1">
    <w:name w:val="Card Text 1 Char1"/>
    <w:rsid w:val="00807465"/>
    <w:rPr>
      <w:rFonts w:ascii="Arial Narrow" w:hAnsi="Arial Narrow"/>
      <w:color w:val="000000"/>
      <w:sz w:val="22"/>
      <w:szCs w:val="22"/>
      <w:u w:val="single"/>
      <w:lang w:val="en-US" w:eastAsia="en-US" w:bidi="ar-SA"/>
    </w:rPr>
  </w:style>
  <w:style w:type="paragraph" w:customStyle="1" w:styleId="Style52">
    <w:name w:val="Style 5"/>
    <w:qFormat/>
    <w:rsid w:val="00807465"/>
    <w:pPr>
      <w:widowControl w:val="0"/>
      <w:autoSpaceDE w:val="0"/>
      <w:autoSpaceDN w:val="0"/>
      <w:adjustRightInd w:val="0"/>
    </w:pPr>
    <w:rPr>
      <w:rFonts w:ascii="Times New Roman" w:eastAsia="Times New Roman" w:hAnsi="Times New Roman" w:cs="Times New Roman"/>
      <w:sz w:val="20"/>
      <w:szCs w:val="20"/>
    </w:rPr>
  </w:style>
  <w:style w:type="character" w:customStyle="1" w:styleId="BigCiteChar">
    <w:name w:val="Big Cite Char"/>
    <w:basedOn w:val="DefaultParagraphFont"/>
    <w:rsid w:val="00807465"/>
    <w:rPr>
      <w:rFonts w:ascii="Times New Roman" w:eastAsia="Times" w:hAnsi="Times New Roman" w:cs="Arial"/>
      <w:b/>
      <w:bCs/>
      <w:iCs/>
      <w:noProof/>
      <w:sz w:val="24"/>
      <w:szCs w:val="24"/>
      <w:u w:val="single"/>
      <w:lang w:val="en-US" w:eastAsia="en-US" w:bidi="ar-SA"/>
    </w:rPr>
  </w:style>
  <w:style w:type="character" w:customStyle="1" w:styleId="arttitle1">
    <w:name w:val="arttitle1"/>
    <w:rsid w:val="00807465"/>
    <w:rPr>
      <w:b/>
      <w:bCs/>
      <w:color w:val="695B54"/>
    </w:rPr>
  </w:style>
  <w:style w:type="paragraph" w:customStyle="1" w:styleId="Heading11">
    <w:name w:val="Heading 11"/>
    <w:basedOn w:val="Normal"/>
    <w:next w:val="Normal"/>
    <w:uiPriority w:val="99"/>
    <w:qFormat/>
    <w:rsid w:val="00807465"/>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807465"/>
    <w:pPr>
      <w:keepLines w:val="0"/>
      <w:pageBreakBefore w:val="0"/>
      <w:spacing w:before="0"/>
      <w:jc w:val="left"/>
    </w:pPr>
    <w:rPr>
      <w:rFonts w:eastAsia="Times New Roman" w:cs="Arial"/>
      <w:bCs w:val="0"/>
      <w:sz w:val="22"/>
      <w:szCs w:val="26"/>
    </w:rPr>
  </w:style>
  <w:style w:type="character" w:customStyle="1" w:styleId="TextHeadingChar">
    <w:name w:val="Text Heading Char"/>
    <w:rsid w:val="00807465"/>
    <w:rPr>
      <w:rFonts w:cs="Arial"/>
      <w:b/>
      <w:bCs/>
      <w:sz w:val="22"/>
      <w:szCs w:val="26"/>
      <w:u w:val="single"/>
      <w:lang w:val="en-US" w:eastAsia="en-US" w:bidi="ar-SA"/>
    </w:rPr>
  </w:style>
  <w:style w:type="character" w:customStyle="1" w:styleId="FootnoteCharacters">
    <w:name w:val="Footnote Characters"/>
    <w:rsid w:val="00807465"/>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80746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80746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val="0"/>
      <w:color w:val="000000"/>
      <w:kern w:val="32"/>
      <w:sz w:val="36"/>
      <w:u w:val="single"/>
    </w:rPr>
  </w:style>
  <w:style w:type="paragraph" w:customStyle="1" w:styleId="TOC">
    <w:name w:val="TOC"/>
    <w:basedOn w:val="Heading1"/>
    <w:autoRedefine/>
    <w:uiPriority w:val="99"/>
    <w:qFormat/>
    <w:rsid w:val="0080746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val="0"/>
      <w:caps/>
      <w:color w:val="345A8A"/>
      <w:sz w:val="20"/>
      <w:szCs w:val="40"/>
    </w:rPr>
  </w:style>
  <w:style w:type="paragraph" w:customStyle="1" w:styleId="DebateBody">
    <w:name w:val="Debate Body"/>
    <w:basedOn w:val="Normal"/>
    <w:uiPriority w:val="99"/>
    <w:qFormat/>
    <w:rsid w:val="00807465"/>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807465"/>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807465"/>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80746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07465"/>
    <w:rPr>
      <w:rFonts w:eastAsia="SimSun" w:cs="Arial"/>
      <w:b/>
      <w:bCs/>
      <w:iCs/>
      <w:sz w:val="24"/>
      <w:szCs w:val="28"/>
      <w:lang w:val="en-US" w:eastAsia="zh-CN" w:bidi="ar-SA"/>
    </w:rPr>
  </w:style>
  <w:style w:type="character" w:customStyle="1" w:styleId="Char31">
    <w:name w:val="Char31"/>
    <w:rsid w:val="00807465"/>
    <w:rPr>
      <w:rFonts w:cs="Arial"/>
      <w:bCs/>
      <w:u w:val="thick"/>
      <w:lang w:val="en-US" w:eastAsia="en-US" w:bidi="ar-SA"/>
    </w:rPr>
  </w:style>
  <w:style w:type="paragraph" w:customStyle="1" w:styleId="StyleHeading1Centered">
    <w:name w:val="Style Heading 1 + Centered"/>
    <w:basedOn w:val="Heading1"/>
    <w:uiPriority w:val="99"/>
    <w:qFormat/>
    <w:rsid w:val="0080746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val="0"/>
      <w:kern w:val="32"/>
      <w:sz w:val="24"/>
      <w:szCs w:val="20"/>
      <w:u w:val="single"/>
    </w:rPr>
  </w:style>
  <w:style w:type="paragraph" w:customStyle="1" w:styleId="StyleHeading1Centered1">
    <w:name w:val="Style Heading 1 + Centered1"/>
    <w:basedOn w:val="Heading1"/>
    <w:uiPriority w:val="99"/>
    <w:qFormat/>
    <w:rsid w:val="0080746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val="0"/>
      <w:kern w:val="32"/>
      <w:sz w:val="24"/>
      <w:szCs w:val="20"/>
      <w:u w:val="single"/>
    </w:rPr>
  </w:style>
  <w:style w:type="paragraph" w:customStyle="1" w:styleId="StyleHeading1Centered2">
    <w:name w:val="Style Heading 1 + Centered2"/>
    <w:basedOn w:val="Heading1"/>
    <w:next w:val="StyleHeading1Centered"/>
    <w:uiPriority w:val="99"/>
    <w:qFormat/>
    <w:rsid w:val="0080746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val="0"/>
      <w:kern w:val="32"/>
      <w:sz w:val="24"/>
      <w:szCs w:val="20"/>
      <w:u w:val="single"/>
    </w:rPr>
  </w:style>
  <w:style w:type="paragraph" w:styleId="TOAHeading">
    <w:name w:val="toa heading"/>
    <w:basedOn w:val="Normal"/>
    <w:next w:val="Normal"/>
    <w:rsid w:val="00807465"/>
    <w:pPr>
      <w:spacing w:before="120"/>
    </w:pPr>
    <w:rPr>
      <w:rFonts w:eastAsia="Times New Roman"/>
    </w:rPr>
  </w:style>
  <w:style w:type="character" w:customStyle="1" w:styleId="underliningChar3">
    <w:name w:val="underlining Char"/>
    <w:rsid w:val="00807465"/>
    <w:rPr>
      <w:b/>
      <w:szCs w:val="24"/>
      <w:u w:val="single"/>
      <w:lang w:val="en-US" w:eastAsia="en-US" w:bidi="ar-SA"/>
    </w:rPr>
  </w:style>
  <w:style w:type="character" w:customStyle="1" w:styleId="notreadChar">
    <w:name w:val="not read Char"/>
    <w:rsid w:val="00807465"/>
    <w:rPr>
      <w:sz w:val="18"/>
      <w:szCs w:val="24"/>
      <w:lang w:val="en-US" w:eastAsia="en-US" w:bidi="ar-SA"/>
    </w:rPr>
  </w:style>
  <w:style w:type="paragraph" w:customStyle="1" w:styleId="StyleStrong10ptNotBold">
    <w:name w:val="Style Strong + 10 pt Not Bold"/>
    <w:basedOn w:val="Normal"/>
    <w:autoRedefine/>
    <w:uiPriority w:val="99"/>
    <w:qFormat/>
    <w:rsid w:val="00807465"/>
    <w:pPr>
      <w:ind w:left="720" w:hanging="360"/>
    </w:pPr>
    <w:rPr>
      <w:rFonts w:eastAsia="Times New Roman"/>
      <w:sz w:val="26"/>
      <w:szCs w:val="26"/>
    </w:rPr>
  </w:style>
  <w:style w:type="character" w:customStyle="1" w:styleId="smallCharChar0">
    <w:name w:val="small Char Char"/>
    <w:rsid w:val="00807465"/>
    <w:rPr>
      <w:rFonts w:ascii="Times New Roman" w:eastAsia="Times New Roman" w:hAnsi="Times New Roman" w:cs="Times New Roman"/>
      <w:sz w:val="12"/>
      <w:szCs w:val="16"/>
    </w:rPr>
  </w:style>
  <w:style w:type="character" w:customStyle="1" w:styleId="Undlerine">
    <w:name w:val="Undlerine"/>
    <w:qFormat/>
    <w:rsid w:val="00807465"/>
    <w:rPr>
      <w:rFonts w:ascii="Times New Roman" w:hAnsi="Times New Roman"/>
      <w:w w:val="110"/>
      <w:sz w:val="20"/>
      <w:szCs w:val="20"/>
      <w:u w:val="single"/>
      <w:bdr w:val="none" w:sz="0" w:space="0" w:color="auto"/>
      <w:lang w:bidi="he-IL"/>
    </w:rPr>
  </w:style>
  <w:style w:type="character" w:customStyle="1" w:styleId="Boxes">
    <w:name w:val="Boxes"/>
    <w:qFormat/>
    <w:rsid w:val="00807465"/>
    <w:rPr>
      <w:rFonts w:ascii="Times New Roman" w:hAnsi="Times New Roman"/>
      <w:sz w:val="20"/>
      <w:u w:val="single"/>
      <w:bdr w:val="single" w:sz="4" w:space="0" w:color="auto"/>
    </w:rPr>
  </w:style>
  <w:style w:type="character" w:customStyle="1" w:styleId="tim">
    <w:name w:val="tim"/>
    <w:qFormat/>
    <w:rsid w:val="00807465"/>
    <w:rPr>
      <w:rFonts w:ascii="Times New Roman" w:hAnsi="Times New Roman"/>
      <w:sz w:val="20"/>
      <w:u w:val="single"/>
    </w:rPr>
  </w:style>
  <w:style w:type="character" w:customStyle="1" w:styleId="hl">
    <w:name w:val="hl"/>
    <w:basedOn w:val="DefaultParagraphFont"/>
    <w:rsid w:val="00807465"/>
  </w:style>
  <w:style w:type="character" w:customStyle="1" w:styleId="clock1">
    <w:name w:val="clock1"/>
    <w:rsid w:val="00807465"/>
    <w:rPr>
      <w:color w:val="B51B1B"/>
    </w:rPr>
  </w:style>
  <w:style w:type="character" w:customStyle="1" w:styleId="smallChar10">
    <w:name w:val="small Char1"/>
    <w:rsid w:val="00807465"/>
    <w:rPr>
      <w:sz w:val="12"/>
      <w:szCs w:val="16"/>
      <w:lang w:val="en-US" w:eastAsia="en-US" w:bidi="ar-SA"/>
    </w:rPr>
  </w:style>
  <w:style w:type="character" w:customStyle="1" w:styleId="SmallCardsCharChar">
    <w:name w:val="Small Cards Char Char"/>
    <w:rsid w:val="00807465"/>
    <w:rPr>
      <w:sz w:val="14"/>
      <w:szCs w:val="24"/>
      <w:lang w:val="en-US" w:eastAsia="en-US" w:bidi="ar-SA"/>
    </w:rPr>
  </w:style>
  <w:style w:type="paragraph" w:customStyle="1" w:styleId="NormalCards">
    <w:name w:val="Normal Cards"/>
    <w:basedOn w:val="Normal"/>
    <w:uiPriority w:val="99"/>
    <w:qFormat/>
    <w:rsid w:val="00807465"/>
    <w:pPr>
      <w:ind w:left="288"/>
    </w:pPr>
    <w:rPr>
      <w:rFonts w:eastAsia="Times New Roman"/>
    </w:rPr>
  </w:style>
  <w:style w:type="character" w:customStyle="1" w:styleId="iniciales">
    <w:name w:val="iniciales"/>
    <w:basedOn w:val="DefaultParagraphFont"/>
    <w:rsid w:val="00807465"/>
  </w:style>
  <w:style w:type="character" w:customStyle="1" w:styleId="Style10ptBoldUnderline">
    <w:name w:val="Style 10 pt Bold Underline"/>
    <w:rsid w:val="00807465"/>
    <w:rPr>
      <w:b/>
      <w:bCs/>
      <w:sz w:val="20"/>
      <w:u w:val="single"/>
    </w:rPr>
  </w:style>
  <w:style w:type="paragraph" w:customStyle="1" w:styleId="outdent">
    <w:name w:val="outdent"/>
    <w:basedOn w:val="Normal"/>
    <w:uiPriority w:val="99"/>
    <w:qFormat/>
    <w:rsid w:val="00807465"/>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807465"/>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807465"/>
    <w:pPr>
      <w:spacing w:before="100" w:beforeAutospacing="1" w:after="100" w:afterAutospacing="1"/>
    </w:pPr>
    <w:rPr>
      <w:rFonts w:eastAsia="Times New Roman"/>
      <w:sz w:val="24"/>
    </w:rPr>
  </w:style>
  <w:style w:type="paragraph" w:customStyle="1" w:styleId="bulleted">
    <w:name w:val="bulleted"/>
    <w:basedOn w:val="Normal"/>
    <w:uiPriority w:val="99"/>
    <w:qFormat/>
    <w:rsid w:val="00807465"/>
    <w:pPr>
      <w:spacing w:before="100" w:beforeAutospacing="1" w:after="100" w:afterAutospacing="1"/>
    </w:pPr>
    <w:rPr>
      <w:rFonts w:eastAsia="Times New Roman"/>
      <w:sz w:val="24"/>
    </w:rPr>
  </w:style>
  <w:style w:type="character" w:customStyle="1" w:styleId="UnderlineCardsCharChar">
    <w:name w:val="Underline Cards Char Char"/>
    <w:rsid w:val="00807465"/>
    <w:rPr>
      <w:rFonts w:eastAsia="SimSun"/>
      <w:szCs w:val="24"/>
      <w:u w:val="thick"/>
      <w:lang w:val="en-US" w:eastAsia="en-US" w:bidi="ar-SA"/>
    </w:rPr>
  </w:style>
  <w:style w:type="paragraph" w:customStyle="1" w:styleId="authorgroup">
    <w:name w:val="authorgroup"/>
    <w:basedOn w:val="Normal"/>
    <w:uiPriority w:val="99"/>
    <w:qFormat/>
    <w:rsid w:val="00807465"/>
    <w:pPr>
      <w:spacing w:before="100" w:beforeAutospacing="1" w:after="100" w:afterAutospacing="1"/>
    </w:pPr>
    <w:rPr>
      <w:rFonts w:eastAsia="Calibri"/>
      <w:sz w:val="24"/>
    </w:rPr>
  </w:style>
  <w:style w:type="paragraph" w:customStyle="1" w:styleId="affiliation1">
    <w:name w:val="affiliation1"/>
    <w:basedOn w:val="Normal"/>
    <w:uiPriority w:val="99"/>
    <w:qFormat/>
    <w:rsid w:val="00807465"/>
    <w:pPr>
      <w:spacing w:before="100" w:beforeAutospacing="1" w:after="100" w:afterAutospacing="1"/>
    </w:pPr>
    <w:rPr>
      <w:rFonts w:eastAsia="Calibri"/>
      <w:sz w:val="24"/>
    </w:rPr>
  </w:style>
  <w:style w:type="character" w:customStyle="1" w:styleId="smallcapitals">
    <w:name w:val="smallcapitals"/>
    <w:basedOn w:val="DefaultParagraphFont"/>
    <w:rsid w:val="00807465"/>
  </w:style>
  <w:style w:type="character" w:customStyle="1" w:styleId="number0">
    <w:name w:val="number"/>
    <w:basedOn w:val="DefaultParagraphFont"/>
    <w:rsid w:val="00807465"/>
  </w:style>
  <w:style w:type="character" w:customStyle="1" w:styleId="articlebody1">
    <w:name w:val="articlebody1"/>
    <w:rsid w:val="00807465"/>
  </w:style>
  <w:style w:type="character" w:customStyle="1" w:styleId="small1">
    <w:name w:val="small1"/>
    <w:rsid w:val="00807465"/>
  </w:style>
  <w:style w:type="character" w:customStyle="1" w:styleId="AuthorDateChar1">
    <w:name w:val="Author/Date Char1"/>
    <w:rsid w:val="00807465"/>
    <w:rPr>
      <w:rFonts w:ascii="Calibri" w:eastAsia="Times New Roman" w:hAnsi="Calibri" w:cs="Calibri"/>
      <w:b/>
      <w:sz w:val="24"/>
      <w:szCs w:val="24"/>
      <w:u w:val="single"/>
    </w:rPr>
  </w:style>
  <w:style w:type="character" w:customStyle="1" w:styleId="Normal30">
    <w:name w:val="Normal3"/>
    <w:basedOn w:val="DefaultParagraphFont"/>
    <w:rsid w:val="00807465"/>
  </w:style>
  <w:style w:type="paragraph" w:customStyle="1" w:styleId="Heading12">
    <w:name w:val="Heading 12"/>
    <w:basedOn w:val="Normal"/>
    <w:next w:val="Normal"/>
    <w:uiPriority w:val="99"/>
    <w:qFormat/>
    <w:rsid w:val="00807465"/>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07465"/>
  </w:style>
  <w:style w:type="character" w:customStyle="1" w:styleId="m-3583723223135346788gmail-styleunderline">
    <w:name w:val="m_-3583723223135346788gmail-styleunderline"/>
    <w:basedOn w:val="DefaultParagraphFont"/>
    <w:rsid w:val="00807465"/>
  </w:style>
  <w:style w:type="character" w:customStyle="1" w:styleId="CardsFont6ptChar5">
    <w:name w:val="Cards + Font: 6 pt Char5"/>
    <w:basedOn w:val="DefaultParagraphFont"/>
    <w:locked/>
    <w:rsid w:val="00807465"/>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07465"/>
  </w:style>
  <w:style w:type="character" w:customStyle="1" w:styleId="m-1146133537900874914m-2819420093854639792gmail-styleunderline">
    <w:name w:val="m_-1146133537900874914m_-2819420093854639792gmail-styleunderline"/>
    <w:basedOn w:val="DefaultParagraphFont"/>
    <w:rsid w:val="00807465"/>
  </w:style>
  <w:style w:type="character" w:customStyle="1" w:styleId="m-7954869243461233974gmail-styleunderline">
    <w:name w:val="m_-7954869243461233974gmail-styleunderline"/>
    <w:basedOn w:val="DefaultParagraphFont"/>
    <w:rsid w:val="00807465"/>
  </w:style>
  <w:style w:type="character" w:customStyle="1" w:styleId="m5577519854659992616gmail-styleunderline">
    <w:name w:val="m_5577519854659992616gmail-styleunderline"/>
    <w:basedOn w:val="DefaultParagraphFont"/>
    <w:rsid w:val="00807465"/>
  </w:style>
  <w:style w:type="paragraph" w:customStyle="1" w:styleId="promo-category">
    <w:name w:val="promo-category"/>
    <w:basedOn w:val="Normal"/>
    <w:uiPriority w:val="99"/>
    <w:qFormat/>
    <w:rsid w:val="00807465"/>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807465"/>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807465"/>
    <w:pPr>
      <w:spacing w:before="100" w:beforeAutospacing="1" w:after="100" w:afterAutospacing="1"/>
    </w:pPr>
    <w:rPr>
      <w:rFonts w:ascii="Times New Roman" w:eastAsia="Times New Roman" w:hAnsi="Times New Roman" w:cs="Times New Roman"/>
      <w:sz w:val="24"/>
    </w:rPr>
  </w:style>
  <w:style w:type="character" w:customStyle="1" w:styleId="title-text">
    <w:name w:val="title-text"/>
    <w:basedOn w:val="DefaultParagraphFont"/>
    <w:rsid w:val="00807465"/>
  </w:style>
  <w:style w:type="character" w:customStyle="1" w:styleId="author-ref">
    <w:name w:val="author-ref"/>
    <w:basedOn w:val="DefaultParagraphFont"/>
    <w:rsid w:val="00807465"/>
  </w:style>
  <w:style w:type="character" w:customStyle="1" w:styleId="acopre">
    <w:name w:val="acopre"/>
    <w:basedOn w:val="DefaultParagraphFont"/>
    <w:rsid w:val="00807465"/>
  </w:style>
  <w:style w:type="paragraph" w:customStyle="1" w:styleId="exf">
    <w:name w:val="exf"/>
    <w:basedOn w:val="Normal"/>
    <w:rsid w:val="00807465"/>
    <w:pPr>
      <w:spacing w:before="100" w:beforeAutospacing="1" w:after="100" w:afterAutospacing="1"/>
    </w:pPr>
    <w:rPr>
      <w:rFonts w:eastAsia="Times New Roman"/>
      <w:sz w:val="24"/>
    </w:rPr>
  </w:style>
  <w:style w:type="paragraph" w:customStyle="1" w:styleId="exnl">
    <w:name w:val="exnl"/>
    <w:basedOn w:val="Normal"/>
    <w:rsid w:val="00807465"/>
    <w:pPr>
      <w:spacing w:before="100" w:beforeAutospacing="1" w:after="100" w:afterAutospacing="1"/>
    </w:pPr>
    <w:rPr>
      <w:rFonts w:eastAsia="Times New Roman"/>
      <w:sz w:val="24"/>
    </w:rPr>
  </w:style>
  <w:style w:type="paragraph" w:customStyle="1" w:styleId="exnl1">
    <w:name w:val="exnl1"/>
    <w:basedOn w:val="Normal"/>
    <w:rsid w:val="00807465"/>
    <w:pPr>
      <w:spacing w:before="100" w:beforeAutospacing="1" w:after="100" w:afterAutospacing="1"/>
    </w:pPr>
    <w:rPr>
      <w:rFonts w:eastAsia="Times New Roman"/>
      <w:sz w:val="24"/>
    </w:rPr>
  </w:style>
  <w:style w:type="paragraph" w:customStyle="1" w:styleId="stx">
    <w:name w:val="stx"/>
    <w:basedOn w:val="Normal"/>
    <w:rsid w:val="00807465"/>
    <w:pPr>
      <w:spacing w:before="100" w:beforeAutospacing="1" w:after="100" w:afterAutospacing="1"/>
    </w:pPr>
    <w:rPr>
      <w:rFonts w:eastAsia="Times New Roman"/>
      <w:sz w:val="24"/>
    </w:rPr>
  </w:style>
  <w:style w:type="paragraph" w:customStyle="1" w:styleId="exo">
    <w:name w:val="exo"/>
    <w:basedOn w:val="Normal"/>
    <w:rsid w:val="00807465"/>
    <w:pPr>
      <w:spacing w:before="100" w:beforeAutospacing="1" w:after="100" w:afterAutospacing="1"/>
    </w:pPr>
    <w:rPr>
      <w:rFonts w:eastAsia="Times New Roman"/>
      <w:sz w:val="24"/>
    </w:rPr>
  </w:style>
  <w:style w:type="paragraph" w:customStyle="1" w:styleId="tpt">
    <w:name w:val="tpt"/>
    <w:basedOn w:val="Normal"/>
    <w:rsid w:val="00807465"/>
    <w:pPr>
      <w:spacing w:before="100" w:beforeAutospacing="1" w:after="100" w:afterAutospacing="1"/>
    </w:pPr>
    <w:rPr>
      <w:rFonts w:eastAsia="Times New Roman"/>
      <w:sz w:val="24"/>
    </w:rPr>
  </w:style>
  <w:style w:type="paragraph" w:customStyle="1" w:styleId="tpst">
    <w:name w:val="tpst"/>
    <w:basedOn w:val="Normal"/>
    <w:rsid w:val="00807465"/>
    <w:pPr>
      <w:spacing w:before="100" w:beforeAutospacing="1" w:after="100" w:afterAutospacing="1"/>
    </w:pPr>
    <w:rPr>
      <w:rFonts w:eastAsia="Times New Roman"/>
      <w:sz w:val="24"/>
    </w:rPr>
  </w:style>
  <w:style w:type="character" w:customStyle="1" w:styleId="ob-grid-header-text">
    <w:name w:val="ob-grid-header-text"/>
    <w:basedOn w:val="DefaultParagraphFont"/>
    <w:rsid w:val="00807465"/>
  </w:style>
  <w:style w:type="paragraph" w:customStyle="1" w:styleId="slidertitle">
    <w:name w:val="slider__title"/>
    <w:basedOn w:val="Normal"/>
    <w:rsid w:val="00807465"/>
    <w:pPr>
      <w:spacing w:before="100" w:beforeAutospacing="1" w:after="100" w:afterAutospacing="1"/>
    </w:pPr>
    <w:rPr>
      <w:rFonts w:eastAsia="Times New Roman"/>
      <w:sz w:val="24"/>
    </w:rPr>
  </w:style>
  <w:style w:type="character" w:customStyle="1" w:styleId="headline--prepend">
    <w:name w:val="headline--prepend"/>
    <w:basedOn w:val="DefaultParagraphFont"/>
    <w:rsid w:val="00807465"/>
  </w:style>
  <w:style w:type="character" w:customStyle="1" w:styleId="sr-only">
    <w:name w:val="sr-only"/>
    <w:basedOn w:val="DefaultParagraphFont"/>
    <w:rsid w:val="00807465"/>
  </w:style>
  <w:style w:type="paragraph" w:customStyle="1" w:styleId="paywall">
    <w:name w:val="paywall"/>
    <w:basedOn w:val="Normal"/>
    <w:uiPriority w:val="99"/>
    <w:qFormat/>
    <w:rsid w:val="00807465"/>
    <w:pPr>
      <w:spacing w:before="100" w:beforeAutospacing="1" w:after="100" w:afterAutospacing="1"/>
    </w:pPr>
    <w:rPr>
      <w:rFonts w:eastAsia="Times New Roman"/>
      <w:sz w:val="24"/>
    </w:rPr>
  </w:style>
  <w:style w:type="character" w:customStyle="1" w:styleId="tagging-suggested-link">
    <w:name w:val="tagging-suggested-link"/>
    <w:basedOn w:val="DefaultParagraphFont"/>
    <w:rsid w:val="00807465"/>
  </w:style>
  <w:style w:type="character" w:customStyle="1" w:styleId="mghead">
    <w:name w:val="mghead"/>
    <w:basedOn w:val="DefaultParagraphFont"/>
    <w:rsid w:val="00807465"/>
  </w:style>
  <w:style w:type="paragraph" w:customStyle="1" w:styleId="color-body">
    <w:name w:val="color-body"/>
    <w:basedOn w:val="Normal"/>
    <w:rsid w:val="00807465"/>
    <w:pPr>
      <w:spacing w:before="100" w:beforeAutospacing="1" w:after="100" w:afterAutospacing="1"/>
    </w:pPr>
    <w:rPr>
      <w:rFonts w:eastAsia="Times New Roman"/>
      <w:sz w:val="24"/>
    </w:rPr>
  </w:style>
  <w:style w:type="character" w:customStyle="1" w:styleId="plus">
    <w:name w:val="plus"/>
    <w:basedOn w:val="DefaultParagraphFont"/>
    <w:rsid w:val="00807465"/>
  </w:style>
  <w:style w:type="paragraph" w:customStyle="1" w:styleId="mydropcap">
    <w:name w:val="mydropcap"/>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articleparagraphroot2qm08">
    <w:name w:val="articleparagraph_root__2qm08"/>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articlerelatedcontentlinkroot1ukm-">
    <w:name w:val="articlerelatedcontentlink_root__1ukm-"/>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theatlanticleaderboardsponsorname">
    <w:name w:val="theatlantic_leaderboard_sponsor_name"/>
    <w:basedOn w:val="DefaultParagraphFont"/>
    <w:rsid w:val="00807465"/>
  </w:style>
  <w:style w:type="paragraph" w:customStyle="1" w:styleId="drop-cap">
    <w:name w:val="drop-cap"/>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font--article-body">
    <w:name w:val="font--article-body"/>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font-xxxs">
    <w:name w:val="font-xxxs"/>
    <w:basedOn w:val="DefaultParagraphFont"/>
    <w:rsid w:val="00807465"/>
  </w:style>
  <w:style w:type="paragraph" w:customStyle="1" w:styleId="slate-paragraph">
    <w:name w:val="slate-paragraph"/>
    <w:basedOn w:val="Normal"/>
    <w:uiPriority w:val="99"/>
    <w:qFormat/>
    <w:rsid w:val="00807465"/>
    <w:pPr>
      <w:spacing w:before="100" w:beforeAutospacing="1" w:after="100" w:afterAutospacing="1"/>
    </w:pPr>
    <w:rPr>
      <w:rFonts w:ascii="Times New Roman" w:eastAsia="Times New Roman" w:hAnsi="Times New Roman" w:cs="Times New Roman"/>
      <w:sz w:val="24"/>
    </w:rPr>
  </w:style>
  <w:style w:type="character" w:customStyle="1" w:styleId="newsletter-signupterms">
    <w:name w:val="newsletter-signup__terms"/>
    <w:basedOn w:val="DefaultParagraphFont"/>
    <w:rsid w:val="00807465"/>
  </w:style>
  <w:style w:type="character" w:customStyle="1" w:styleId="slatedminlinerecpbsponsorname">
    <w:name w:val="slate_dm_inline_rec_pb_sponsor_name"/>
    <w:basedOn w:val="DefaultParagraphFont"/>
    <w:rsid w:val="00807465"/>
  </w:style>
  <w:style w:type="paragraph" w:customStyle="1" w:styleId="in-article-recircitem">
    <w:name w:val="in-article-recirc__item"/>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gray-darkest">
    <w:name w:val="gray-darkest"/>
    <w:basedOn w:val="DefaultParagraphFont"/>
    <w:rsid w:val="00807465"/>
  </w:style>
  <w:style w:type="character" w:customStyle="1" w:styleId="display-date">
    <w:name w:val="display-date"/>
    <w:basedOn w:val="DefaultParagraphFont"/>
    <w:rsid w:val="00807465"/>
  </w:style>
  <w:style w:type="character" w:customStyle="1" w:styleId="font--article-body1">
    <w:name w:val="font--article-body1"/>
    <w:basedOn w:val="DefaultParagraphFont"/>
    <w:rsid w:val="00807465"/>
  </w:style>
  <w:style w:type="character" w:customStyle="1" w:styleId="font--subhead">
    <w:name w:val="font--subhead"/>
    <w:basedOn w:val="DefaultParagraphFont"/>
    <w:rsid w:val="00807465"/>
  </w:style>
  <w:style w:type="paragraph" w:customStyle="1" w:styleId="gray-dark">
    <w:name w:val="gray-dark"/>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ins-drawer-sub-vertical-title">
    <w:name w:val="ins-drawer-sub-vertical-title"/>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ins-drawer-has-sub-menu">
    <w:name w:val="ins-drawer-has-sub-menu"/>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ins-drawer-list-item">
    <w:name w:val="ins-drawer-list-item"/>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copy-first-listitem">
    <w:name w:val="copy-first-listitem"/>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copy-listitem">
    <w:name w:val="copy-listitem"/>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copy-comma">
    <w:name w:val="copy-comma"/>
    <w:basedOn w:val="DefaultParagraphFont"/>
    <w:rsid w:val="00807465"/>
  </w:style>
  <w:style w:type="character" w:customStyle="1" w:styleId="copy-and">
    <w:name w:val="copy-and"/>
    <w:basedOn w:val="DefaultParagraphFont"/>
    <w:rsid w:val="00807465"/>
  </w:style>
  <w:style w:type="paragraph" w:customStyle="1" w:styleId="no-copy-divider">
    <w:name w:val="no-copy-divider"/>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last-divider">
    <w:name w:val="last-divider"/>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post-breadcrumbs">
    <w:name w:val="post-breadcrumbs"/>
    <w:basedOn w:val="DefaultParagraphFont"/>
    <w:rsid w:val="00807465"/>
  </w:style>
  <w:style w:type="character" w:customStyle="1" w:styleId="with-author-image">
    <w:name w:val="with-author-image"/>
    <w:basedOn w:val="DefaultParagraphFont"/>
    <w:rsid w:val="00807465"/>
  </w:style>
  <w:style w:type="character" w:customStyle="1" w:styleId="component">
    <w:name w:val="component"/>
    <w:basedOn w:val="DefaultParagraphFont"/>
    <w:rsid w:val="00807465"/>
  </w:style>
  <w:style w:type="character" w:customStyle="1" w:styleId="sentiment-header">
    <w:name w:val="sentiment-header"/>
    <w:basedOn w:val="DefaultParagraphFont"/>
    <w:rsid w:val="00807465"/>
  </w:style>
  <w:style w:type="character" w:customStyle="1" w:styleId="more-text">
    <w:name w:val="more-text"/>
    <w:basedOn w:val="DefaultParagraphFont"/>
    <w:rsid w:val="00807465"/>
  </w:style>
  <w:style w:type="paragraph" w:customStyle="1" w:styleId="editions-listitem-label">
    <w:name w:val="editions-listitem-label"/>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editions-listitem">
    <w:name w:val="editions-listitem"/>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editions-link-abbr">
    <w:name w:val="editions-link-abbr"/>
    <w:basedOn w:val="DefaultParagraphFont"/>
    <w:rsid w:val="00807465"/>
  </w:style>
  <w:style w:type="paragraph" w:customStyle="1" w:styleId="has-drop-cap">
    <w:name w:val="has-drop-cap"/>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vertical-item">
    <w:name w:val="vertical-item"/>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logo-item">
    <w:name w:val="logo-item"/>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dropdown-wrap">
    <w:name w:val="dropdown-wrap"/>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user-subscribe">
    <w:name w:val="user-subscribe"/>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user-signin">
    <w:name w:val="user-signin"/>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art-nav-share-list-item">
    <w:name w:val="art-nav-share-list-item"/>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svg-wrapper">
    <w:name w:val="svg-wrapper"/>
    <w:basedOn w:val="DefaultParagraphFont"/>
    <w:rsid w:val="00807465"/>
  </w:style>
  <w:style w:type="character" w:customStyle="1" w:styleId="comments-link-message">
    <w:name w:val="comments-link-message"/>
    <w:basedOn w:val="DefaultParagraphFont"/>
    <w:rsid w:val="00807465"/>
  </w:style>
  <w:style w:type="character" w:customStyle="1" w:styleId="comments-link-count">
    <w:name w:val="comments-link-count"/>
    <w:basedOn w:val="DefaultParagraphFont"/>
    <w:rsid w:val="00807465"/>
  </w:style>
  <w:style w:type="character" w:customStyle="1" w:styleId="primary-bylines">
    <w:name w:val="primary-bylines"/>
    <w:basedOn w:val="DefaultParagraphFont"/>
    <w:rsid w:val="00807465"/>
  </w:style>
  <w:style w:type="character" w:customStyle="1" w:styleId="divider-border">
    <w:name w:val="divider-border"/>
    <w:basedOn w:val="DefaultParagraphFont"/>
    <w:rsid w:val="00807465"/>
  </w:style>
  <w:style w:type="paragraph" w:customStyle="1" w:styleId="clay-paragraphdrop-cap">
    <w:name w:val="clay-paragraph_drop-cap"/>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error-message">
    <w:name w:val="error-message"/>
    <w:basedOn w:val="DefaultParagraphFont"/>
    <w:rsid w:val="00807465"/>
  </w:style>
  <w:style w:type="character" w:customStyle="1" w:styleId="return-message">
    <w:name w:val="return-message"/>
    <w:basedOn w:val="DefaultParagraphFont"/>
    <w:rsid w:val="00807465"/>
  </w:style>
  <w:style w:type="character" w:customStyle="1" w:styleId="expanded-terms">
    <w:name w:val="expanded-terms"/>
    <w:basedOn w:val="DefaultParagraphFont"/>
    <w:rsid w:val="00807465"/>
  </w:style>
  <w:style w:type="paragraph" w:customStyle="1" w:styleId="tags-list-item">
    <w:name w:val="tags-list-item"/>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comments-link-text">
    <w:name w:val="comments-link-text"/>
    <w:basedOn w:val="DefaultParagraphFont"/>
    <w:rsid w:val="00807465"/>
  </w:style>
  <w:style w:type="paragraph" w:customStyle="1" w:styleId="most-popular-item">
    <w:name w:val="most-popular-item"/>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article-headline">
    <w:name w:val="article-headline"/>
    <w:basedOn w:val="DefaultParagraphFont"/>
    <w:rsid w:val="00807465"/>
  </w:style>
  <w:style w:type="character" w:customStyle="1" w:styleId="headline-text">
    <w:name w:val="headline-text"/>
    <w:basedOn w:val="DefaultParagraphFont"/>
    <w:rsid w:val="00807465"/>
  </w:style>
  <w:style w:type="paragraph" w:customStyle="1" w:styleId="secondary-link">
    <w:name w:val="secondary-link"/>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slug">
    <w:name w:val="slug"/>
    <w:basedOn w:val="DefaultParagraphFont"/>
    <w:rsid w:val="00807465"/>
  </w:style>
  <w:style w:type="character" w:customStyle="1" w:styleId="s6">
    <w:name w:val="s6"/>
    <w:basedOn w:val="DefaultParagraphFont"/>
    <w:rsid w:val="00807465"/>
  </w:style>
  <w:style w:type="character" w:customStyle="1" w:styleId="s7">
    <w:name w:val="s7"/>
    <w:basedOn w:val="DefaultParagraphFont"/>
    <w:rsid w:val="00807465"/>
  </w:style>
  <w:style w:type="character" w:customStyle="1" w:styleId="s8">
    <w:name w:val="s8"/>
    <w:basedOn w:val="DefaultParagraphFont"/>
    <w:rsid w:val="00807465"/>
  </w:style>
  <w:style w:type="character" w:customStyle="1" w:styleId="institucion">
    <w:name w:val="institucion"/>
    <w:basedOn w:val="DefaultParagraphFont"/>
    <w:rsid w:val="00807465"/>
  </w:style>
  <w:style w:type="paragraph" w:customStyle="1" w:styleId="cms-textalign-center">
    <w:name w:val="cms-textalign-center"/>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cms-magazinestyles-smallcaps">
    <w:name w:val="cms-magazinestyles-smallcaps"/>
    <w:basedOn w:val="DefaultParagraphFont"/>
    <w:rsid w:val="00807465"/>
  </w:style>
  <w:style w:type="character" w:customStyle="1" w:styleId="article">
    <w:name w:val="article"/>
    <w:basedOn w:val="DefaultParagraphFont"/>
    <w:rsid w:val="00807465"/>
  </w:style>
  <w:style w:type="paragraph" w:customStyle="1" w:styleId="ssrcss-1q0x1qg-paragraph">
    <w:name w:val="ssrcss-1q0x1qg-paragraph"/>
    <w:basedOn w:val="Normal"/>
    <w:uiPriority w:val="99"/>
    <w:qFormat/>
    <w:rsid w:val="00807465"/>
    <w:pPr>
      <w:spacing w:before="100" w:beforeAutospacing="1" w:after="100" w:afterAutospacing="1"/>
    </w:pPr>
    <w:rPr>
      <w:rFonts w:ascii="Times New Roman" w:eastAsia="Times New Roman" w:hAnsi="Times New Roman" w:cs="Times New Roman"/>
      <w:sz w:val="24"/>
    </w:rPr>
  </w:style>
  <w:style w:type="character" w:customStyle="1" w:styleId="share-selection">
    <w:name w:val="share-selection"/>
    <w:basedOn w:val="DefaultParagraphFont"/>
    <w:rsid w:val="00807465"/>
  </w:style>
  <w:style w:type="character" w:customStyle="1" w:styleId="fw400">
    <w:name w:val="fw(400)"/>
    <w:basedOn w:val="DefaultParagraphFont"/>
    <w:rsid w:val="00807465"/>
  </w:style>
  <w:style w:type="paragraph" w:customStyle="1" w:styleId="css-axufdj">
    <w:name w:val="css-axufdj"/>
    <w:basedOn w:val="Normal"/>
    <w:uiPriority w:val="99"/>
    <w:qFormat/>
    <w:rsid w:val="00807465"/>
    <w:pPr>
      <w:spacing w:before="100" w:beforeAutospacing="1" w:after="100" w:afterAutospacing="1"/>
    </w:pPr>
    <w:rPr>
      <w:rFonts w:ascii="Times New Roman" w:eastAsia="Times New Roman" w:hAnsi="Times New Roman" w:cs="Times New Roman"/>
      <w:sz w:val="24"/>
    </w:rPr>
  </w:style>
  <w:style w:type="character" w:customStyle="1" w:styleId="css-1la0vti">
    <w:name w:val="css-1la0vti"/>
    <w:basedOn w:val="DefaultParagraphFont"/>
    <w:rsid w:val="00807465"/>
  </w:style>
  <w:style w:type="character" w:customStyle="1" w:styleId="css-1rhhdjb">
    <w:name w:val="css-1rhhdjb"/>
    <w:basedOn w:val="DefaultParagraphFont"/>
    <w:rsid w:val="00807465"/>
  </w:style>
  <w:style w:type="character" w:customStyle="1" w:styleId="css-u32m0k">
    <w:name w:val="css-u32m0k"/>
    <w:basedOn w:val="DefaultParagraphFont"/>
    <w:rsid w:val="00807465"/>
  </w:style>
  <w:style w:type="character" w:customStyle="1" w:styleId="css-16f3y1r">
    <w:name w:val="css-16f3y1r"/>
    <w:basedOn w:val="DefaultParagraphFont"/>
    <w:rsid w:val="00807465"/>
  </w:style>
  <w:style w:type="character" w:customStyle="1" w:styleId="css-cnj6d5">
    <w:name w:val="css-cnj6d5"/>
    <w:basedOn w:val="DefaultParagraphFont"/>
    <w:rsid w:val="00807465"/>
  </w:style>
  <w:style w:type="character" w:customStyle="1" w:styleId="css-4w91ra">
    <w:name w:val="css-4w91ra"/>
    <w:basedOn w:val="DefaultParagraphFont"/>
    <w:rsid w:val="00807465"/>
  </w:style>
  <w:style w:type="character" w:customStyle="1" w:styleId="css-0">
    <w:name w:val="css-0"/>
    <w:basedOn w:val="DefaultParagraphFont"/>
    <w:rsid w:val="00807465"/>
  </w:style>
  <w:style w:type="paragraph" w:customStyle="1" w:styleId="native-ad-copy">
    <w:name w:val="native-ad-copy"/>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CardText20">
    <w:name w:val="Card Text2"/>
    <w:basedOn w:val="Normal"/>
    <w:uiPriority w:val="4"/>
    <w:qFormat/>
    <w:rsid w:val="00807465"/>
    <w:pPr>
      <w:ind w:left="288" w:right="288"/>
    </w:pPr>
    <w:rPr>
      <w:sz w:val="16"/>
    </w:rPr>
  </w:style>
  <w:style w:type="character" w:customStyle="1" w:styleId="m9120171806394598874gmail-style13ptbold">
    <w:name w:val="m_9120171806394598874gmail-style13ptbold"/>
    <w:basedOn w:val="DefaultParagraphFont"/>
    <w:rsid w:val="00807465"/>
  </w:style>
  <w:style w:type="character" w:customStyle="1" w:styleId="m7036813581185009153gmail-style13ptbold">
    <w:name w:val="m_7036813581185009153gmail-style13ptbold"/>
    <w:basedOn w:val="DefaultParagraphFont"/>
    <w:rsid w:val="00807465"/>
  </w:style>
  <w:style w:type="paragraph" w:customStyle="1" w:styleId="Analysis">
    <w:name w:val="Analysis"/>
    <w:basedOn w:val="Heading2"/>
    <w:uiPriority w:val="4"/>
    <w:qFormat/>
    <w:rsid w:val="00807465"/>
    <w:pPr>
      <w:jc w:val="left"/>
    </w:pPr>
    <w:rPr>
      <w:bCs w:val="0"/>
      <w:sz w:val="22"/>
      <w:u w:val="none"/>
    </w:rPr>
  </w:style>
  <w:style w:type="character" w:customStyle="1" w:styleId="m6213045495989588786gmail-style13ptbold">
    <w:name w:val="m_6213045495989588786gmail-style13ptbold"/>
    <w:basedOn w:val="DefaultParagraphFont"/>
    <w:rsid w:val="00807465"/>
  </w:style>
  <w:style w:type="character" w:customStyle="1" w:styleId="gmail-style13ptbold">
    <w:name w:val="gmail-style13ptbold"/>
    <w:basedOn w:val="DefaultParagraphFont"/>
    <w:rsid w:val="00807465"/>
  </w:style>
  <w:style w:type="character" w:customStyle="1" w:styleId="m-5156237671796814033gmail-msohyperlink">
    <w:name w:val="m_-5156237671796814033gmail-msohyperlink"/>
    <w:basedOn w:val="DefaultParagraphFont"/>
    <w:rsid w:val="00807465"/>
  </w:style>
  <w:style w:type="character" w:customStyle="1" w:styleId="m-3219784662334730384gmail-style13ptbold">
    <w:name w:val="m_-3219784662334730384gmail-style13ptbold"/>
    <w:basedOn w:val="DefaultParagraphFont"/>
    <w:rsid w:val="00807465"/>
  </w:style>
  <w:style w:type="paragraph" w:customStyle="1" w:styleId="m7729301173854694632gmail-small">
    <w:name w:val="m_7729301173854694632gmail-small"/>
    <w:basedOn w:val="Normal"/>
    <w:rsid w:val="00807465"/>
    <w:pPr>
      <w:spacing w:before="100" w:beforeAutospacing="1" w:after="100" w:afterAutospacing="1"/>
    </w:pPr>
    <w:rPr>
      <w:rFonts w:eastAsia="Times New Roman"/>
      <w:sz w:val="24"/>
    </w:rPr>
  </w:style>
  <w:style w:type="character" w:customStyle="1" w:styleId="m7729301173854694632gmail-style13ptbold">
    <w:name w:val="m_7729301173854694632gmail-style13ptbold"/>
    <w:basedOn w:val="DefaultParagraphFont"/>
    <w:rsid w:val="00807465"/>
  </w:style>
  <w:style w:type="character" w:customStyle="1" w:styleId="m7729301173854694632gmail-smallchar">
    <w:name w:val="m_7729301173854694632gmail-smallchar"/>
    <w:basedOn w:val="DefaultParagraphFont"/>
    <w:rsid w:val="00807465"/>
  </w:style>
  <w:style w:type="character" w:customStyle="1" w:styleId="m7729301173854694632gmail-styleunderline">
    <w:name w:val="m_7729301173854694632gmail-styleunderline"/>
    <w:basedOn w:val="DefaultParagraphFont"/>
    <w:rsid w:val="00807465"/>
  </w:style>
  <w:style w:type="paragraph" w:customStyle="1" w:styleId="RainwithanA">
    <w:name w:val="Rain with an A"/>
    <w:basedOn w:val="Normal"/>
    <w:link w:val="RainwithanAChar"/>
    <w:uiPriority w:val="4"/>
    <w:qFormat/>
    <w:rsid w:val="00807465"/>
    <w:pPr>
      <w:outlineLvl w:val="3"/>
    </w:pPr>
    <w:rPr>
      <w:b/>
      <w:sz w:val="26"/>
    </w:rPr>
  </w:style>
  <w:style w:type="character" w:customStyle="1" w:styleId="RainwithanAChar">
    <w:name w:val="Rain with an A Char"/>
    <w:basedOn w:val="DefaultParagraphFont"/>
    <w:link w:val="RainwithanA"/>
    <w:uiPriority w:val="4"/>
    <w:rsid w:val="00807465"/>
    <w:rPr>
      <w:rFonts w:ascii="Calibri" w:hAnsi="Calibri"/>
      <w:b/>
      <w:sz w:val="26"/>
    </w:rPr>
  </w:style>
  <w:style w:type="character" w:customStyle="1" w:styleId="tweet-author-name">
    <w:name w:val="tweet-author-name"/>
    <w:basedOn w:val="DefaultParagraphFont"/>
    <w:rsid w:val="00807465"/>
  </w:style>
  <w:style w:type="character" w:customStyle="1" w:styleId="tweet-author">
    <w:name w:val="tweet-author"/>
    <w:basedOn w:val="DefaultParagraphFont"/>
    <w:rsid w:val="00807465"/>
  </w:style>
  <w:style w:type="character" w:customStyle="1" w:styleId="tweet-fake-link">
    <w:name w:val="tweet-fake-link"/>
    <w:basedOn w:val="DefaultParagraphFont"/>
    <w:rsid w:val="00807465"/>
  </w:style>
  <w:style w:type="paragraph" w:customStyle="1" w:styleId="tweet-date">
    <w:name w:val="tweet-date"/>
    <w:basedOn w:val="Normal"/>
    <w:rsid w:val="00807465"/>
    <w:pPr>
      <w:spacing w:before="100" w:beforeAutospacing="1" w:after="100" w:afterAutospacing="1"/>
    </w:pPr>
    <w:rPr>
      <w:rFonts w:ascii="Times New Roman" w:eastAsia="Times New Roman" w:hAnsi="Times New Roman" w:cs="Times New Roman"/>
      <w:sz w:val="24"/>
    </w:rPr>
  </w:style>
  <w:style w:type="character" w:customStyle="1" w:styleId="likes">
    <w:name w:val="likes"/>
    <w:basedOn w:val="DefaultParagraphFont"/>
    <w:rsid w:val="00807465"/>
  </w:style>
  <w:style w:type="character" w:customStyle="1" w:styleId="like-count">
    <w:name w:val="like-count"/>
    <w:basedOn w:val="DefaultParagraphFont"/>
    <w:rsid w:val="00807465"/>
  </w:style>
  <w:style w:type="character" w:customStyle="1" w:styleId="vert-pipe">
    <w:name w:val="vert-pipe"/>
    <w:basedOn w:val="DefaultParagraphFont"/>
    <w:rsid w:val="00807465"/>
  </w:style>
  <w:style w:type="character" w:customStyle="1" w:styleId="pageviews">
    <w:name w:val="pageviews"/>
    <w:basedOn w:val="DefaultParagraphFont"/>
    <w:rsid w:val="00807465"/>
  </w:style>
  <w:style w:type="character" w:customStyle="1" w:styleId="fs-author-name">
    <w:name w:val="fs-author-name"/>
    <w:basedOn w:val="DefaultParagraphFont"/>
    <w:rsid w:val="00807465"/>
  </w:style>
  <w:style w:type="character" w:customStyle="1" w:styleId="contrib-byline-type">
    <w:name w:val="contrib-byline-type"/>
    <w:basedOn w:val="DefaultParagraphFont"/>
    <w:rsid w:val="00807465"/>
  </w:style>
  <w:style w:type="paragraph" w:customStyle="1" w:styleId="article-sharingitem">
    <w:name w:val="article-sharing__item"/>
    <w:basedOn w:val="Normal"/>
    <w:rsid w:val="00807465"/>
    <w:pPr>
      <w:spacing w:before="100" w:beforeAutospacing="1" w:after="100" w:afterAutospacing="1"/>
    </w:pPr>
    <w:rPr>
      <w:rFonts w:ascii="Times New Roman" w:eastAsia="Times New Roman" w:hAnsi="Times New Roman" w:cs="Times New Roman"/>
      <w:sz w:val="24"/>
    </w:rPr>
  </w:style>
  <w:style w:type="paragraph" w:customStyle="1" w:styleId="print">
    <w:name w:val="print"/>
    <w:basedOn w:val="Normal"/>
    <w:rsid w:val="00807465"/>
    <w:pPr>
      <w:spacing w:before="100" w:beforeAutospacing="1" w:after="100" w:afterAutospacing="1"/>
    </w:pPr>
    <w:rPr>
      <w:rFonts w:ascii="Times New Roman" w:eastAsia="Times New Roman" w:hAnsi="Times New Roman" w:cs="Times New Roman"/>
      <w:sz w:val="24"/>
    </w:rPr>
  </w:style>
  <w:style w:type="numbering" w:customStyle="1" w:styleId="CurrentList1">
    <w:name w:val="Current List1"/>
    <w:uiPriority w:val="99"/>
    <w:rsid w:val="00807465"/>
    <w:pPr>
      <w:numPr>
        <w:numId w:val="18"/>
      </w:numPr>
    </w:pPr>
  </w:style>
  <w:style w:type="numbering" w:customStyle="1" w:styleId="CurrentList2">
    <w:name w:val="Current List2"/>
    <w:uiPriority w:val="99"/>
    <w:rsid w:val="00807465"/>
    <w:pPr>
      <w:numPr>
        <w:numId w:val="19"/>
      </w:numPr>
    </w:pPr>
  </w:style>
  <w:style w:type="character" w:customStyle="1" w:styleId="n-util-visually-hidden">
    <w:name w:val="n-util-visually-hidden"/>
    <w:basedOn w:val="DefaultParagraphFont"/>
    <w:rsid w:val="00807465"/>
  </w:style>
  <w:style w:type="paragraph" w:customStyle="1" w:styleId="suggested-readssubheading">
    <w:name w:val="suggested-reads__subheading"/>
    <w:basedOn w:val="Normal"/>
    <w:uiPriority w:val="99"/>
    <w:qFormat/>
    <w:rsid w:val="00807465"/>
    <w:pPr>
      <w:spacing w:before="100" w:beforeAutospacing="1" w:after="100" w:afterAutospacing="1"/>
    </w:pPr>
    <w:rPr>
      <w:rFonts w:ascii="Times New Roman" w:eastAsia="Times New Roman" w:hAnsi="Times New Roman"/>
      <w:sz w:val="24"/>
    </w:rPr>
  </w:style>
  <w:style w:type="character" w:customStyle="1" w:styleId="cardclassifier-gap">
    <w:name w:val="card__classifier-gap"/>
    <w:basedOn w:val="DefaultParagraphFont"/>
    <w:rsid w:val="00807465"/>
  </w:style>
  <w:style w:type="paragraph" w:customStyle="1" w:styleId="suggested-readslist-itemsubheading">
    <w:name w:val="suggested-reads__list-item__subheading"/>
    <w:basedOn w:val="Normal"/>
    <w:uiPriority w:val="99"/>
    <w:qFormat/>
    <w:rsid w:val="00807465"/>
    <w:pPr>
      <w:spacing w:before="100" w:beforeAutospacing="1" w:after="100" w:afterAutospacing="1"/>
    </w:pPr>
    <w:rPr>
      <w:rFonts w:ascii="Times New Roman" w:eastAsia="Times New Roman" w:hAnsi="Times New Roman"/>
      <w:sz w:val="24"/>
    </w:rPr>
  </w:style>
  <w:style w:type="character" w:customStyle="1" w:styleId="s3">
    <w:name w:val="s3"/>
    <w:basedOn w:val="DefaultParagraphFont"/>
    <w:rsid w:val="00807465"/>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122617/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15947</Words>
  <Characters>90898</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106632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Chris Tao</dc:creator>
  <cp:keywords>5.2</cp:keywords>
  <dc:description/>
  <cp:lastModifiedBy>Chris Tao</cp:lastModifiedBy>
  <cp:revision>2</cp:revision>
  <dcterms:created xsi:type="dcterms:W3CDTF">2025-12-13T06:09:00Z</dcterms:created>
  <dcterms:modified xsi:type="dcterms:W3CDTF">2025-12-13T06:10:00Z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