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85A0" w14:textId="7C3EC24B" w:rsidR="00426885" w:rsidRDefault="00426885" w:rsidP="00426885">
      <w:pPr>
        <w:pStyle w:val="Heading3"/>
      </w:pPr>
      <w:r>
        <w:t>DAs</w:t>
      </w:r>
    </w:p>
    <w:p w14:paraId="35D78AC1" w14:textId="22D2327C" w:rsidR="00361F45" w:rsidRPr="0061727A" w:rsidRDefault="00361F45" w:rsidP="00361F45">
      <w:pPr>
        <w:pStyle w:val="Heading4"/>
      </w:pPr>
      <w:r>
        <w:t>The [first] off case position is the China Soft Power Disadvantage.</w:t>
      </w:r>
    </w:p>
    <w:p w14:paraId="28F2E0D6" w14:textId="77777777" w:rsidR="00361F45" w:rsidRPr="008950FB" w:rsidRDefault="00361F45" w:rsidP="00361F45">
      <w:pPr>
        <w:pStyle w:val="Heading4"/>
      </w:pPr>
      <w:r>
        <w:t xml:space="preserve">1---China will fill the leadership gap created by US withdrawal, but US commitment to the arctic </w:t>
      </w:r>
      <w:proofErr w:type="gramStart"/>
      <w:r>
        <w:rPr>
          <w:u w:val="single"/>
        </w:rPr>
        <w:t>crowds</w:t>
      </w:r>
      <w:proofErr w:type="gramEnd"/>
      <w:r>
        <w:rPr>
          <w:u w:val="single"/>
        </w:rPr>
        <w:t xml:space="preserve"> out</w:t>
      </w:r>
      <w:r>
        <w:t xml:space="preserve"> Chinese soft power.</w:t>
      </w:r>
    </w:p>
    <w:p w14:paraId="08A8399A" w14:textId="77777777" w:rsidR="00361F45" w:rsidRPr="00D86DFC" w:rsidRDefault="00361F45" w:rsidP="00361F45">
      <w:r w:rsidRPr="00D86DFC">
        <w:rPr>
          <w:rStyle w:val="Style13ptBold"/>
        </w:rPr>
        <w:t>Karim 25</w:t>
      </w:r>
      <w:r>
        <w:t xml:space="preserve">, Postdoctoral </w:t>
      </w:r>
      <w:proofErr w:type="gramStart"/>
      <w:r>
        <w:t>fellow  at</w:t>
      </w:r>
      <w:proofErr w:type="gramEnd"/>
      <w:r>
        <w:t xml:space="preserve"> Yunnan </w:t>
      </w:r>
      <w:proofErr w:type="spellStart"/>
      <w:r>
        <w:t>Minzu</w:t>
      </w:r>
      <w:proofErr w:type="spellEnd"/>
      <w:r>
        <w:t xml:space="preserve"> University (Ejaz, 2-10-2025, “The Vacuum in Global Leadership in the Trump Era and Opportunities for China” </w:t>
      </w:r>
      <w:r w:rsidRPr="002171E5">
        <w:t>https://www.wgi.world/the-vacuum-in-global-leadership-in-the-trump-era-and-opportunities-for-china/</w:t>
      </w:r>
      <w:r>
        <w:t xml:space="preserve">) </w:t>
      </w:r>
      <w:proofErr w:type="spellStart"/>
      <w:r>
        <w:t>wtk</w:t>
      </w:r>
      <w:proofErr w:type="spellEnd"/>
    </w:p>
    <w:p w14:paraId="38B683D7" w14:textId="77777777" w:rsidR="00361F45" w:rsidRDefault="00361F45" w:rsidP="00361F45">
      <w:pPr>
        <w:rPr>
          <w:rStyle w:val="StyleUnderline"/>
        </w:rPr>
      </w:pPr>
      <w:r w:rsidRPr="00D86DFC">
        <w:rPr>
          <w:sz w:val="16"/>
        </w:rPr>
        <w:t xml:space="preserve">Since the Cold War, a profound transformation in global politics has transpired during President </w:t>
      </w:r>
      <w:r w:rsidRPr="00EF4DED">
        <w:rPr>
          <w:rStyle w:val="StyleUnderline"/>
          <w:highlight w:val="cyan"/>
        </w:rPr>
        <w:t>Trump’s</w:t>
      </w:r>
      <w:r w:rsidRPr="00D86DFC">
        <w:rPr>
          <w:sz w:val="16"/>
        </w:rPr>
        <w:t xml:space="preserve"> administration. His ‘</w:t>
      </w:r>
      <w:r w:rsidRPr="00D86DFC">
        <w:rPr>
          <w:rStyle w:val="StyleUnderline"/>
        </w:rPr>
        <w:t>America First’ policy</w:t>
      </w:r>
      <w:r w:rsidRPr="00D86DFC">
        <w:rPr>
          <w:sz w:val="16"/>
        </w:rPr>
        <w:t xml:space="preserve">, </w:t>
      </w:r>
      <w:r w:rsidRPr="00D86DFC">
        <w:rPr>
          <w:rStyle w:val="StyleUnderline"/>
        </w:rPr>
        <w:t>characterized by diplomatic withdrawal, economic protectionism, and skepticism towards multilateralism</w:t>
      </w:r>
      <w:r w:rsidRPr="00D86DFC">
        <w:rPr>
          <w:sz w:val="16"/>
        </w:rPr>
        <w:t xml:space="preserve">, </w:t>
      </w:r>
      <w:r w:rsidRPr="00D86DFC">
        <w:rPr>
          <w:rStyle w:val="StyleUnderline"/>
        </w:rPr>
        <w:t xml:space="preserve">eroded established alliances and </w:t>
      </w:r>
      <w:r w:rsidRPr="00EF4DED">
        <w:rPr>
          <w:rStyle w:val="StyleUnderline"/>
          <w:highlight w:val="cyan"/>
        </w:rPr>
        <w:t>diminished America’s status as a global leader.</w:t>
      </w:r>
      <w:r w:rsidRPr="00D86DFC">
        <w:rPr>
          <w:rStyle w:val="StyleUnderline"/>
        </w:rPr>
        <w:t xml:space="preserve"> </w:t>
      </w:r>
    </w:p>
    <w:p w14:paraId="4CECA01A" w14:textId="77777777" w:rsidR="00361F45" w:rsidRPr="00D86DFC" w:rsidRDefault="00361F45" w:rsidP="00361F45">
      <w:pPr>
        <w:rPr>
          <w:sz w:val="16"/>
        </w:rPr>
      </w:pPr>
      <w:r w:rsidRPr="00D86DFC">
        <w:rPr>
          <w:sz w:val="16"/>
        </w:rPr>
        <w:t xml:space="preserve">Under President Trump’s administration, </w:t>
      </w:r>
      <w:r w:rsidRPr="00EF4DED">
        <w:rPr>
          <w:rStyle w:val="StyleUnderline"/>
          <w:highlight w:val="cyan"/>
        </w:rPr>
        <w:t>the U</w:t>
      </w:r>
      <w:r w:rsidRPr="00D86DFC">
        <w:rPr>
          <w:sz w:val="16"/>
        </w:rPr>
        <w:t xml:space="preserve">nited </w:t>
      </w:r>
      <w:r w:rsidRPr="00EF4DED">
        <w:rPr>
          <w:rStyle w:val="StyleUnderline"/>
          <w:highlight w:val="cyan"/>
        </w:rPr>
        <w:t>S</w:t>
      </w:r>
      <w:r w:rsidRPr="00D86DFC">
        <w:rPr>
          <w:sz w:val="16"/>
        </w:rPr>
        <w:t xml:space="preserve">tates </w:t>
      </w:r>
      <w:r w:rsidRPr="00EF4DED">
        <w:rPr>
          <w:rStyle w:val="StyleUnderline"/>
          <w:highlight w:val="cyan"/>
        </w:rPr>
        <w:t>is prioritizing</w:t>
      </w:r>
      <w:r w:rsidRPr="00D86DFC">
        <w:rPr>
          <w:rStyle w:val="StyleUnderline"/>
        </w:rPr>
        <w:t xml:space="preserve"> narrow </w:t>
      </w:r>
      <w:r w:rsidRPr="00EF4DED">
        <w:rPr>
          <w:rStyle w:val="StyleUnderline"/>
          <w:highlight w:val="cyan"/>
        </w:rPr>
        <w:t>nationalism</w:t>
      </w:r>
      <w:r w:rsidRPr="00D86DFC">
        <w:rPr>
          <w:rStyle w:val="StyleUnderline"/>
        </w:rPr>
        <w:t xml:space="preserve"> over international cooperation</w:t>
      </w:r>
      <w:r w:rsidRPr="00D86DFC">
        <w:rPr>
          <w:sz w:val="16"/>
        </w:rPr>
        <w:t>, as evidenced by the withdrawal from the World Health Organization (WHO), the Paris Climate Accord, and closure of USAID, the United States Agency for International Development.</w:t>
      </w:r>
    </w:p>
    <w:p w14:paraId="2CC6ECD9" w14:textId="77777777" w:rsidR="00361F45" w:rsidRPr="00D86DFC" w:rsidRDefault="00361F45" w:rsidP="00361F45">
      <w:pPr>
        <w:rPr>
          <w:sz w:val="16"/>
        </w:rPr>
      </w:pPr>
      <w:r w:rsidRPr="00D86DFC">
        <w:rPr>
          <w:sz w:val="16"/>
        </w:rPr>
        <w:t xml:space="preserve">On the other hand, </w:t>
      </w:r>
      <w:r w:rsidRPr="00EF4DED">
        <w:rPr>
          <w:rStyle w:val="StyleUnderline"/>
          <w:highlight w:val="cyan"/>
        </w:rPr>
        <w:t>China seized the opportunity to</w:t>
      </w:r>
      <w:r w:rsidRPr="00D86DFC">
        <w:rPr>
          <w:rStyle w:val="StyleUnderline"/>
        </w:rPr>
        <w:t xml:space="preserve"> position itself as a global </w:t>
      </w:r>
      <w:r w:rsidRPr="00EF4DED">
        <w:rPr>
          <w:rStyle w:val="StyleUnderline"/>
          <w:highlight w:val="cyan"/>
        </w:rPr>
        <w:t>lead</w:t>
      </w:r>
      <w:r w:rsidRPr="00D86DFC">
        <w:rPr>
          <w:rStyle w:val="StyleUnderline"/>
        </w:rPr>
        <w:t xml:space="preserve">er </w:t>
      </w:r>
      <w:r w:rsidRPr="00EF4DED">
        <w:rPr>
          <w:rStyle w:val="StyleUnderline"/>
          <w:highlight w:val="cyan"/>
        </w:rPr>
        <w:t>and promote global development</w:t>
      </w:r>
      <w:r w:rsidRPr="00D86DFC">
        <w:rPr>
          <w:rStyle w:val="StyleUnderline"/>
        </w:rPr>
        <w:t>, economic diplomacy, and multilateralism</w:t>
      </w:r>
      <w:r w:rsidRPr="00D86DFC">
        <w:rPr>
          <w:sz w:val="16"/>
        </w:rPr>
        <w:t xml:space="preserve">. Beijing has substantially augmented its economic and geopolitical influence in recent years. </w:t>
      </w:r>
      <w:r w:rsidRPr="00EF4DED">
        <w:rPr>
          <w:rStyle w:val="StyleUnderline"/>
          <w:highlight w:val="cyan"/>
        </w:rPr>
        <w:t>China may occupy the gap created by America’s exit</w:t>
      </w:r>
      <w:r w:rsidRPr="00D86DFC">
        <w:rPr>
          <w:rStyle w:val="StyleUnderline"/>
        </w:rPr>
        <w:t xml:space="preserve"> from international agreements and multilateralism</w:t>
      </w:r>
      <w:r w:rsidRPr="00D86DFC">
        <w:rPr>
          <w:sz w:val="16"/>
        </w:rPr>
        <w:t xml:space="preserve"> via the Belt and Road Initiative (BRI), climate commitments, and strategic partnerships with developing nations.</w:t>
      </w:r>
    </w:p>
    <w:p w14:paraId="66790DC8" w14:textId="77777777" w:rsidR="00361F45" w:rsidRPr="00D86DFC" w:rsidRDefault="00361F45" w:rsidP="00361F45">
      <w:pPr>
        <w:rPr>
          <w:sz w:val="16"/>
        </w:rPr>
      </w:pPr>
      <w:r w:rsidRPr="00EF4DED">
        <w:rPr>
          <w:rStyle w:val="StyleUnderline"/>
          <w:highlight w:val="cyan"/>
        </w:rPr>
        <w:t>Beijing is pursuing influence via soft power</w:t>
      </w:r>
      <w:r w:rsidRPr="00D86DFC">
        <w:rPr>
          <w:rStyle w:val="StyleUnderline"/>
        </w:rPr>
        <w:t xml:space="preserve"> mechanisms</w:t>
      </w:r>
      <w:r w:rsidRPr="00D86DFC">
        <w:rPr>
          <w:sz w:val="16"/>
        </w:rPr>
        <w:t xml:space="preserve"> such as trade agreements, development loans, infrastructure investments, cultural initiatives, and educational exchanges. On the contrary, the United States has historically emphasized military alliances and economic sanctions.</w:t>
      </w:r>
    </w:p>
    <w:p w14:paraId="4D12A066" w14:textId="77777777" w:rsidR="00361F45" w:rsidRPr="00D86DFC" w:rsidRDefault="00361F45" w:rsidP="00361F45">
      <w:pPr>
        <w:rPr>
          <w:sz w:val="16"/>
        </w:rPr>
      </w:pPr>
      <w:r w:rsidRPr="00D86DFC">
        <w:rPr>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5EA054BA" w14:textId="77777777" w:rsidR="00361F45" w:rsidRPr="00D86DFC" w:rsidRDefault="00361F45" w:rsidP="00361F45">
      <w:pPr>
        <w:rPr>
          <w:sz w:val="16"/>
        </w:rPr>
      </w:pPr>
      <w:r w:rsidRPr="00D86DFC">
        <w:rPr>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47DF3E15" w14:textId="77777777" w:rsidR="00361F45" w:rsidRPr="00D86DFC" w:rsidRDefault="00361F45" w:rsidP="00361F45">
      <w:pPr>
        <w:rPr>
          <w:sz w:val="16"/>
        </w:rPr>
      </w:pPr>
      <w:r w:rsidRPr="00D86DFC">
        <w:rPr>
          <w:sz w:val="16"/>
        </w:rPr>
        <w:t xml:space="preserve">When asked about the U.S exit from WHO, Chinese Foreign Ministry spokesperson Guo </w:t>
      </w:r>
      <w:proofErr w:type="spellStart"/>
      <w:r w:rsidRPr="00D86DFC">
        <w:rPr>
          <w:sz w:val="16"/>
        </w:rPr>
        <w:t>Jiakun</w:t>
      </w:r>
      <w:proofErr w:type="spellEnd"/>
      <w:r w:rsidRPr="00D86DFC">
        <w:rPr>
          <w:sz w:val="16"/>
        </w:rPr>
        <w:t xml:space="preserve">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5A5D95A7" w14:textId="77777777" w:rsidR="00361F45" w:rsidRPr="00D86DFC" w:rsidRDefault="00361F45" w:rsidP="00361F45">
      <w:pPr>
        <w:rPr>
          <w:sz w:val="16"/>
        </w:rPr>
      </w:pPr>
      <w:r w:rsidRPr="00D86DFC">
        <w:rPr>
          <w:sz w:val="16"/>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53430255" w14:textId="77777777" w:rsidR="00361F45" w:rsidRPr="00D86DFC" w:rsidRDefault="00361F45" w:rsidP="00361F45">
      <w:pPr>
        <w:rPr>
          <w:sz w:val="16"/>
        </w:rPr>
      </w:pPr>
      <w:r w:rsidRPr="00D86DFC">
        <w:rPr>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4CBD487A" w14:textId="77777777" w:rsidR="00361F45" w:rsidRPr="00D86DFC" w:rsidRDefault="00361F45" w:rsidP="00361F45">
      <w:pPr>
        <w:rPr>
          <w:sz w:val="16"/>
        </w:rPr>
      </w:pPr>
      <w:r w:rsidRPr="00D86DFC">
        <w:rPr>
          <w:sz w:val="16"/>
        </w:rPr>
        <w:t xml:space="preserve">Chinese Foreign Affairs Ministry spokesperson Guo Jia </w:t>
      </w:r>
      <w:proofErr w:type="spellStart"/>
      <w:r w:rsidRPr="00D86DFC">
        <w:rPr>
          <w:sz w:val="16"/>
        </w:rPr>
        <w:t>kun</w:t>
      </w:r>
      <w:proofErr w:type="spellEnd"/>
      <w:r w:rsidRPr="00D86DFC">
        <w:rPr>
          <w:sz w:val="16"/>
        </w:rPr>
        <w:t xml:space="preserve"> reiterated China’s concern about the U.S. withdrawing from the Paris Agreement. He said that “Climate change is a common challenge facing all mankind… “China’s determination and actions to actively respond to climate change are consistent.” He added. </w:t>
      </w:r>
    </w:p>
    <w:p w14:paraId="149242BF" w14:textId="77777777" w:rsidR="00361F45" w:rsidRPr="00D86DFC" w:rsidRDefault="00361F45" w:rsidP="00361F45">
      <w:pPr>
        <w:rPr>
          <w:sz w:val="16"/>
        </w:rPr>
      </w:pPr>
      <w:r w:rsidRPr="00D86DFC">
        <w:rPr>
          <w:sz w:val="16"/>
        </w:rPr>
        <w:t xml:space="preserve">Moreover, </w:t>
      </w:r>
      <w:r w:rsidRPr="00D86DFC">
        <w:rPr>
          <w:rStyle w:val="StyleUnderline"/>
        </w:rPr>
        <w:t xml:space="preserve">the burgeoning strategic </w:t>
      </w:r>
      <w:r w:rsidRPr="00EF4DED">
        <w:rPr>
          <w:rStyle w:val="StyleUnderline"/>
          <w:highlight w:val="cyan"/>
        </w:rPr>
        <w:t>cooperation between China and Russia is a significant facet of its rise</w:t>
      </w:r>
      <w:r w:rsidRPr="00EF4DED">
        <w:rPr>
          <w:sz w:val="16"/>
          <w:highlight w:val="cyan"/>
        </w:rPr>
        <w:t>.</w:t>
      </w:r>
      <w:r w:rsidRPr="00D86DFC">
        <w:rPr>
          <w:sz w:val="16"/>
        </w:rPr>
        <w:t xml:space="preserve"> </w:t>
      </w:r>
      <w:r w:rsidRPr="00D86DFC">
        <w:rPr>
          <w:rStyle w:val="StyleUnderline"/>
        </w:rPr>
        <w:t>The Xi-Putin alliance has recently strengthened due to their mutual antagonism to Western hegemony.</w:t>
      </w:r>
      <w:r w:rsidRPr="00D86DFC">
        <w:rPr>
          <w:sz w:val="16"/>
        </w:rPr>
        <w:t xml:space="preserve"> The video meeting between Xi and Putin, occurring within hours after Trump’s inauguration, signaled a coordinated challenge to the U.S.-led global order.</w:t>
      </w:r>
    </w:p>
    <w:p w14:paraId="4A17455F" w14:textId="77777777" w:rsidR="00361F45" w:rsidRPr="00D86DFC" w:rsidRDefault="00361F45" w:rsidP="00361F45">
      <w:pPr>
        <w:rPr>
          <w:sz w:val="16"/>
        </w:rPr>
      </w:pPr>
      <w:r w:rsidRPr="00D86DFC">
        <w:rPr>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79CD18E3" w14:textId="77777777" w:rsidR="00361F45" w:rsidRPr="00D86DFC" w:rsidRDefault="00361F45" w:rsidP="00361F45">
      <w:pPr>
        <w:rPr>
          <w:sz w:val="16"/>
        </w:rPr>
      </w:pPr>
      <w:r w:rsidRPr="00D86DFC">
        <w:rPr>
          <w:sz w:val="16"/>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4C40B254" w14:textId="77777777" w:rsidR="00361F45" w:rsidRPr="00D86DFC" w:rsidRDefault="00361F45" w:rsidP="00361F45">
      <w:pPr>
        <w:rPr>
          <w:sz w:val="16"/>
        </w:rPr>
      </w:pPr>
      <w:r w:rsidRPr="00D86DFC">
        <w:rPr>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69060FB6" w14:textId="77777777" w:rsidR="00361F45" w:rsidRPr="00D86DFC" w:rsidRDefault="00361F45" w:rsidP="00361F45">
      <w:pPr>
        <w:rPr>
          <w:sz w:val="16"/>
        </w:rPr>
      </w:pPr>
      <w:r w:rsidRPr="00D86DFC">
        <w:rPr>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2895B919" w14:textId="77777777" w:rsidR="00361F45" w:rsidRPr="00D86DFC" w:rsidRDefault="00361F45" w:rsidP="00361F45">
      <w:pPr>
        <w:rPr>
          <w:sz w:val="16"/>
        </w:rPr>
      </w:pPr>
      <w:r w:rsidRPr="00D86DFC">
        <w:rPr>
          <w:sz w:val="16"/>
        </w:rPr>
        <w:t>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w:t>
      </w:r>
    </w:p>
    <w:p w14:paraId="12EAB0DA" w14:textId="77777777" w:rsidR="00361F45" w:rsidRPr="00D86DFC" w:rsidRDefault="00361F45" w:rsidP="00361F45">
      <w:pPr>
        <w:rPr>
          <w:sz w:val="16"/>
        </w:rPr>
      </w:pPr>
      <w:r w:rsidRPr="00D86DFC">
        <w:rPr>
          <w:sz w:val="16"/>
        </w:rPr>
        <w:t xml:space="preserve">Moreover, </w:t>
      </w:r>
      <w:r w:rsidRPr="00EF4DED">
        <w:rPr>
          <w:rStyle w:val="Emphasis"/>
          <w:highlight w:val="cyan"/>
        </w:rPr>
        <w:t>China’s Arctic expansion signifies a substantial shift in geopolitics</w:t>
      </w:r>
      <w:r w:rsidRPr="00D86DFC">
        <w:rPr>
          <w:sz w:val="16"/>
        </w:rPr>
        <w:t xml:space="preserve">. Beijing has declared itself a ‘near-Arctic state’. It has invested in infrastructure projects in Greenland and Russia, prompted by the emergence of new trade routes resulting from melting ice caps. </w:t>
      </w:r>
      <w:r w:rsidRPr="00EF4DED">
        <w:rPr>
          <w:rStyle w:val="StyleUnderline"/>
          <w:highlight w:val="cyan"/>
        </w:rPr>
        <w:t>China has</w:t>
      </w:r>
      <w:r w:rsidRPr="00EF4DED">
        <w:rPr>
          <w:sz w:val="16"/>
          <w:highlight w:val="cyan"/>
        </w:rPr>
        <w:t xml:space="preserve"> </w:t>
      </w:r>
      <w:r w:rsidRPr="00EF4DED">
        <w:rPr>
          <w:rStyle w:val="Emphasis"/>
          <w:highlight w:val="cyan"/>
        </w:rPr>
        <w:t>strategically prioritized the Arctic</w:t>
      </w:r>
      <w:r w:rsidRPr="00EF4DED">
        <w:rPr>
          <w:sz w:val="16"/>
          <w:highlight w:val="cyan"/>
        </w:rPr>
        <w:t xml:space="preserve"> </w:t>
      </w:r>
      <w:r w:rsidRPr="00EF4DED">
        <w:rPr>
          <w:rStyle w:val="StyleUnderline"/>
          <w:highlight w:val="cyan"/>
        </w:rPr>
        <w:t>to dominate</w:t>
      </w:r>
      <w:r w:rsidRPr="00D86DFC">
        <w:rPr>
          <w:rStyle w:val="StyleUnderline"/>
        </w:rPr>
        <w:t xml:space="preserve"> vital </w:t>
      </w:r>
      <w:r w:rsidRPr="00EF4DED">
        <w:rPr>
          <w:rStyle w:val="StyleUnderline"/>
          <w:highlight w:val="cyan"/>
        </w:rPr>
        <w:t>transportation</w:t>
      </w:r>
      <w:r w:rsidRPr="00D86DFC">
        <w:rPr>
          <w:rStyle w:val="StyleUnderline"/>
        </w:rPr>
        <w:t xml:space="preserve"> routes </w:t>
      </w:r>
      <w:r w:rsidRPr="00EF4DED">
        <w:rPr>
          <w:rStyle w:val="StyleUnderline"/>
          <w:highlight w:val="cyan"/>
        </w:rPr>
        <w:t>and</w:t>
      </w:r>
      <w:r w:rsidRPr="00D86DFC">
        <w:rPr>
          <w:rStyle w:val="StyleUnderline"/>
        </w:rPr>
        <w:t xml:space="preserve"> exploit untapped </w:t>
      </w:r>
      <w:r w:rsidRPr="00EF4DED">
        <w:rPr>
          <w:rStyle w:val="StyleUnderline"/>
          <w:highlight w:val="cyan"/>
        </w:rPr>
        <w:t>resources</w:t>
      </w:r>
      <w:r w:rsidRPr="00D86DFC">
        <w:rPr>
          <w:rStyle w:val="StyleUnderline"/>
        </w:rPr>
        <w:t xml:space="preserve">. </w:t>
      </w:r>
      <w:r w:rsidRPr="00D86DFC">
        <w:rPr>
          <w:sz w:val="16"/>
        </w:rPr>
        <w:t>The increasing influence of China in the region continues to alarm the United States and its allies, who perceive it as advancing Beijing’s broader geopolitical objectives.</w:t>
      </w:r>
    </w:p>
    <w:p w14:paraId="508F5A95" w14:textId="77777777" w:rsidR="00361F45" w:rsidRDefault="00361F45" w:rsidP="00361F45">
      <w:pPr>
        <w:rPr>
          <w:rStyle w:val="StyleUnderline"/>
        </w:rPr>
      </w:pPr>
      <w:r w:rsidRPr="00EF4DED">
        <w:rPr>
          <w:rStyle w:val="Emphasis"/>
          <w:highlight w:val="cyan"/>
        </w:rPr>
        <w:t>A retreat of</w:t>
      </w:r>
      <w:r w:rsidRPr="00D86DFC">
        <w:rPr>
          <w:rStyle w:val="Emphasis"/>
        </w:rPr>
        <w:t xml:space="preserve"> the </w:t>
      </w:r>
      <w:r w:rsidRPr="00EF4DED">
        <w:rPr>
          <w:rStyle w:val="Emphasis"/>
          <w:highlight w:val="cyan"/>
        </w:rPr>
        <w:t>Trump</w:t>
      </w:r>
      <w:r w:rsidRPr="00D86DFC">
        <w:rPr>
          <w:rStyle w:val="Emphasis"/>
        </w:rPr>
        <w:t xml:space="preserve"> administration </w:t>
      </w:r>
      <w:r w:rsidRPr="00EF4DED">
        <w:rPr>
          <w:rStyle w:val="Emphasis"/>
          <w:highlight w:val="cyan"/>
        </w:rPr>
        <w:t>from global leadership</w:t>
      </w:r>
      <w:r w:rsidRPr="00EF4DED">
        <w:rPr>
          <w:rStyle w:val="StyleUnderline"/>
          <w:highlight w:val="cyan"/>
        </w:rPr>
        <w:t xml:space="preserve"> may allow</w:t>
      </w:r>
      <w:r w:rsidRPr="00EF4DED">
        <w:rPr>
          <w:rStyle w:val="Emphasis"/>
          <w:highlight w:val="cyan"/>
        </w:rPr>
        <w:t xml:space="preserve"> </w:t>
      </w:r>
      <w:r w:rsidRPr="00EF4DED">
        <w:rPr>
          <w:rStyle w:val="StyleUnderline"/>
          <w:highlight w:val="cyan"/>
        </w:rPr>
        <w:t xml:space="preserve">China to </w:t>
      </w:r>
      <w:r w:rsidRPr="00EF4DED">
        <w:rPr>
          <w:rStyle w:val="Emphasis"/>
          <w:highlight w:val="cyan"/>
        </w:rPr>
        <w:t>increase its influence</w:t>
      </w:r>
      <w:r w:rsidRPr="00D86DFC">
        <w:rPr>
          <w:rStyle w:val="StyleUnderline"/>
        </w:rPr>
        <w:t xml:space="preserve"> through multilateral cooperation, economic diplomacy, climate commitment and technological investments. </w:t>
      </w:r>
    </w:p>
    <w:p w14:paraId="2692F998" w14:textId="77777777" w:rsidR="00361F45" w:rsidRDefault="00361F45" w:rsidP="00361F45">
      <w:pPr>
        <w:rPr>
          <w:rStyle w:val="StyleUnderline"/>
        </w:rPr>
      </w:pPr>
      <w:r w:rsidRPr="00D86DFC">
        <w:rPr>
          <w:sz w:val="16"/>
        </w:rPr>
        <w:t xml:space="preserve">While it remains uncertain whether the United States can regain its leadership status, </w:t>
      </w:r>
      <w:r w:rsidRPr="00EF4DED">
        <w:rPr>
          <w:rStyle w:val="StyleUnderline"/>
          <w:highlight w:val="cyan"/>
        </w:rPr>
        <w:t xml:space="preserve">Beijing is currently betting that </w:t>
      </w:r>
      <w:r w:rsidRPr="00EF4DED">
        <w:rPr>
          <w:rStyle w:val="Emphasis"/>
          <w:highlight w:val="cyan"/>
        </w:rPr>
        <w:t>actions have a greater impact than rhetoric</w:t>
      </w:r>
      <w:r w:rsidRPr="00D86DFC">
        <w:rPr>
          <w:sz w:val="16"/>
        </w:rPr>
        <w:t xml:space="preserve">, regardless of its deliberations. </w:t>
      </w:r>
      <w:r w:rsidRPr="00EF4DED">
        <w:rPr>
          <w:rStyle w:val="StyleUnderline"/>
          <w:highlight w:val="cyan"/>
        </w:rPr>
        <w:t>China’s rise to dominance, as a preeminent global force, appears increasingly secure as the world realigns its alliances and partnerships.</w:t>
      </w:r>
    </w:p>
    <w:p w14:paraId="7233D05C" w14:textId="77777777" w:rsidR="00361F45" w:rsidRDefault="00361F45" w:rsidP="00361F45">
      <w:pPr>
        <w:pStyle w:val="Heading4"/>
      </w:pPr>
      <w:r>
        <w:t>Increased domain awareness is key to US strategy of denying Chinese Arctic influence.</w:t>
      </w:r>
    </w:p>
    <w:p w14:paraId="48CD4159" w14:textId="77777777" w:rsidR="00361F45" w:rsidRPr="005D745B" w:rsidRDefault="00361F45" w:rsidP="00361F45">
      <w:r w:rsidRPr="005D745B">
        <w:rPr>
          <w:rStyle w:val="Style13ptBold"/>
        </w:rPr>
        <w:t>Auerswald 21</w:t>
      </w:r>
      <w:r>
        <w:t xml:space="preserve">, professor of security studies at the U.S. National War College in Washington, DC. (Dr. David Auerswald, 5-27-2021, “A U.S. Security Strategy for the Arctic” </w:t>
      </w:r>
      <w:r w:rsidRPr="002171E5">
        <w:t>https://warontherocks.com/2021/05/a-u-s-security-strategy-for-the-arctic/</w:t>
      </w:r>
      <w:r>
        <w:t xml:space="preserve">) </w:t>
      </w:r>
      <w:proofErr w:type="spellStart"/>
      <w:r>
        <w:t>wtk</w:t>
      </w:r>
      <w:proofErr w:type="spellEnd"/>
    </w:p>
    <w:p w14:paraId="0550CAC7" w14:textId="77777777" w:rsidR="00361F45" w:rsidRPr="005D745B" w:rsidRDefault="00361F45" w:rsidP="00361F45">
      <w:pPr>
        <w:rPr>
          <w:sz w:val="16"/>
        </w:rPr>
      </w:pPr>
      <w:r w:rsidRPr="005D745B">
        <w:rPr>
          <w:sz w:val="16"/>
        </w:rPr>
        <w:t xml:space="preserve">Russia is not the only authoritarian power with increased interest in Arctic affairs. In January 2018, </w:t>
      </w:r>
      <w:r w:rsidRPr="00BB4AED">
        <w:rPr>
          <w:rStyle w:val="StyleUnderline"/>
        </w:rPr>
        <w:t>Chinese</w:t>
      </w:r>
      <w:r w:rsidRPr="005D745B">
        <w:rPr>
          <w:sz w:val="16"/>
        </w:rPr>
        <w:t xml:space="preserve"> officials </w:t>
      </w:r>
      <w:r w:rsidRPr="005D745B">
        <w:rPr>
          <w:rStyle w:val="StyleUnderline"/>
        </w:rPr>
        <w:t>published their first Arctic strategy document</w:t>
      </w:r>
      <w:r w:rsidRPr="005D745B">
        <w:rPr>
          <w:sz w:val="16"/>
        </w:rPr>
        <w:t xml:space="preserve"> and attempted to buy and greatly expand Finland’s </w:t>
      </w:r>
      <w:proofErr w:type="spellStart"/>
      <w:r w:rsidRPr="005D745B">
        <w:rPr>
          <w:sz w:val="16"/>
        </w:rPr>
        <w:t>Kemijärvi</w:t>
      </w:r>
      <w:proofErr w:type="spellEnd"/>
      <w:r w:rsidRPr="005D745B">
        <w:rPr>
          <w:sz w:val="16"/>
        </w:rPr>
        <w:t xml:space="preserve"> air base for use by large Chinese aircraft, ostensibly for Arctic research. Their offer was rejected, supposedly because the northern airfield is next to Finland’s </w:t>
      </w:r>
      <w:proofErr w:type="spellStart"/>
      <w:r w:rsidRPr="005D745B">
        <w:rPr>
          <w:sz w:val="16"/>
        </w:rPr>
        <w:t>Rovajärvi</w:t>
      </w:r>
      <w:proofErr w:type="spellEnd"/>
      <w:r w:rsidRPr="005D745B">
        <w:rPr>
          <w:sz w:val="16"/>
        </w:rPr>
        <w:t xml:space="preserve"> artillery range. This fits a pattern. </w:t>
      </w:r>
      <w:r w:rsidRPr="00BB4AED">
        <w:rPr>
          <w:rStyle w:val="StyleUnderline"/>
        </w:rPr>
        <w:t>China has built Arctic research stations</w:t>
      </w:r>
      <w:r w:rsidRPr="005D745B">
        <w:rPr>
          <w:sz w:val="16"/>
        </w:rPr>
        <w:t xml:space="preserve">, conducted ongoing oceanographic surveys, </w:t>
      </w:r>
      <w:r w:rsidRPr="005D745B">
        <w:rPr>
          <w:rStyle w:val="StyleUnderline"/>
        </w:rPr>
        <w:t>and attempted infrastructure development across the region</w:t>
      </w:r>
      <w:r w:rsidRPr="005D745B">
        <w:rPr>
          <w:sz w:val="16"/>
        </w:rPr>
        <w:t xml:space="preserve">, </w:t>
      </w:r>
      <w:r w:rsidRPr="005D745B">
        <w:rPr>
          <w:rStyle w:val="StyleUnderline"/>
        </w:rPr>
        <w:t>projects that</w:t>
      </w:r>
      <w:r w:rsidRPr="005D745B">
        <w:rPr>
          <w:sz w:val="16"/>
        </w:rPr>
        <w:t xml:space="preserve"> some believe </w:t>
      </w:r>
      <w:r w:rsidRPr="005D745B">
        <w:rPr>
          <w:rStyle w:val="StyleUnderline"/>
        </w:rPr>
        <w:t>have geostrategic</w:t>
      </w:r>
      <w:r w:rsidRPr="005D745B">
        <w:rPr>
          <w:sz w:val="16"/>
        </w:rPr>
        <w:t xml:space="preserve"> or military </w:t>
      </w:r>
      <w:r w:rsidRPr="005D745B">
        <w:rPr>
          <w:rStyle w:val="StyleUnderline"/>
        </w:rPr>
        <w:t>purposes</w:t>
      </w:r>
      <w:r w:rsidRPr="005D745B">
        <w:rPr>
          <w:sz w:val="16"/>
        </w:rPr>
        <w:t>.</w:t>
      </w:r>
    </w:p>
    <w:p w14:paraId="077FE6CC" w14:textId="77777777" w:rsidR="00361F45" w:rsidRPr="005D745B" w:rsidRDefault="00361F45" w:rsidP="00361F45">
      <w:pPr>
        <w:rPr>
          <w:sz w:val="16"/>
        </w:rPr>
      </w:pPr>
      <w:proofErr w:type="gramStart"/>
      <w:r w:rsidRPr="005D745B">
        <w:rPr>
          <w:sz w:val="16"/>
        </w:rPr>
        <w:t>In order to</w:t>
      </w:r>
      <w:proofErr w:type="gramEnd"/>
      <w:r w:rsidRPr="005D745B">
        <w:rPr>
          <w:sz w:val="16"/>
        </w:rPr>
        <w:t xml:space="preserve"> better position the United States for geopolitical competition in the region, the Biden administration should write and publish a new national security strategy for the Arctic. The United States has a moribund 2013 Arctic strategy that was superseded by events and ignored by the Trump administration. In 2019, the Office of the Secretary of Defense released an Arctic strategy, and the Air Force, Navy and Army each released their own subordinate strategies. However, these individual strategies were not coordinated before being released, did not fully integrate efforts with civilian foreign policy agencies, and in some cases were produced only because of pressure from Sen. Dan Sullivan from Alaska.</w:t>
      </w:r>
    </w:p>
    <w:p w14:paraId="50C5E3EB" w14:textId="77777777" w:rsidR="00361F45" w:rsidRPr="005D745B" w:rsidRDefault="00361F45" w:rsidP="00361F45">
      <w:pPr>
        <w:rPr>
          <w:sz w:val="16"/>
        </w:rPr>
      </w:pPr>
      <w:r w:rsidRPr="005D745B">
        <w:rPr>
          <w:sz w:val="16"/>
        </w:rPr>
        <w:t>It is time to rectify those omissions</w:t>
      </w:r>
      <w:r w:rsidRPr="005D745B">
        <w:rPr>
          <w:rStyle w:val="StyleUnderline"/>
        </w:rPr>
        <w:t xml:space="preserve">. </w:t>
      </w:r>
      <w:r w:rsidRPr="00EF4DED">
        <w:rPr>
          <w:rStyle w:val="StyleUnderline"/>
          <w:highlight w:val="cyan"/>
        </w:rPr>
        <w:t>A new Arctic security strategy</w:t>
      </w:r>
      <w:r w:rsidRPr="00EF4DED">
        <w:rPr>
          <w:sz w:val="16"/>
          <w:highlight w:val="cyan"/>
        </w:rPr>
        <w:t xml:space="preserve"> </w:t>
      </w:r>
      <w:r w:rsidRPr="00EF4DED">
        <w:rPr>
          <w:rStyle w:val="StyleUnderline"/>
          <w:highlight w:val="cyan"/>
        </w:rPr>
        <w:t>should focus on</w:t>
      </w:r>
      <w:r w:rsidRPr="005D745B">
        <w:rPr>
          <w:sz w:val="16"/>
        </w:rPr>
        <w:t xml:space="preserve"> </w:t>
      </w:r>
      <w:r w:rsidRPr="00BB4AED">
        <w:rPr>
          <w:sz w:val="16"/>
          <w:szCs w:val="16"/>
        </w:rPr>
        <w:t>deterring</w:t>
      </w:r>
      <w:r w:rsidRPr="00BB4AED">
        <w:rPr>
          <w:sz w:val="10"/>
          <w:szCs w:val="16"/>
        </w:rPr>
        <w:t xml:space="preserve"> </w:t>
      </w:r>
      <w:r w:rsidRPr="005D745B">
        <w:rPr>
          <w:rStyle w:val="StyleUnderline"/>
        </w:rPr>
        <w:t>Russian</w:t>
      </w:r>
      <w:r w:rsidRPr="005D745B">
        <w:rPr>
          <w:sz w:val="16"/>
        </w:rPr>
        <w:t xml:space="preserve"> and </w:t>
      </w:r>
      <w:r w:rsidRPr="005D745B">
        <w:rPr>
          <w:rStyle w:val="StyleUnderline"/>
        </w:rPr>
        <w:t>Chinese</w:t>
      </w:r>
      <w:r w:rsidRPr="005D745B">
        <w:rPr>
          <w:sz w:val="16"/>
        </w:rPr>
        <w:t xml:space="preserve"> military </w:t>
      </w:r>
      <w:r w:rsidRPr="005D745B">
        <w:rPr>
          <w:rStyle w:val="StyleUnderline"/>
        </w:rPr>
        <w:t>attacks</w:t>
      </w:r>
      <w:r w:rsidRPr="005D745B">
        <w:rPr>
          <w:sz w:val="16"/>
        </w:rPr>
        <w:t xml:space="preserve"> </w:t>
      </w:r>
      <w:r w:rsidRPr="005D745B">
        <w:rPr>
          <w:rStyle w:val="StyleUnderline"/>
        </w:rPr>
        <w:t xml:space="preserve">and </w:t>
      </w:r>
      <w:r w:rsidRPr="00EF4DED">
        <w:rPr>
          <w:rStyle w:val="StyleUnderline"/>
          <w:highlight w:val="cyan"/>
        </w:rPr>
        <w:t>preventing</w:t>
      </w:r>
      <w:r w:rsidRPr="005D745B">
        <w:rPr>
          <w:sz w:val="16"/>
        </w:rPr>
        <w:t xml:space="preserve"> their </w:t>
      </w:r>
      <w:r w:rsidRPr="00EF4DED">
        <w:rPr>
          <w:rStyle w:val="StyleUnderline"/>
          <w:highlight w:val="cyan"/>
        </w:rPr>
        <w:t>attempts to weaken the established Arctic international order</w:t>
      </w:r>
      <w:r w:rsidRPr="005D745B">
        <w:rPr>
          <w:sz w:val="16"/>
        </w:rPr>
        <w:t>. To avoid mistakes from past Arctic national security, the Biden administration should build an Arctic strategy that responds to future security threats, can be resourced within constrained national budgets, and that integrates military and civilian actions across the government and private sector.</w:t>
      </w:r>
    </w:p>
    <w:p w14:paraId="52C596F8" w14:textId="77777777" w:rsidR="00361F45" w:rsidRPr="005D745B" w:rsidRDefault="00361F45" w:rsidP="00361F45">
      <w:pPr>
        <w:rPr>
          <w:sz w:val="16"/>
        </w:rPr>
      </w:pPr>
      <w:r w:rsidRPr="005D745B">
        <w:rPr>
          <w:sz w:val="16"/>
        </w:rPr>
        <w:t>Goals for an Arctic Strategy</w:t>
      </w:r>
    </w:p>
    <w:p w14:paraId="013D97D1" w14:textId="77777777" w:rsidR="00361F45" w:rsidRPr="005D745B" w:rsidRDefault="00361F45" w:rsidP="00361F45">
      <w:pPr>
        <w:rPr>
          <w:sz w:val="16"/>
        </w:rPr>
      </w:pPr>
      <w:r w:rsidRPr="005D745B">
        <w:rPr>
          <w:sz w:val="16"/>
        </w:rPr>
        <w:t>Though the Biden administration has yet to release a National Defense Strategy and National Military Strategy, guideposts exist to begin conceptualizing a new Arctic security strategy. Blinken expressed the U.S. desire to keep the Arctic peaceful when speaking at the May 2021 Arctic Council ministerial meeting. The administration’s March 2021 Interim National Security Strategic Guidance focuses on deterring and preventing adversaries from threatening the United States and its allies, inhibiting access to the global commons, or dominating key regions (i.e., the Indo-Pacific, Europe, and the Western Hemisphere). Even though the document does not mention the region, its priority actions are applicable to the Arctic, such as leading a stable and open international system underwritten by alliances, partnerships, multilateralism, and international rules.</w:t>
      </w:r>
    </w:p>
    <w:p w14:paraId="32F5D9BC" w14:textId="77777777" w:rsidR="00361F45" w:rsidRPr="005D745B" w:rsidRDefault="00361F45" w:rsidP="00361F45">
      <w:pPr>
        <w:rPr>
          <w:sz w:val="16"/>
        </w:rPr>
      </w:pPr>
      <w:r w:rsidRPr="00EF4DED">
        <w:rPr>
          <w:rStyle w:val="StyleUnderline"/>
          <w:highlight w:val="cyan"/>
        </w:rPr>
        <w:t>Any new U.S. Arctic security strategy</w:t>
      </w:r>
      <w:r w:rsidRPr="005D745B">
        <w:rPr>
          <w:sz w:val="16"/>
        </w:rPr>
        <w:t xml:space="preserve"> should have three goals: deter military attacks against U.S. or allied territory originating from the Arctic, prevent China or Russia from weakening existing rules-based Arctic governance through coercion, and </w:t>
      </w:r>
      <w:r w:rsidRPr="00EF4DED">
        <w:rPr>
          <w:rStyle w:val="StyleUnderline"/>
          <w:highlight w:val="cyan"/>
        </w:rPr>
        <w:t>prevent regional hegemony by</w:t>
      </w:r>
      <w:r w:rsidRPr="005D745B">
        <w:rPr>
          <w:sz w:val="16"/>
        </w:rPr>
        <w:t xml:space="preserve"> either </w:t>
      </w:r>
      <w:r w:rsidRPr="00EF4DED">
        <w:rPr>
          <w:rStyle w:val="StyleUnderline"/>
          <w:highlight w:val="cyan"/>
        </w:rPr>
        <w:t>China</w:t>
      </w:r>
      <w:r w:rsidRPr="005D745B">
        <w:rPr>
          <w:sz w:val="16"/>
        </w:rPr>
        <w:t xml:space="preserve"> or Russia. </w:t>
      </w:r>
      <w:r w:rsidRPr="00EF4DED">
        <w:rPr>
          <w:rStyle w:val="StyleUnderline"/>
          <w:highlight w:val="cyan"/>
        </w:rPr>
        <w:t>To accomplish these goals, U.S. strategy</w:t>
      </w:r>
      <w:r w:rsidRPr="005D745B">
        <w:rPr>
          <w:sz w:val="16"/>
        </w:rPr>
        <w:t xml:space="preserve"> should </w:t>
      </w:r>
      <w:r w:rsidRPr="00EF4DED">
        <w:rPr>
          <w:rStyle w:val="StyleUnderline"/>
          <w:highlight w:val="cyan"/>
        </w:rPr>
        <w:t>develop military capabilities</w:t>
      </w:r>
      <w:r w:rsidRPr="005D745B">
        <w:rPr>
          <w:rStyle w:val="StyleUnderline"/>
        </w:rPr>
        <w:t xml:space="preserve"> for use in the</w:t>
      </w:r>
      <w:r w:rsidRPr="005D745B">
        <w:rPr>
          <w:sz w:val="16"/>
        </w:rPr>
        <w:t xml:space="preserve"> North American and European </w:t>
      </w:r>
      <w:r w:rsidRPr="005D745B">
        <w:rPr>
          <w:rStyle w:val="StyleUnderline"/>
        </w:rPr>
        <w:t>Arctic</w:t>
      </w:r>
      <w:r w:rsidRPr="005D745B">
        <w:rPr>
          <w:sz w:val="16"/>
        </w:rPr>
        <w:t xml:space="preserve"> subregions and then demonstrate the ability to use them in harsh Arctic conditions. The U.S. government should persuade regional allies and partners that the United States can be a trusted security partner in the region. Finally, the strategy should contain inducements to the private sector to build dual-use Arctic infrastructure that benefits the private sector while giving the military platforms from which to observe and operate in the Arctic.</w:t>
      </w:r>
    </w:p>
    <w:p w14:paraId="1CAECC9A" w14:textId="77777777" w:rsidR="00361F45" w:rsidRPr="005D745B" w:rsidRDefault="00361F45" w:rsidP="00361F45">
      <w:pPr>
        <w:rPr>
          <w:sz w:val="16"/>
        </w:rPr>
      </w:pPr>
      <w:r w:rsidRPr="005D745B">
        <w:rPr>
          <w:sz w:val="16"/>
        </w:rPr>
        <w:t>The Arctic’s Geopolitical Context</w:t>
      </w:r>
    </w:p>
    <w:p w14:paraId="78EC03F9" w14:textId="77777777" w:rsidR="00361F45" w:rsidRPr="005D745B" w:rsidRDefault="00361F45" w:rsidP="00361F45">
      <w:pPr>
        <w:rPr>
          <w:sz w:val="16"/>
        </w:rPr>
      </w:pPr>
      <w:r w:rsidRPr="00EF4DED">
        <w:rPr>
          <w:rStyle w:val="Emphasis"/>
          <w:highlight w:val="cyan"/>
        </w:rPr>
        <w:t>Any Arctic strategy is constrained by the region’s harsh terrain and weather conditions</w:t>
      </w:r>
      <w:r w:rsidRPr="005D745B">
        <w:rPr>
          <w:sz w:val="16"/>
        </w:rPr>
        <w:t xml:space="preserve">. </w:t>
      </w:r>
      <w:r w:rsidRPr="00EF4DED">
        <w:rPr>
          <w:rStyle w:val="StyleUnderline"/>
          <w:highlight w:val="cyan"/>
        </w:rPr>
        <w:t>High latitudes and harsh weather make</w:t>
      </w:r>
      <w:r w:rsidRPr="005D745B">
        <w:rPr>
          <w:sz w:val="16"/>
        </w:rPr>
        <w:t xml:space="preserve"> communications, global positioning, and </w:t>
      </w:r>
      <w:r w:rsidRPr="00EF4DED">
        <w:rPr>
          <w:rStyle w:val="StyleUnderline"/>
          <w:highlight w:val="cyan"/>
        </w:rPr>
        <w:t>domain awareness a significant challenge</w:t>
      </w:r>
      <w:r w:rsidRPr="005D745B">
        <w:rPr>
          <w:sz w:val="16"/>
        </w:rPr>
        <w:t xml:space="preserve"> across the Arctic. In the Alaskan Arctic, ground-based infrastructure outside the Anchorage-Fairbanks-Prudhoe corridor is localized rather than interconnected and is dependent on bulk summer resupply</w:t>
      </w:r>
      <w:r w:rsidRPr="005D745B">
        <w:rPr>
          <w:rStyle w:val="StyleUnderline"/>
        </w:rPr>
        <w:t>. U.S. security infrastructure in the Arctic comprises aging early warning radars in Alaska and Greenland</w:t>
      </w:r>
      <w:r w:rsidRPr="005D745B">
        <w:rPr>
          <w:sz w:val="16"/>
        </w:rPr>
        <w:t xml:space="preserve">, missile defenses and significant 5th-generation fighter aircraft in Alaska, submarines in Arctic waters, and modest rotational forces in Iceland and Norway. U.S. relations with Arctic nations have been generally cooperative, </w:t>
      </w:r>
      <w:proofErr w:type="gramStart"/>
      <w:r w:rsidRPr="005D745B">
        <w:rPr>
          <w:sz w:val="16"/>
        </w:rPr>
        <w:t>with the exception of</w:t>
      </w:r>
      <w:proofErr w:type="gramEnd"/>
      <w:r w:rsidRPr="005D745B">
        <w:rPr>
          <w:sz w:val="16"/>
        </w:rPr>
        <w:t xml:space="preserve"> relations with Russia on non-Arctic issues since 2014. Finally, different security issues are associated with the three Arctic subregions — the North American, European, and Russian Arctic — with the European Arctic subregion being the area with the greatest security challenges.</w:t>
      </w:r>
    </w:p>
    <w:p w14:paraId="11616FB8" w14:textId="77777777" w:rsidR="00361F45" w:rsidRDefault="00361F45" w:rsidP="00361F45">
      <w:pPr>
        <w:pStyle w:val="Heading4"/>
      </w:pPr>
      <w:r>
        <w:t>Stronger US leadership in the arctic prevents China from gaining global great power status.</w:t>
      </w:r>
    </w:p>
    <w:p w14:paraId="62079220" w14:textId="77777777" w:rsidR="00361F45" w:rsidRDefault="00361F45" w:rsidP="00361F45">
      <w:proofErr w:type="spellStart"/>
      <w:r w:rsidRPr="00BF77EB">
        <w:rPr>
          <w:rStyle w:val="Style13ptBold"/>
        </w:rPr>
        <w:t>Funaiole</w:t>
      </w:r>
      <w:proofErr w:type="spellEnd"/>
      <w:r w:rsidRPr="00BF77EB">
        <w:rPr>
          <w:rStyle w:val="Style13ptBold"/>
        </w:rPr>
        <w:t xml:space="preserve"> et al. 23</w:t>
      </w:r>
      <w:r>
        <w:t xml:space="preserve">, *vice </w:t>
      </w:r>
      <w:proofErr w:type="gramStart"/>
      <w:r>
        <w:t>president</w:t>
      </w:r>
      <w:proofErr w:type="gramEnd"/>
      <w:r>
        <w:t xml:space="preserve"> of the </w:t>
      </w:r>
      <w:proofErr w:type="spellStart"/>
      <w:r>
        <w:t>iDeas</w:t>
      </w:r>
      <w:proofErr w:type="spellEnd"/>
      <w:r>
        <w:t xml:space="preserve"> Lab, Andreas C. </w:t>
      </w:r>
      <w:proofErr w:type="spellStart"/>
      <w:r>
        <w:t>Dracopoulos</w:t>
      </w:r>
      <w:proofErr w:type="spellEnd"/>
      <w:r>
        <w:t xml:space="preserve"> Chair in Innovation, and senior fellow in the China Power Project at the Center for Strategic and International Studies. **deputy director and fellow of the China Power Project at the Center for Strategic and International Studies. ***senior fellow for Imagery Analysis at the Center for Strategic and International Studies, ****associate fellow with the </w:t>
      </w:r>
      <w:proofErr w:type="spellStart"/>
      <w:r>
        <w:t>iDeas</w:t>
      </w:r>
      <w:proofErr w:type="spellEnd"/>
      <w:r>
        <w:t xml:space="preserve"> Lab at the Center for Strategic and International Studies. (*Matthew P. </w:t>
      </w:r>
      <w:proofErr w:type="spellStart"/>
      <w:r>
        <w:t>Funaiole</w:t>
      </w:r>
      <w:proofErr w:type="spellEnd"/>
      <w:r>
        <w:t xml:space="preserve">, **Brian Hart, ***Joseph S. Bermudez Jr., ****Aidan Powers-Riggs, 4-18-2023, “Frozen Frontiers: China’s Great Power Ambitions in the Polar Regions” CSIS </w:t>
      </w:r>
      <w:r w:rsidRPr="002171E5">
        <w:t>https://features.csis.org/hiddenreach/china-polar-research-facility/</w:t>
      </w:r>
      <w:r>
        <w:t xml:space="preserve">) </w:t>
      </w:r>
      <w:proofErr w:type="spellStart"/>
      <w:r>
        <w:t>wtk</w:t>
      </w:r>
      <w:proofErr w:type="spellEnd"/>
    </w:p>
    <w:p w14:paraId="577DBCE0" w14:textId="77777777" w:rsidR="00361F45" w:rsidRPr="00CE6191" w:rsidRDefault="00361F45" w:rsidP="00361F45">
      <w:pPr>
        <w:rPr>
          <w:sz w:val="16"/>
        </w:rPr>
      </w:pPr>
    </w:p>
    <w:p w14:paraId="0DC3C2C2" w14:textId="77777777" w:rsidR="00361F45" w:rsidRDefault="00361F45" w:rsidP="00361F45">
      <w:pPr>
        <w:rPr>
          <w:rStyle w:val="Emphasis"/>
        </w:rPr>
      </w:pPr>
      <w:r w:rsidRPr="00EF4DED">
        <w:rPr>
          <w:rStyle w:val="StyleUnderline"/>
          <w:highlight w:val="cyan"/>
        </w:rPr>
        <w:t>China’s expanding presence in</w:t>
      </w:r>
      <w:r w:rsidRPr="00CE6191">
        <w:rPr>
          <w:sz w:val="16"/>
        </w:rPr>
        <w:t xml:space="preserve"> both </w:t>
      </w:r>
      <w:r w:rsidRPr="00EF4DED">
        <w:rPr>
          <w:rStyle w:val="StyleUnderline"/>
          <w:highlight w:val="cyan"/>
        </w:rPr>
        <w:t>the Arctic</w:t>
      </w:r>
      <w:r w:rsidRPr="00CE6191">
        <w:rPr>
          <w:sz w:val="16"/>
        </w:rPr>
        <w:t xml:space="preserve"> and </w:t>
      </w:r>
      <w:r w:rsidRPr="00B704FD">
        <w:rPr>
          <w:sz w:val="16"/>
          <w:szCs w:val="16"/>
        </w:rPr>
        <w:t>Antarctic</w:t>
      </w:r>
      <w:r w:rsidRPr="00B704FD">
        <w:rPr>
          <w:rStyle w:val="StyleUnderline"/>
          <w:sz w:val="16"/>
          <w:szCs w:val="16"/>
        </w:rPr>
        <w:t xml:space="preserve"> </w:t>
      </w:r>
      <w:r w:rsidRPr="00EF4DED">
        <w:rPr>
          <w:rStyle w:val="StyleUnderline"/>
          <w:highlight w:val="cyan"/>
        </w:rPr>
        <w:t xml:space="preserve">is part of its </w:t>
      </w:r>
      <w:r w:rsidRPr="00EF4DED">
        <w:rPr>
          <w:rStyle w:val="Emphasis"/>
          <w:highlight w:val="cyan"/>
        </w:rPr>
        <w:t>broader pursuit of global great power status</w:t>
      </w:r>
      <w:r w:rsidRPr="00CE6191">
        <w:rPr>
          <w:sz w:val="16"/>
        </w:rPr>
        <w:t xml:space="preserve">. </w:t>
      </w:r>
      <w:r w:rsidRPr="00EF4DED">
        <w:rPr>
          <w:rStyle w:val="StyleUnderline"/>
          <w:highlight w:val="cyan"/>
        </w:rPr>
        <w:t>Its contributions to polar science have</w:t>
      </w:r>
      <w:r w:rsidRPr="00EF4DED">
        <w:rPr>
          <w:sz w:val="16"/>
          <w:highlight w:val="cyan"/>
        </w:rPr>
        <w:t xml:space="preserve"> </w:t>
      </w:r>
      <w:r w:rsidRPr="00EF4DED">
        <w:rPr>
          <w:rStyle w:val="Emphasis"/>
          <w:highlight w:val="cyan"/>
        </w:rPr>
        <w:t>given it a voice</w:t>
      </w:r>
      <w:r w:rsidRPr="00CE6191">
        <w:rPr>
          <w:sz w:val="16"/>
        </w:rPr>
        <w:t xml:space="preserve"> and a presence </w:t>
      </w:r>
      <w:r w:rsidRPr="00CE6191">
        <w:rPr>
          <w:rStyle w:val="StyleUnderline"/>
        </w:rPr>
        <w:t>in polar affairs</w:t>
      </w:r>
      <w:r w:rsidRPr="00CE6191">
        <w:rPr>
          <w:sz w:val="16"/>
        </w:rPr>
        <w:t xml:space="preserve">, while </w:t>
      </w:r>
      <w:r w:rsidRPr="00EF4DED">
        <w:rPr>
          <w:rStyle w:val="StyleUnderline"/>
          <w:highlight w:val="cyan"/>
        </w:rPr>
        <w:t>opening the door to advance</w:t>
      </w:r>
      <w:r w:rsidRPr="00CE6191">
        <w:rPr>
          <w:sz w:val="16"/>
        </w:rPr>
        <w:t xml:space="preserve"> </w:t>
      </w:r>
      <w:r w:rsidRPr="00B704FD">
        <w:rPr>
          <w:rStyle w:val="StyleUnderline"/>
        </w:rPr>
        <w:t>military</w:t>
      </w:r>
      <w:r w:rsidRPr="00CE6191">
        <w:rPr>
          <w:sz w:val="16"/>
        </w:rPr>
        <w:t xml:space="preserve"> and </w:t>
      </w:r>
      <w:r w:rsidRPr="00EF4DED">
        <w:rPr>
          <w:rStyle w:val="StyleUnderline"/>
          <w:highlight w:val="cyan"/>
        </w:rPr>
        <w:t>strategic goa</w:t>
      </w:r>
      <w:r w:rsidRPr="00CE6191">
        <w:rPr>
          <w:rStyle w:val="StyleUnderline"/>
        </w:rPr>
        <w:t>ls</w:t>
      </w:r>
      <w:r w:rsidRPr="00CE6191">
        <w:rPr>
          <w:sz w:val="16"/>
        </w:rPr>
        <w:t xml:space="preserve">. China is by no means the only great power to use science for strategic ends, yet </w:t>
      </w:r>
      <w:r w:rsidRPr="00EF4DED">
        <w:rPr>
          <w:rStyle w:val="Emphasis"/>
          <w:highlight w:val="cyan"/>
        </w:rPr>
        <w:t>mounting geopolitical competition is raising the stakes for China's polar pursuits.</w:t>
      </w:r>
    </w:p>
    <w:p w14:paraId="2A1336BD" w14:textId="77777777" w:rsidR="00361F45" w:rsidRPr="00CE6191" w:rsidRDefault="00361F45" w:rsidP="00361F45">
      <w:pPr>
        <w:rPr>
          <w:sz w:val="16"/>
        </w:rPr>
      </w:pPr>
      <w:r w:rsidRPr="00CE6191">
        <w:rPr>
          <w:sz w:val="16"/>
        </w:rPr>
        <w:t xml:space="preserve">International cooperation will be necessary for the responsible management and stewardship of the poles, and China can play a positive role in those efforts. Still, the United States and its allies should carefully monitor China’s evolving activities and push for greater transparency. </w:t>
      </w:r>
    </w:p>
    <w:p w14:paraId="20A8438A" w14:textId="25BBC167" w:rsidR="00361F45" w:rsidRPr="00D86DFC" w:rsidRDefault="00361F45" w:rsidP="00361F45">
      <w:pPr>
        <w:rPr>
          <w:rStyle w:val="StyleUnderline"/>
        </w:rPr>
      </w:pPr>
      <w:r w:rsidRPr="00EF4DED">
        <w:rPr>
          <w:rStyle w:val="StyleUnderline"/>
          <w:highlight w:val="cyan"/>
        </w:rPr>
        <w:t>Washington</w:t>
      </w:r>
      <w:r w:rsidRPr="00CE6191">
        <w:rPr>
          <w:sz w:val="16"/>
        </w:rPr>
        <w:t xml:space="preserve"> should also </w:t>
      </w:r>
      <w:r w:rsidRPr="00EF4DED">
        <w:rPr>
          <w:rStyle w:val="StyleUnderline"/>
          <w:highlight w:val="cyan"/>
        </w:rPr>
        <w:t>focus on crafting stronger diplomatic</w:t>
      </w:r>
      <w:r w:rsidRPr="00CE6191">
        <w:rPr>
          <w:rStyle w:val="StyleUnderline"/>
        </w:rPr>
        <w:t xml:space="preserve"> and economic </w:t>
      </w:r>
      <w:r w:rsidRPr="00EF4DED">
        <w:rPr>
          <w:rStyle w:val="StyleUnderline"/>
          <w:highlight w:val="cyan"/>
        </w:rPr>
        <w:t>partnerships</w:t>
      </w:r>
      <w:r w:rsidRPr="00CE6191">
        <w:rPr>
          <w:sz w:val="16"/>
        </w:rPr>
        <w:t xml:space="preserve"> with like-minded countries and strengthening international governance mechanisms. </w:t>
      </w:r>
      <w:r w:rsidRPr="00EF4DED">
        <w:rPr>
          <w:rStyle w:val="StyleUnderline"/>
          <w:highlight w:val="cyan"/>
        </w:rPr>
        <w:t>Through these efforts</w:t>
      </w:r>
      <w:r w:rsidRPr="00CE6191">
        <w:rPr>
          <w:sz w:val="16"/>
        </w:rPr>
        <w:t xml:space="preserve">, </w:t>
      </w:r>
      <w:r w:rsidRPr="00EF4DED">
        <w:rPr>
          <w:rStyle w:val="StyleUnderline"/>
          <w:highlight w:val="cyan"/>
        </w:rPr>
        <w:t>the U</w:t>
      </w:r>
      <w:r w:rsidRPr="00CE6191">
        <w:rPr>
          <w:sz w:val="16"/>
        </w:rPr>
        <w:t xml:space="preserve">nited </w:t>
      </w:r>
      <w:r w:rsidRPr="00EF4DED">
        <w:rPr>
          <w:rStyle w:val="StyleUnderline"/>
          <w:highlight w:val="cyan"/>
        </w:rPr>
        <w:t>S</w:t>
      </w:r>
      <w:r w:rsidRPr="00CE6191">
        <w:rPr>
          <w:sz w:val="16"/>
        </w:rPr>
        <w:t xml:space="preserve">tates can help </w:t>
      </w:r>
      <w:r w:rsidRPr="00EF4DED">
        <w:rPr>
          <w:rStyle w:val="StyleUnderline"/>
          <w:highlight w:val="cyan"/>
        </w:rPr>
        <w:t>ensure</w:t>
      </w:r>
      <w:r w:rsidRPr="00CE6191">
        <w:rPr>
          <w:rStyle w:val="StyleUnderline"/>
        </w:rPr>
        <w:t xml:space="preserve"> the </w:t>
      </w:r>
      <w:r w:rsidRPr="00EF4DED">
        <w:rPr>
          <w:rStyle w:val="StyleUnderline"/>
          <w:highlight w:val="cyan"/>
        </w:rPr>
        <w:t>world's frozen frontiers do not become</w:t>
      </w:r>
      <w:r w:rsidRPr="00CE6191">
        <w:rPr>
          <w:rStyle w:val="StyleUnderline"/>
        </w:rPr>
        <w:t xml:space="preserve"> the next </w:t>
      </w:r>
      <w:r w:rsidRPr="00EF4DED">
        <w:rPr>
          <w:rStyle w:val="StyleUnderline"/>
          <w:highlight w:val="cyan"/>
        </w:rPr>
        <w:t>hot spots of</w:t>
      </w:r>
      <w:r w:rsidRPr="00CE6191">
        <w:rPr>
          <w:rStyle w:val="StyleUnderline"/>
        </w:rPr>
        <w:t xml:space="preserve"> geopolitical </w:t>
      </w:r>
      <w:r w:rsidRPr="00EF4DED">
        <w:rPr>
          <w:rStyle w:val="StyleUnderline"/>
          <w:highlight w:val="cyan"/>
        </w:rPr>
        <w:t>competition</w:t>
      </w:r>
      <w:r w:rsidRPr="00CE6191">
        <w:rPr>
          <w:rStyle w:val="StyleUnderline"/>
        </w:rPr>
        <w:t>.</w:t>
      </w:r>
    </w:p>
    <w:p w14:paraId="6F7E1289" w14:textId="77777777" w:rsidR="00361F45" w:rsidRPr="00E127D8" w:rsidRDefault="00361F45" w:rsidP="00361F45">
      <w:pPr>
        <w:pStyle w:val="Heading4"/>
      </w:pPr>
      <w:r>
        <w:t xml:space="preserve">2---Chinese soft power is key to </w:t>
      </w:r>
      <w:r>
        <w:rPr>
          <w:u w:val="single"/>
        </w:rPr>
        <w:t>domestic legitimacy</w:t>
      </w:r>
      <w:r>
        <w:t>.</w:t>
      </w:r>
    </w:p>
    <w:p w14:paraId="5299F533" w14:textId="77777777" w:rsidR="00361F45" w:rsidRPr="00D333A6" w:rsidRDefault="00361F45" w:rsidP="00361F45">
      <w:pPr>
        <w:rPr>
          <w:i/>
          <w:iCs/>
        </w:rPr>
      </w:pPr>
      <w:r w:rsidRPr="00D333A6">
        <w:rPr>
          <w:rStyle w:val="Style13ptBold"/>
        </w:rPr>
        <w:t>Duarte and Ferreira-Pereira 22</w:t>
      </w:r>
      <w:r>
        <w:t xml:space="preserve">, *Assistant Professor at Lusophone University of Porto, and Assistant Professor at University of Minho and researcher (post-doc) at the Research Center in Political Science, University of Minho, Ph.D. and a </w:t>
      </w:r>
      <w:proofErr w:type="gramStart"/>
      <w:r>
        <w:t>Master’s degree in Political and Social Sciences</w:t>
      </w:r>
      <w:proofErr w:type="gramEnd"/>
      <w:r>
        <w:t xml:space="preserve"> from the Catholic University of Louvain. **Professor of Political Science and International Relations at the University of Minho, Portugal. (*Paulo Afonso B. Duarte, **Laura C. Ferreira-Pereira, 2022, “The Soft Power of China and the European Union in the context of the Belt and Road Initiative and Global Strategy” y, Journal of Contemporary European Studies, 30:4 </w:t>
      </w:r>
      <w:r w:rsidRPr="002171E5">
        <w:t>https://doi.org/10.1080/14782804.2021.1916740</w:t>
      </w:r>
      <w:r>
        <w:t xml:space="preserve">) </w:t>
      </w:r>
      <w:proofErr w:type="spellStart"/>
      <w:r>
        <w:t>wtk</w:t>
      </w:r>
      <w:proofErr w:type="spellEnd"/>
    </w:p>
    <w:p w14:paraId="1BB66E72" w14:textId="6E2BF3E0" w:rsidR="00361F45" w:rsidRDefault="00361F45" w:rsidP="00361F45">
      <w:pPr>
        <w:rPr>
          <w:sz w:val="16"/>
        </w:rPr>
      </w:pPr>
      <w:r w:rsidRPr="00EF4DED">
        <w:rPr>
          <w:rStyle w:val="StyleUnderline"/>
          <w:highlight w:val="cyan"/>
        </w:rPr>
        <w:t>According to Chinese</w:t>
      </w:r>
      <w:r w:rsidRPr="00D333A6">
        <w:rPr>
          <w:rStyle w:val="StyleUnderline"/>
        </w:rPr>
        <w:t xml:space="preserve"> political </w:t>
      </w:r>
      <w:r w:rsidRPr="00EF4DED">
        <w:rPr>
          <w:rStyle w:val="StyleUnderline"/>
          <w:highlight w:val="cyan"/>
        </w:rPr>
        <w:t>elites</w:t>
      </w:r>
      <w:r w:rsidRPr="00D333A6">
        <w:rPr>
          <w:rStyle w:val="StyleUnderline"/>
        </w:rPr>
        <w:t xml:space="preserve">, </w:t>
      </w:r>
      <w:r w:rsidRPr="00EF4DED">
        <w:rPr>
          <w:rStyle w:val="StyleUnderline"/>
          <w:highlight w:val="cyan"/>
        </w:rPr>
        <w:t>soft power has become</w:t>
      </w:r>
      <w:r w:rsidRPr="00EF4DED">
        <w:rPr>
          <w:sz w:val="16"/>
          <w:highlight w:val="cyan"/>
        </w:rPr>
        <w:t xml:space="preserve"> ‘</w:t>
      </w:r>
      <w:r w:rsidRPr="00EF4DED">
        <w:rPr>
          <w:rStyle w:val="StyleUnderline"/>
          <w:highlight w:val="cyan"/>
        </w:rPr>
        <w:t>a</w:t>
      </w:r>
      <w:r w:rsidRPr="00EF4DED">
        <w:rPr>
          <w:sz w:val="16"/>
          <w:highlight w:val="cyan"/>
        </w:rPr>
        <w:t xml:space="preserve"> </w:t>
      </w:r>
      <w:r w:rsidRPr="00EF4DED">
        <w:rPr>
          <w:rStyle w:val="Emphasis"/>
          <w:highlight w:val="cyan"/>
        </w:rPr>
        <w:t>crucial strategy</w:t>
      </w:r>
      <w:r w:rsidRPr="00D333A6">
        <w:rPr>
          <w:sz w:val="16"/>
        </w:rPr>
        <w:t xml:space="preserve"> </w:t>
      </w:r>
      <w:r w:rsidRPr="00D333A6">
        <w:rPr>
          <w:rStyle w:val="StyleUnderline"/>
        </w:rPr>
        <w:t xml:space="preserve">for China </w:t>
      </w:r>
      <w:r w:rsidRPr="00EF4DED">
        <w:rPr>
          <w:rStyle w:val="StyleUnderline"/>
          <w:highlight w:val="cyan"/>
        </w:rPr>
        <w:t>to</w:t>
      </w:r>
      <w:r w:rsidRPr="00D333A6">
        <w:rPr>
          <w:rStyle w:val="StyleUnderline"/>
        </w:rPr>
        <w:t xml:space="preserve"> </w:t>
      </w:r>
      <w:r w:rsidRPr="00EF4DED">
        <w:rPr>
          <w:rStyle w:val="StyleUnderline"/>
          <w:highlight w:val="cyan"/>
        </w:rPr>
        <w:t>cultivate a benign international environment</w:t>
      </w:r>
      <w:r w:rsidRPr="00D333A6">
        <w:rPr>
          <w:sz w:val="16"/>
        </w:rPr>
        <w:t xml:space="preserve"> for its continued growth’ (Gao 2015, 7–8), thereby </w:t>
      </w:r>
      <w:r w:rsidRPr="00EF4DED">
        <w:rPr>
          <w:rStyle w:val="StyleUnderline"/>
          <w:highlight w:val="cyan"/>
        </w:rPr>
        <w:t xml:space="preserve">enabling the CCP to </w:t>
      </w:r>
      <w:r w:rsidRPr="00EF4DED">
        <w:rPr>
          <w:rStyle w:val="Emphasis"/>
          <w:highlight w:val="cyan"/>
        </w:rPr>
        <w:t>meet</w:t>
      </w:r>
      <w:r w:rsidRPr="00D333A6">
        <w:rPr>
          <w:rStyle w:val="Emphasis"/>
        </w:rPr>
        <w:t xml:space="preserve"> the </w:t>
      </w:r>
      <w:r w:rsidRPr="00EF4DED">
        <w:rPr>
          <w:rStyle w:val="Emphasis"/>
          <w:highlight w:val="cyan"/>
        </w:rPr>
        <w:t>domestic</w:t>
      </w:r>
      <w:r w:rsidRPr="00D333A6">
        <w:rPr>
          <w:rStyle w:val="Emphasis"/>
        </w:rPr>
        <w:t xml:space="preserve"> and external role </w:t>
      </w:r>
      <w:r w:rsidRPr="00EF4DED">
        <w:rPr>
          <w:rStyle w:val="Emphasis"/>
          <w:highlight w:val="cyan"/>
        </w:rPr>
        <w:t>expectations</w:t>
      </w:r>
      <w:r w:rsidRPr="00D333A6">
        <w:rPr>
          <w:sz w:val="16"/>
        </w:rPr>
        <w:t xml:space="preserve">. At the domestic level, </w:t>
      </w:r>
      <w:r w:rsidRPr="00EF4DED">
        <w:rPr>
          <w:rStyle w:val="StyleUnderline"/>
          <w:highlight w:val="cyan"/>
        </w:rPr>
        <w:t>Chinese people expected the CCP to improve economic development</w:t>
      </w:r>
      <w:r w:rsidRPr="00D333A6">
        <w:rPr>
          <w:sz w:val="16"/>
        </w:rPr>
        <w:t xml:space="preserve"> and living standards, as well as fight against corruption. </w:t>
      </w:r>
      <w:r w:rsidRPr="005D2AB5">
        <w:rPr>
          <w:rStyle w:val="StyleUnderline"/>
        </w:rPr>
        <w:t>Externally</w:t>
      </w:r>
      <w:r w:rsidRPr="00D333A6">
        <w:rPr>
          <w:rStyle w:val="StyleUnderline"/>
        </w:rPr>
        <w:t xml:space="preserve"> speaking, role expectations linked to international community’s calls for a more responsible China. </w:t>
      </w:r>
      <w:r w:rsidRPr="00EF4DED">
        <w:rPr>
          <w:rStyle w:val="StyleUnderline"/>
          <w:highlight w:val="cyan"/>
        </w:rPr>
        <w:t>The President</w:t>
      </w:r>
      <w:r w:rsidRPr="00D333A6">
        <w:rPr>
          <w:sz w:val="16"/>
        </w:rPr>
        <w:t xml:space="preserve"> himself </w:t>
      </w:r>
      <w:proofErr w:type="spellStart"/>
      <w:r w:rsidRPr="00EF4DED">
        <w:rPr>
          <w:rStyle w:val="StyleUnderline"/>
          <w:highlight w:val="cyan"/>
        </w:rPr>
        <w:t>recognised</w:t>
      </w:r>
      <w:proofErr w:type="spellEnd"/>
      <w:r w:rsidRPr="00D333A6">
        <w:rPr>
          <w:rStyle w:val="StyleUnderline"/>
        </w:rPr>
        <w:t xml:space="preserve"> the </w:t>
      </w:r>
      <w:r w:rsidRPr="00EF4DED">
        <w:rPr>
          <w:rStyle w:val="StyleUnderline"/>
          <w:highlight w:val="cyan"/>
        </w:rPr>
        <w:t>soft power’s potential when affirming that</w:t>
      </w:r>
      <w:r w:rsidRPr="00EF4DED">
        <w:rPr>
          <w:sz w:val="16"/>
          <w:highlight w:val="cyan"/>
        </w:rPr>
        <w:t>: ‘</w:t>
      </w:r>
      <w:r w:rsidRPr="00EF4DED">
        <w:rPr>
          <w:rStyle w:val="StyleUnderline"/>
          <w:highlight w:val="cyan"/>
        </w:rPr>
        <w:t>We should increase China’s soft power, give a good Chinese narrative, and better communicate China’s message to the world</w:t>
      </w:r>
      <w:r w:rsidRPr="00D333A6">
        <w:rPr>
          <w:rStyle w:val="StyleUnderline"/>
        </w:rPr>
        <w:t>’</w:t>
      </w:r>
      <w:r w:rsidRPr="00D333A6">
        <w:rPr>
          <w:sz w:val="16"/>
        </w:rPr>
        <w:t xml:space="preserve"> (Cit. by </w:t>
      </w:r>
      <w:proofErr w:type="spellStart"/>
      <w:r w:rsidRPr="00D333A6">
        <w:rPr>
          <w:sz w:val="16"/>
        </w:rPr>
        <w:t>Xinhuanet</w:t>
      </w:r>
      <w:proofErr w:type="spellEnd"/>
      <w:r w:rsidRPr="00D333A6">
        <w:rPr>
          <w:sz w:val="16"/>
        </w:rPr>
        <w:t xml:space="preserve"> 2014, para.4). Furthermore, there is the assumption that </w:t>
      </w:r>
      <w:r w:rsidRPr="00EF4DED">
        <w:rPr>
          <w:rStyle w:val="StyleUnderline"/>
          <w:highlight w:val="cyan"/>
        </w:rPr>
        <w:t>soft power is a constitutive aspect of a ‘state’s international status and influence’</w:t>
      </w:r>
      <w:r w:rsidRPr="00D333A6">
        <w:rPr>
          <w:sz w:val="16"/>
        </w:rPr>
        <w:t xml:space="preserve">, </w:t>
      </w:r>
      <w:r w:rsidRPr="00D333A6">
        <w:rPr>
          <w:rStyle w:val="StyleUnderline"/>
        </w:rPr>
        <w:t>and a ‘tool for maintaining advantageous positions in international competition’</w:t>
      </w:r>
      <w:r w:rsidRPr="00D333A6">
        <w:rPr>
          <w:sz w:val="16"/>
        </w:rPr>
        <w:t xml:space="preserve"> (Shambaugh 2015, 22). Interestingly, as the next section will highlight, the connection between the projection of soft power and the pursuit of a distinctive status in the international arena has been, for a long time, close to the heart of the EU.</w:t>
      </w:r>
    </w:p>
    <w:p w14:paraId="4C3C883C" w14:textId="77777777" w:rsidR="00361F45" w:rsidRDefault="00361F45" w:rsidP="00361F45">
      <w:pPr>
        <w:pStyle w:val="Heading4"/>
      </w:pPr>
      <w:r>
        <w:t xml:space="preserve">3---Legitimacy shortfalls cause China to attack Taiwan. </w:t>
      </w:r>
    </w:p>
    <w:p w14:paraId="4943397E" w14:textId="77777777" w:rsidR="00361F45" w:rsidRPr="00552271" w:rsidRDefault="00361F45" w:rsidP="00361F45">
      <w:r w:rsidRPr="00552271">
        <w:rPr>
          <w:rStyle w:val="Style13ptBold"/>
        </w:rPr>
        <w:t>Blumenthal 20</w:t>
      </w:r>
      <w:r>
        <w:t>, *JD, MA, director of Asian Studies at the American Enterprise Institute. **</w:t>
      </w:r>
      <w:proofErr w:type="gramStart"/>
      <w:r>
        <w:t>Masters</w:t>
      </w:r>
      <w:proofErr w:type="gramEnd"/>
      <w:r>
        <w:t xml:space="preserve"> Student at Georgetown University and research specialist at a technology consultancy. (*Dan and **Jakob Urda, 9-28-2020, "China's Aggressive Tactics Aim to Bolster the Communist Party's Legitimacy," </w:t>
      </w:r>
      <w:r w:rsidRPr="000E39D5">
        <w:t>American Enterprise Institute</w:t>
      </w:r>
      <w:r>
        <w:t xml:space="preserve">, </w:t>
      </w:r>
      <w:r w:rsidRPr="000056D0">
        <w:t>https://www.aei.org/articles/chinas-aggressive-tactics-aim-to-bolster-the-communist-partys-legitimacy/</w:t>
      </w:r>
      <w:r>
        <w:t>)</w:t>
      </w:r>
    </w:p>
    <w:p w14:paraId="33016C7E" w14:textId="77777777" w:rsidR="00361F45" w:rsidRPr="00BD3524" w:rsidRDefault="00361F45" w:rsidP="00361F45">
      <w:pPr>
        <w:rPr>
          <w:sz w:val="16"/>
        </w:rPr>
      </w:pPr>
      <w:r w:rsidRPr="00BD3524">
        <w:rPr>
          <w:sz w:val="16"/>
        </w:rPr>
        <w:t xml:space="preserve">Yet </w:t>
      </w:r>
      <w:r w:rsidRPr="00EF4DED">
        <w:rPr>
          <w:rStyle w:val="StyleUnderline"/>
          <w:highlight w:val="cyan"/>
        </w:rPr>
        <w:t>for the CCP</w:t>
      </w:r>
      <w:r w:rsidRPr="00552271">
        <w:rPr>
          <w:rStyle w:val="StyleUnderline"/>
        </w:rPr>
        <w:t xml:space="preserve">, </w:t>
      </w:r>
      <w:r w:rsidRPr="00365491">
        <w:rPr>
          <w:rStyle w:val="Emphasis"/>
        </w:rPr>
        <w:t xml:space="preserve">external </w:t>
      </w:r>
      <w:r w:rsidRPr="00EF4DED">
        <w:rPr>
          <w:rStyle w:val="Emphasis"/>
          <w:highlight w:val="cyan"/>
        </w:rPr>
        <w:t>aggression</w:t>
      </w:r>
      <w:r w:rsidRPr="00EF4DED">
        <w:rPr>
          <w:rStyle w:val="StyleUnderline"/>
          <w:highlight w:val="cyan"/>
        </w:rPr>
        <w:t xml:space="preserve"> is</w:t>
      </w:r>
      <w:r w:rsidRPr="00BD3524">
        <w:rPr>
          <w:sz w:val="16"/>
        </w:rPr>
        <w:t xml:space="preserve"> a </w:t>
      </w:r>
      <w:r w:rsidRPr="00EF4DED">
        <w:rPr>
          <w:rStyle w:val="Emphasis"/>
          <w:highlight w:val="cyan"/>
        </w:rPr>
        <w:t>necessary</w:t>
      </w:r>
      <w:r w:rsidRPr="00BD3524">
        <w:rPr>
          <w:sz w:val="16"/>
        </w:rPr>
        <w:t xml:space="preserve"> tool </w:t>
      </w:r>
      <w:r w:rsidRPr="00EF4DED">
        <w:rPr>
          <w:rStyle w:val="StyleUnderline"/>
          <w:highlight w:val="cyan"/>
        </w:rPr>
        <w:t xml:space="preserve">to combat </w:t>
      </w:r>
      <w:r w:rsidRPr="00EF4DED">
        <w:rPr>
          <w:rStyle w:val="Emphasis"/>
          <w:highlight w:val="cyan"/>
        </w:rPr>
        <w:t>internal weakness</w:t>
      </w:r>
      <w:r w:rsidRPr="00EF4DED">
        <w:rPr>
          <w:rStyle w:val="StyleUnderline"/>
          <w:highlight w:val="cyan"/>
        </w:rPr>
        <w:t xml:space="preserve">. The CCP is </w:t>
      </w:r>
      <w:r w:rsidRPr="00EF4DED">
        <w:rPr>
          <w:rStyle w:val="Emphasis"/>
          <w:highlight w:val="cyan"/>
        </w:rPr>
        <w:t>obsessed</w:t>
      </w:r>
      <w:r w:rsidRPr="00EF4DED">
        <w:rPr>
          <w:rStyle w:val="StyleUnderline"/>
          <w:highlight w:val="cyan"/>
        </w:rPr>
        <w:t xml:space="preserve"> with</w:t>
      </w:r>
      <w:r w:rsidRPr="00BD3524">
        <w:rPr>
          <w:sz w:val="16"/>
        </w:rPr>
        <w:t xml:space="preserve"> its </w:t>
      </w:r>
      <w:r w:rsidRPr="00552271">
        <w:rPr>
          <w:rStyle w:val="StyleUnderline"/>
        </w:rPr>
        <w:t xml:space="preserve">fragilities, such as </w:t>
      </w:r>
      <w:r w:rsidRPr="00EF4DED">
        <w:rPr>
          <w:rStyle w:val="StyleUnderline"/>
          <w:highlight w:val="cyan"/>
        </w:rPr>
        <w:t xml:space="preserve">the threat of </w:t>
      </w:r>
      <w:r w:rsidRPr="00EF4DED">
        <w:rPr>
          <w:rStyle w:val="Emphasis"/>
          <w:highlight w:val="cyan"/>
        </w:rPr>
        <w:t>losing</w:t>
      </w:r>
      <w:r w:rsidRPr="00552271">
        <w:rPr>
          <w:rStyle w:val="Emphasis"/>
        </w:rPr>
        <w:t xml:space="preserve"> popular support</w:t>
      </w:r>
      <w:r w:rsidRPr="00552271">
        <w:rPr>
          <w:rStyle w:val="StyleUnderline"/>
        </w:rPr>
        <w:t xml:space="preserve"> and </w:t>
      </w:r>
      <w:r w:rsidRPr="00EF4DED">
        <w:rPr>
          <w:rStyle w:val="Emphasis"/>
          <w:highlight w:val="cyan"/>
        </w:rPr>
        <w:t>legitimacy</w:t>
      </w:r>
      <w:r w:rsidRPr="00BD3524">
        <w:rPr>
          <w:sz w:val="16"/>
        </w:rPr>
        <w:t xml:space="preserve"> and demands for more justice and freedoms. When Chinese people criticize their government, China must act more aggressively abroad. </w:t>
      </w:r>
      <w:r w:rsidRPr="00EF4DED">
        <w:rPr>
          <w:rStyle w:val="StyleUnderline"/>
          <w:highlight w:val="cyan"/>
        </w:rPr>
        <w:t xml:space="preserve">Beijing uses external aggression to </w:t>
      </w:r>
      <w:r w:rsidRPr="00EF4DED">
        <w:rPr>
          <w:rStyle w:val="Emphasis"/>
          <w:highlight w:val="cyan"/>
        </w:rPr>
        <w:t>fan</w:t>
      </w:r>
      <w:r w:rsidRPr="00552271">
        <w:rPr>
          <w:rStyle w:val="Emphasis"/>
        </w:rPr>
        <w:t xml:space="preserve"> Chinese </w:t>
      </w:r>
      <w:r w:rsidRPr="00EF4DED">
        <w:rPr>
          <w:rStyle w:val="Emphasis"/>
          <w:highlight w:val="cyan"/>
        </w:rPr>
        <w:t>nationalism</w:t>
      </w:r>
      <w:r w:rsidRPr="00BD3524">
        <w:rPr>
          <w:sz w:val="16"/>
        </w:rPr>
        <w:t xml:space="preserve"> and cast the CCP as the protector of the people and champion of a new era of Chinese glory.</w:t>
      </w:r>
    </w:p>
    <w:p w14:paraId="58ABEFD2" w14:textId="77777777" w:rsidR="00361F45" w:rsidRPr="00BD3524" w:rsidRDefault="00361F45" w:rsidP="00361F45">
      <w:pPr>
        <w:rPr>
          <w:sz w:val="16"/>
        </w:rPr>
      </w:pPr>
      <w:r w:rsidRPr="00552271">
        <w:rPr>
          <w:rStyle w:val="StyleUnderline"/>
        </w:rPr>
        <w:t>Corona</w:t>
      </w:r>
      <w:r w:rsidRPr="00BD3524">
        <w:rPr>
          <w:sz w:val="16"/>
        </w:rPr>
        <w:t xml:space="preserve">virus was a true moment of weakness for the CCP, as it </w:t>
      </w:r>
      <w:r w:rsidRPr="00552271">
        <w:rPr>
          <w:rStyle w:val="StyleUnderline"/>
        </w:rPr>
        <w:t>exposed fissures in China’s</w:t>
      </w:r>
      <w:r w:rsidRPr="00BD3524">
        <w:rPr>
          <w:sz w:val="16"/>
        </w:rPr>
        <w:t xml:space="preserve"> overcentralized authoritarian </w:t>
      </w:r>
      <w:r w:rsidRPr="00552271">
        <w:rPr>
          <w:rStyle w:val="StyleUnderline"/>
        </w:rPr>
        <w:t>political system</w:t>
      </w:r>
      <w:r w:rsidRPr="00BD3524">
        <w:rPr>
          <w:sz w:val="16"/>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571C2128" w14:textId="77777777" w:rsidR="00361F45" w:rsidRPr="00BD3524" w:rsidRDefault="00361F45" w:rsidP="00361F45">
      <w:pPr>
        <w:rPr>
          <w:sz w:val="16"/>
        </w:rPr>
      </w:pPr>
      <w:r w:rsidRPr="00BD3524">
        <w:rPr>
          <w:sz w:val="16"/>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6D30DB83" w14:textId="77777777" w:rsidR="00361F45" w:rsidRPr="00BD3524" w:rsidRDefault="00361F45" w:rsidP="00361F45">
      <w:pPr>
        <w:rPr>
          <w:sz w:val="16"/>
        </w:rPr>
      </w:pPr>
      <w:r w:rsidRPr="00EF4DED">
        <w:rPr>
          <w:rStyle w:val="StyleUnderline"/>
          <w:highlight w:val="cyan"/>
        </w:rPr>
        <w:t>In response to</w:t>
      </w:r>
      <w:r w:rsidRPr="00BD3524">
        <w:rPr>
          <w:sz w:val="16"/>
        </w:rPr>
        <w:t xml:space="preserve"> the tumult caused by the </w:t>
      </w:r>
      <w:r w:rsidRPr="00EF4DED">
        <w:rPr>
          <w:rStyle w:val="Emphasis"/>
          <w:highlight w:val="cyan"/>
        </w:rPr>
        <w:t>corona</w:t>
      </w:r>
      <w:r w:rsidRPr="00BD3524">
        <w:rPr>
          <w:sz w:val="16"/>
        </w:rPr>
        <w:t xml:space="preserve">virus crisis, </w:t>
      </w:r>
      <w:r w:rsidRPr="00EF4DED">
        <w:rPr>
          <w:rStyle w:val="StyleUnderline"/>
          <w:highlight w:val="cyan"/>
        </w:rPr>
        <w:t>the CCP mobilized</w:t>
      </w:r>
      <w:r w:rsidRPr="00552271">
        <w:rPr>
          <w:rStyle w:val="StyleUnderline"/>
        </w:rPr>
        <w:t xml:space="preserve"> popular </w:t>
      </w:r>
      <w:r w:rsidRPr="00EF4DED">
        <w:rPr>
          <w:rStyle w:val="StyleUnderline"/>
          <w:highlight w:val="cyan"/>
        </w:rPr>
        <w:t xml:space="preserve">support by </w:t>
      </w:r>
      <w:r w:rsidRPr="00EF4DED">
        <w:rPr>
          <w:rStyle w:val="Emphasis"/>
          <w:highlight w:val="cyan"/>
        </w:rPr>
        <w:t>reigniting conflicts</w:t>
      </w:r>
      <w:r w:rsidRPr="00EF4DED">
        <w:rPr>
          <w:rStyle w:val="StyleUnderline"/>
          <w:highlight w:val="cyan"/>
        </w:rPr>
        <w:t xml:space="preserve"> with</w:t>
      </w:r>
      <w:r w:rsidRPr="00552271">
        <w:rPr>
          <w:rStyle w:val="StyleUnderline"/>
        </w:rPr>
        <w:t xml:space="preserve"> its </w:t>
      </w:r>
      <w:r w:rsidRPr="00BD3524">
        <w:rPr>
          <w:rStyle w:val="StyleUnderline"/>
        </w:rPr>
        <w:t>neighbors</w:t>
      </w:r>
      <w:r w:rsidRPr="00BD3524">
        <w:rPr>
          <w:sz w:val="16"/>
        </w:rPr>
        <w:t xml:space="preserve">. On April 2, during the peak of the coronavirus, a Chinese maritime security vessel sank a </w:t>
      </w:r>
      <w:r w:rsidRPr="00EF4DED">
        <w:rPr>
          <w:rStyle w:val="Emphasis"/>
          <w:highlight w:val="cyan"/>
        </w:rPr>
        <w:t>Vietnam</w:t>
      </w:r>
      <w:r w:rsidRPr="00BD3524">
        <w:rPr>
          <w:sz w:val="16"/>
        </w:rPr>
        <w:t xml:space="preserve">ese fishing boat near the Parcel islands. Just two weeks </w:t>
      </w:r>
      <w:proofErr w:type="gramStart"/>
      <w:r w:rsidRPr="00BD3524">
        <w:rPr>
          <w:sz w:val="16"/>
        </w:rPr>
        <w:t>later on</w:t>
      </w:r>
      <w:proofErr w:type="gramEnd"/>
      <w:r w:rsidRPr="00BD3524">
        <w:rPr>
          <w:sz w:val="16"/>
        </w:rPr>
        <w:t xml:space="preserve"> April 16, China escalated a month’s long standoff with </w:t>
      </w:r>
      <w:r w:rsidRPr="00EF4DED">
        <w:rPr>
          <w:rStyle w:val="Emphasis"/>
          <w:highlight w:val="cyan"/>
        </w:rPr>
        <w:t>Malaysia</w:t>
      </w:r>
      <w:r w:rsidRPr="00BD3524">
        <w:rPr>
          <w:sz w:val="16"/>
        </w:rPr>
        <w:t xml:space="preserve"> by deploying the coast guard to a disputed oil shelf. China also stepped up its military activities targeting </w:t>
      </w:r>
      <w:r w:rsidRPr="00EF4DED">
        <w:rPr>
          <w:rStyle w:val="Emphasis"/>
          <w:highlight w:val="cyan"/>
        </w:rPr>
        <w:t>Taiwan</w:t>
      </w:r>
      <w:r w:rsidRPr="00BD3524">
        <w:rPr>
          <w:sz w:val="16"/>
        </w:rPr>
        <w:t xml:space="preserve">—who’s coronavirus response was strong and effective—with as many as three incursions in a single week in June. These episodes were widely condemned by the international </w:t>
      </w:r>
      <w:proofErr w:type="gramStart"/>
      <w:r w:rsidRPr="00BD3524">
        <w:rPr>
          <w:sz w:val="16"/>
        </w:rPr>
        <w:t>community, but</w:t>
      </w:r>
      <w:proofErr w:type="gramEnd"/>
      <w:r w:rsidRPr="00BD3524">
        <w:rPr>
          <w:sz w:val="16"/>
        </w:rPr>
        <w:t xml:space="preserve"> greeted with nationalist revelry at home.</w:t>
      </w:r>
    </w:p>
    <w:p w14:paraId="06622495" w14:textId="77777777" w:rsidR="00361F45" w:rsidRPr="00BD3524" w:rsidRDefault="00361F45" w:rsidP="00361F45">
      <w:pPr>
        <w:rPr>
          <w:sz w:val="16"/>
        </w:rPr>
      </w:pPr>
      <w:r w:rsidRPr="00BD3524">
        <w:rPr>
          <w:sz w:val="16"/>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7E22227F" w14:textId="77777777" w:rsidR="00361F45" w:rsidRPr="00BD3524" w:rsidRDefault="00361F45" w:rsidP="00361F45">
      <w:pPr>
        <w:rPr>
          <w:sz w:val="16"/>
        </w:rPr>
      </w:pPr>
      <w:r w:rsidRPr="00BD3524">
        <w:rPr>
          <w:sz w:val="16"/>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7E924F14" w14:textId="77777777" w:rsidR="00361F45" w:rsidRPr="00BD3524" w:rsidRDefault="00361F45" w:rsidP="00361F45">
      <w:pPr>
        <w:rPr>
          <w:sz w:val="16"/>
        </w:rPr>
      </w:pPr>
      <w:r w:rsidRPr="00BD3524">
        <w:rPr>
          <w:sz w:val="16"/>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4DF0B683" w14:textId="77777777" w:rsidR="00361F45" w:rsidRPr="00BD3524" w:rsidRDefault="00361F45" w:rsidP="00361F45">
      <w:pPr>
        <w:rPr>
          <w:sz w:val="16"/>
        </w:rPr>
      </w:pPr>
      <w:r w:rsidRPr="00BD3524">
        <w:rPr>
          <w:sz w:val="16"/>
        </w:rPr>
        <w:t xml:space="preserve">Understanding China’s weaknesses is essential for </w:t>
      </w:r>
      <w:r w:rsidRPr="00365491">
        <w:rPr>
          <w:sz w:val="16"/>
        </w:rPr>
        <w:t xml:space="preserve">policymakers attempting to make sense of its aggression. This dynamic is not only a Xi Jinping phenomenon: </w:t>
      </w:r>
      <w:r w:rsidRPr="00365491">
        <w:rPr>
          <w:rStyle w:val="StyleUnderline"/>
        </w:rPr>
        <w:t xml:space="preserve">China’s modern history shows that </w:t>
      </w:r>
      <w:r w:rsidRPr="00365491">
        <w:rPr>
          <w:rStyle w:val="Emphasis"/>
        </w:rPr>
        <w:t>domestic crises</w:t>
      </w:r>
      <w:r w:rsidRPr="00365491">
        <w:rPr>
          <w:rStyle w:val="StyleUnderline"/>
        </w:rPr>
        <w:t xml:space="preserve"> are often </w:t>
      </w:r>
      <w:r w:rsidRPr="00365491">
        <w:rPr>
          <w:rStyle w:val="Emphasis"/>
        </w:rPr>
        <w:t>followed by belligerence</w:t>
      </w:r>
      <w:r w:rsidRPr="00365491">
        <w:rPr>
          <w:sz w:val="16"/>
        </w:rPr>
        <w:t>. A study that pre-dated Xi’s rule</w:t>
      </w:r>
      <w:r w:rsidRPr="00BD3524">
        <w:rPr>
          <w:sz w:val="16"/>
        </w:rPr>
        <w:t xml:space="preserve">, with </w:t>
      </w:r>
      <w:r w:rsidRPr="00EF4DED">
        <w:rPr>
          <w:rStyle w:val="StyleUnderline"/>
          <w:highlight w:val="cyan"/>
        </w:rPr>
        <w:t xml:space="preserve">a dataset of over </w:t>
      </w:r>
      <w:r w:rsidRPr="00EF4DED">
        <w:rPr>
          <w:rStyle w:val="Emphasis"/>
          <w:highlight w:val="cyan"/>
        </w:rPr>
        <w:t>three thousand interactions</w:t>
      </w:r>
      <w:r w:rsidRPr="00BD3524">
        <w:rPr>
          <w:sz w:val="16"/>
        </w:rPr>
        <w:t xml:space="preserve"> between the United States and China, </w:t>
      </w:r>
      <w:r w:rsidRPr="00EF4DED">
        <w:rPr>
          <w:rStyle w:val="StyleUnderline"/>
          <w:highlight w:val="cyan"/>
        </w:rPr>
        <w:t>found</w:t>
      </w:r>
      <w:r w:rsidRPr="00552271">
        <w:rPr>
          <w:rStyle w:val="StyleUnderline"/>
        </w:rPr>
        <w:t xml:space="preserve"> that </w:t>
      </w:r>
      <w:r w:rsidRPr="00EF4DED">
        <w:rPr>
          <w:rStyle w:val="StyleUnderline"/>
          <w:highlight w:val="cyan"/>
        </w:rPr>
        <w:t xml:space="preserve">the CCP was </w:t>
      </w:r>
      <w:r w:rsidRPr="00EF4DED">
        <w:rPr>
          <w:rStyle w:val="Emphasis"/>
          <w:highlight w:val="cyan"/>
        </w:rPr>
        <w:t>twice as likely to initiate disputes</w:t>
      </w:r>
      <w:r w:rsidRPr="00EF4DED">
        <w:rPr>
          <w:rStyle w:val="StyleUnderline"/>
          <w:highlight w:val="cyan"/>
        </w:rPr>
        <w:t xml:space="preserve"> when the</w:t>
      </w:r>
      <w:r w:rsidRPr="00BD3524">
        <w:rPr>
          <w:sz w:val="16"/>
        </w:rPr>
        <w:t xml:space="preserve"> Shanghai Stock Exchange (</w:t>
      </w:r>
      <w:r w:rsidRPr="00EF4DED">
        <w:rPr>
          <w:rStyle w:val="Emphasis"/>
          <w:highlight w:val="cyan"/>
        </w:rPr>
        <w:t>SSE</w:t>
      </w:r>
      <w:r w:rsidRPr="00BD3524">
        <w:rPr>
          <w:sz w:val="16"/>
        </w:rPr>
        <w:t xml:space="preserve">) </w:t>
      </w:r>
      <w:r w:rsidRPr="00EF4DED">
        <w:rPr>
          <w:rStyle w:val="StyleUnderline"/>
          <w:highlight w:val="cyan"/>
        </w:rPr>
        <w:t>experienced a</w:t>
      </w:r>
      <w:r w:rsidRPr="00552271">
        <w:rPr>
          <w:rStyle w:val="StyleUnderline"/>
        </w:rPr>
        <w:t xml:space="preserve"> substantial </w:t>
      </w:r>
      <w:r w:rsidRPr="00EF4DED">
        <w:rPr>
          <w:rStyle w:val="StyleUnderline"/>
          <w:highlight w:val="cyan"/>
        </w:rPr>
        <w:t xml:space="preserve">drop. The SSE is a </w:t>
      </w:r>
      <w:r w:rsidRPr="00EF4DED">
        <w:rPr>
          <w:rStyle w:val="Emphasis"/>
          <w:highlight w:val="cyan"/>
        </w:rPr>
        <w:t>barometer of elite sentiment</w:t>
      </w:r>
      <w:r w:rsidRPr="00552271">
        <w:rPr>
          <w:rStyle w:val="StyleUnderline"/>
        </w:rPr>
        <w:t xml:space="preserve"> in China </w:t>
      </w:r>
      <w:r w:rsidRPr="00EF4DED">
        <w:rPr>
          <w:rStyle w:val="StyleUnderline"/>
          <w:highlight w:val="cyan"/>
        </w:rPr>
        <w:t>because the government</w:t>
      </w:r>
      <w:r w:rsidRPr="00552271">
        <w:rPr>
          <w:rStyle w:val="StyleUnderline"/>
        </w:rPr>
        <w:t xml:space="preserve"> pledges to protect elite investments and </w:t>
      </w:r>
      <w:r w:rsidRPr="00EF4DED">
        <w:rPr>
          <w:rStyle w:val="StyleUnderline"/>
          <w:highlight w:val="cyan"/>
        </w:rPr>
        <w:t>uses</w:t>
      </w:r>
      <w:r w:rsidRPr="00552271">
        <w:rPr>
          <w:rStyle w:val="StyleUnderline"/>
        </w:rPr>
        <w:t xml:space="preserve"> SSE </w:t>
      </w:r>
      <w:r w:rsidRPr="00EF4DED">
        <w:rPr>
          <w:rStyle w:val="StyleUnderline"/>
          <w:highlight w:val="cyan"/>
        </w:rPr>
        <w:t xml:space="preserve">listings to </w:t>
      </w:r>
      <w:r w:rsidRPr="00EF4DED">
        <w:rPr>
          <w:rStyle w:val="Emphasis"/>
          <w:highlight w:val="cyan"/>
        </w:rPr>
        <w:t>reward</w:t>
      </w:r>
      <w:r w:rsidRPr="00365491">
        <w:rPr>
          <w:rStyle w:val="Emphasis"/>
        </w:rPr>
        <w:t xml:space="preserve"> party </w:t>
      </w:r>
      <w:r w:rsidRPr="00EF4DED">
        <w:rPr>
          <w:rStyle w:val="Emphasis"/>
          <w:highlight w:val="cyan"/>
        </w:rPr>
        <w:t>insiders</w:t>
      </w:r>
      <w:r w:rsidRPr="00BD3524">
        <w:rPr>
          <w:sz w:val="16"/>
        </w:rPr>
        <w:t>.</w:t>
      </w:r>
    </w:p>
    <w:p w14:paraId="2696B05C" w14:textId="77777777" w:rsidR="00361F45" w:rsidRPr="00BD3524" w:rsidRDefault="00361F45" w:rsidP="00361F45">
      <w:pPr>
        <w:rPr>
          <w:sz w:val="16"/>
        </w:rPr>
      </w:pPr>
      <w:r w:rsidRPr="00BD3524">
        <w:rPr>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BD3524">
        <w:rPr>
          <w:rStyle w:val="StyleUnderline"/>
        </w:rPr>
        <w:t>. In India, it is unlikely that clashes will escalate into invasion because the current skirmishes satisfy the CCP’s purpose of bolstering legitimacy</w:t>
      </w:r>
      <w:r w:rsidRPr="00BD3524">
        <w:rPr>
          <w:sz w:val="16"/>
        </w:rPr>
        <w:t>.</w:t>
      </w:r>
    </w:p>
    <w:p w14:paraId="7DF87B0E" w14:textId="77777777" w:rsidR="00361F45" w:rsidRPr="00BD3524" w:rsidRDefault="00361F45" w:rsidP="00361F45">
      <w:pPr>
        <w:rPr>
          <w:sz w:val="16"/>
        </w:rPr>
      </w:pPr>
      <w:r w:rsidRPr="00BD3524">
        <w:rPr>
          <w:sz w:val="16"/>
        </w:rPr>
        <w:t xml:space="preserve">However, </w:t>
      </w:r>
      <w:r w:rsidRPr="00EF4DED">
        <w:rPr>
          <w:rStyle w:val="Emphasis"/>
          <w:highlight w:val="cyan"/>
        </w:rPr>
        <w:t xml:space="preserve">Taiwan may be </w:t>
      </w:r>
      <w:proofErr w:type="gramStart"/>
      <w:r w:rsidRPr="00EF4DED">
        <w:rPr>
          <w:rStyle w:val="Emphasis"/>
          <w:highlight w:val="cyan"/>
        </w:rPr>
        <w:t>in</w:t>
      </w:r>
      <w:r w:rsidRPr="00BD3524">
        <w:rPr>
          <w:rStyle w:val="StyleUnderline"/>
        </w:rPr>
        <w:t xml:space="preserve"> particular </w:t>
      </w:r>
      <w:r w:rsidRPr="00EF4DED">
        <w:rPr>
          <w:rStyle w:val="Emphasis"/>
          <w:highlight w:val="cyan"/>
        </w:rPr>
        <w:t>danger</w:t>
      </w:r>
      <w:proofErr w:type="gramEnd"/>
      <w:r w:rsidRPr="00BD3524">
        <w:rPr>
          <w:rStyle w:val="StyleUnderline"/>
        </w:rPr>
        <w:t xml:space="preserve"> from China’s reactionary aggression</w:t>
      </w:r>
      <w:r w:rsidRPr="00BD3524">
        <w:rPr>
          <w:sz w:val="16"/>
        </w:rPr>
        <w:t xml:space="preserve">. This is because the ways in which </w:t>
      </w:r>
      <w:r w:rsidRPr="00EF4DED">
        <w:rPr>
          <w:rStyle w:val="StyleUnderline"/>
          <w:highlight w:val="cyan"/>
        </w:rPr>
        <w:t>conflict</w:t>
      </w:r>
      <w:r w:rsidRPr="00BD3524">
        <w:rPr>
          <w:rStyle w:val="StyleUnderline"/>
        </w:rPr>
        <w:t xml:space="preserve"> with Taiwan </w:t>
      </w:r>
      <w:r w:rsidRPr="00EF4DED">
        <w:rPr>
          <w:rStyle w:val="StyleUnderline"/>
          <w:highlight w:val="cyan"/>
        </w:rPr>
        <w:t>would</w:t>
      </w:r>
      <w:r w:rsidRPr="00BD3524">
        <w:rPr>
          <w:rStyle w:val="StyleUnderline"/>
        </w:rPr>
        <w:t xml:space="preserve"> </w:t>
      </w:r>
      <w:r w:rsidRPr="00BD3524">
        <w:rPr>
          <w:rStyle w:val="Emphasis"/>
        </w:rPr>
        <w:t xml:space="preserve">bolster the </w:t>
      </w:r>
      <w:r w:rsidRPr="00EF4DED">
        <w:rPr>
          <w:rStyle w:val="Emphasis"/>
          <w:highlight w:val="cyan"/>
        </w:rPr>
        <w:t>CCP</w:t>
      </w:r>
      <w:r w:rsidRPr="00BD3524">
        <w:rPr>
          <w:rStyle w:val="Emphasis"/>
        </w:rPr>
        <w:t xml:space="preserve">’s </w:t>
      </w:r>
      <w:r w:rsidRPr="00EF4DED">
        <w:rPr>
          <w:rStyle w:val="Emphasis"/>
          <w:highlight w:val="cyan"/>
        </w:rPr>
        <w:t>legitimacy</w:t>
      </w:r>
      <w:r w:rsidRPr="00BD3524">
        <w:rPr>
          <w:sz w:val="16"/>
        </w:rPr>
        <w:t xml:space="preserve"> align more closely with more violent coercion—</w:t>
      </w:r>
      <w:r w:rsidRPr="00EF4DED">
        <w:rPr>
          <w:rStyle w:val="StyleUnderline"/>
          <w:highlight w:val="cyan"/>
        </w:rPr>
        <w:t xml:space="preserve">reunification is a </w:t>
      </w:r>
      <w:r w:rsidRPr="00EF4DED">
        <w:rPr>
          <w:rStyle w:val="Emphasis"/>
          <w:highlight w:val="cyan"/>
        </w:rPr>
        <w:t>core element</w:t>
      </w:r>
      <w:r w:rsidRPr="00EF4DED">
        <w:rPr>
          <w:rStyle w:val="StyleUnderline"/>
          <w:highlight w:val="cyan"/>
        </w:rPr>
        <w:t xml:space="preserve"> of the CCP’s platform</w:t>
      </w:r>
      <w:r w:rsidRPr="00BD3524">
        <w:rPr>
          <w:sz w:val="16"/>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4095CCC9" w14:textId="77777777" w:rsidR="00361F45" w:rsidRDefault="00361F45" w:rsidP="00361F45">
      <w:pPr>
        <w:pStyle w:val="Heading4"/>
      </w:pPr>
      <w:r>
        <w:t xml:space="preserve">4---War with Taiwan leads to nuclear war. It’s </w:t>
      </w:r>
      <w:r w:rsidRPr="009072E6">
        <w:rPr>
          <w:u w:val="single"/>
        </w:rPr>
        <w:t>on the brink</w:t>
      </w:r>
      <w:r>
        <w:t xml:space="preserve"> and </w:t>
      </w:r>
      <w:r w:rsidRPr="00C32A95">
        <w:rPr>
          <w:u w:val="single"/>
        </w:rPr>
        <w:t>underestimated</w:t>
      </w:r>
      <w:r>
        <w:t>.</w:t>
      </w:r>
    </w:p>
    <w:p w14:paraId="4DDE08DF" w14:textId="77777777" w:rsidR="00361F45" w:rsidRPr="00276D90" w:rsidRDefault="00361F45" w:rsidP="00361F45">
      <w:r w:rsidRPr="00276D90">
        <w:rPr>
          <w:rStyle w:val="Style13ptBold"/>
        </w:rPr>
        <w:t>Khan 24</w:t>
      </w:r>
      <w:r>
        <w:t>, PhD, chair of international history and diplomacy at Tufts University’s Fletcher School. (</w:t>
      </w:r>
      <w:proofErr w:type="spellStart"/>
      <w:r>
        <w:t>Sulmaan</w:t>
      </w:r>
      <w:proofErr w:type="spellEnd"/>
      <w:r>
        <w:t>, “</w:t>
      </w:r>
      <w:r w:rsidRPr="00EF4DED">
        <w:rPr>
          <w:rStyle w:val="StyleUnderline"/>
          <w:highlight w:val="cyan"/>
        </w:rPr>
        <w:t>China and the U.S. Are</w:t>
      </w:r>
      <w:r>
        <w:t xml:space="preserve"> Numb to the Real Risk of War: The pair are </w:t>
      </w:r>
      <w:r w:rsidRPr="00EF4DED">
        <w:rPr>
          <w:rStyle w:val="Emphasis"/>
          <w:highlight w:val="cyan"/>
        </w:rPr>
        <w:t>dangerously</w:t>
      </w:r>
      <w:r w:rsidRPr="00EF4DED">
        <w:rPr>
          <w:rStyle w:val="StyleUnderline"/>
          <w:highlight w:val="cyan"/>
        </w:rPr>
        <w:t xml:space="preserve"> </w:t>
      </w:r>
      <w:r w:rsidRPr="00EF4DED">
        <w:rPr>
          <w:rStyle w:val="Emphasis"/>
          <w:highlight w:val="cyan"/>
        </w:rPr>
        <w:t>close</w:t>
      </w:r>
      <w:r w:rsidRPr="00EF4DED">
        <w:rPr>
          <w:rStyle w:val="StyleUnderline"/>
          <w:highlight w:val="cyan"/>
        </w:rPr>
        <w:t xml:space="preserve"> to</w:t>
      </w:r>
      <w:r w:rsidRPr="00276D90">
        <w:rPr>
          <w:rStyle w:val="StyleUnderline"/>
        </w:rPr>
        <w:t xml:space="preserve"> the edge of </w:t>
      </w:r>
      <w:r w:rsidRPr="00EF4DED">
        <w:rPr>
          <w:rStyle w:val="Emphasis"/>
          <w:highlight w:val="cyan"/>
        </w:rPr>
        <w:t>nuclear war</w:t>
      </w:r>
      <w:r w:rsidRPr="00EF4DED">
        <w:rPr>
          <w:rStyle w:val="StyleUnderline"/>
          <w:highlight w:val="cyan"/>
        </w:rPr>
        <w:t xml:space="preserve"> over Taiwan</w:t>
      </w:r>
      <w:r>
        <w:t xml:space="preserve">—again.,” </w:t>
      </w:r>
      <w:r w:rsidRPr="00CE25AA">
        <w:t>Foreign Policy</w:t>
      </w:r>
      <w:r>
        <w:t>, https://archive.ph/J8LHf#selection-3053.0-3059.76) [Language edited]</w:t>
      </w:r>
    </w:p>
    <w:p w14:paraId="5A072249" w14:textId="77777777" w:rsidR="00361F45" w:rsidRPr="00276D90" w:rsidRDefault="00361F45" w:rsidP="00361F45">
      <w:pPr>
        <w:rPr>
          <w:sz w:val="16"/>
        </w:rPr>
      </w:pPr>
      <w:r w:rsidRPr="00EF4DED">
        <w:rPr>
          <w:rStyle w:val="StyleUnderline"/>
          <w:highlight w:val="cyan"/>
        </w:rPr>
        <w:t>Beijing and Washington have become desensitized to the risk</w:t>
      </w:r>
      <w:r w:rsidRPr="00276D90">
        <w:rPr>
          <w:rStyle w:val="StyleUnderline"/>
        </w:rPr>
        <w:t xml:space="preserve"> these circumstances pose</w:t>
      </w:r>
      <w:r w:rsidRPr="00276D90">
        <w:rPr>
          <w:sz w:val="16"/>
        </w:rPr>
        <w:t xml:space="preserve">. But in the militarization of foreign policy and the failure to grasp the full significance of that militarization, </w:t>
      </w:r>
      <w:r w:rsidRPr="00EF4DED">
        <w:rPr>
          <w:rStyle w:val="StyleUnderline"/>
          <w:highlight w:val="cyan"/>
        </w:rPr>
        <w:t>the pair are</w:t>
      </w:r>
      <w:r w:rsidRPr="00EF4DED">
        <w:rPr>
          <w:sz w:val="16"/>
          <w:highlight w:val="cyan"/>
        </w:rPr>
        <w:t xml:space="preserve"> </w:t>
      </w:r>
      <w:r w:rsidRPr="00EF4DED">
        <w:rPr>
          <w:rStyle w:val="Emphasis"/>
          <w:highlight w:val="cyan"/>
        </w:rPr>
        <w:t>one</w:t>
      </w:r>
      <w:r w:rsidRPr="00276D90">
        <w:rPr>
          <w:sz w:val="16"/>
        </w:rPr>
        <w:t xml:space="preserve"> accident and a </w:t>
      </w:r>
      <w:r w:rsidRPr="00EF4DED">
        <w:rPr>
          <w:rStyle w:val="Emphasis"/>
          <w:highlight w:val="cyan"/>
        </w:rPr>
        <w:t>bad decision</w:t>
      </w:r>
      <w:r w:rsidRPr="003C10EC">
        <w:rPr>
          <w:rStyle w:val="Emphasis"/>
        </w:rPr>
        <w:t xml:space="preserve"> removed </w:t>
      </w:r>
      <w:r w:rsidRPr="00EF4DED">
        <w:rPr>
          <w:rStyle w:val="Emphasis"/>
          <w:highlight w:val="cyan"/>
        </w:rPr>
        <w:t>from a catastrophic war</w:t>
      </w:r>
      <w:r w:rsidRPr="00276D90">
        <w:rPr>
          <w:sz w:val="16"/>
        </w:rPr>
        <w:t xml:space="preserve">. Mathematicians speak of the “edge of chaos”: the final point separating order from doom. A system operating at </w:t>
      </w:r>
      <w:r w:rsidRPr="00EF4DED">
        <w:rPr>
          <w:rStyle w:val="StyleUnderline"/>
          <w:highlight w:val="cyan"/>
        </w:rPr>
        <w:t>this</w:t>
      </w:r>
      <w:r w:rsidRPr="00276D90">
        <w:rPr>
          <w:sz w:val="16"/>
        </w:rPr>
        <w:t xml:space="preserve"> edge </w:t>
      </w:r>
      <w:r w:rsidRPr="00EF4DED">
        <w:rPr>
          <w:rStyle w:val="StyleUnderline"/>
          <w:highlight w:val="cyan"/>
        </w:rPr>
        <w:t>has no room for error</w:t>
      </w:r>
      <w:r w:rsidRPr="00276D90">
        <w:rPr>
          <w:sz w:val="16"/>
        </w:rPr>
        <w:t xml:space="preserve">. This is where the accumulated weight of the past has brought the </w:t>
      </w:r>
      <w:r w:rsidRPr="00276D90">
        <w:rPr>
          <w:rStyle w:val="StyleUnderline"/>
        </w:rPr>
        <w:t>United States, China, and Taiwan</w:t>
      </w:r>
      <w:r w:rsidRPr="00276D90">
        <w:rPr>
          <w:sz w:val="16"/>
        </w:rPr>
        <w:t xml:space="preserve">. They walked right up to the edge of a war that could go nuclear several times in the past: in 1954-55, 1958, and 1996. Now, they </w:t>
      </w:r>
      <w:r w:rsidRPr="00276D90">
        <w:rPr>
          <w:rStyle w:val="StyleUnderline"/>
        </w:rPr>
        <w:t>seem to be living on that edge permanently</w:t>
      </w:r>
      <w:r w:rsidRPr="00276D90">
        <w:rPr>
          <w:sz w:val="16"/>
        </w:rPr>
        <w:t>.</w:t>
      </w:r>
    </w:p>
    <w:p w14:paraId="5EBB2B1A" w14:textId="77777777" w:rsidR="00361F45" w:rsidRPr="00276D90" w:rsidRDefault="00361F45" w:rsidP="00361F45">
      <w:pPr>
        <w:rPr>
          <w:sz w:val="16"/>
        </w:rPr>
      </w:pPr>
      <w:r w:rsidRPr="00276D90">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4D716374" w14:textId="77777777" w:rsidR="00361F45" w:rsidRPr="00276D90" w:rsidRDefault="00361F45" w:rsidP="00361F45">
      <w:pPr>
        <w:rPr>
          <w:sz w:val="16"/>
        </w:rPr>
      </w:pPr>
      <w:r w:rsidRPr="00276D90">
        <w:rPr>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12013F45" w14:textId="77777777" w:rsidR="00361F45" w:rsidRPr="00276D90" w:rsidRDefault="00361F45" w:rsidP="00361F45">
      <w:pPr>
        <w:rPr>
          <w:sz w:val="16"/>
        </w:rPr>
      </w:pPr>
      <w:r w:rsidRPr="00276D90">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54E503A5" w14:textId="77777777" w:rsidR="00361F45" w:rsidRPr="00276D90" w:rsidRDefault="00361F45" w:rsidP="00361F45">
      <w:pPr>
        <w:rPr>
          <w:sz w:val="16"/>
        </w:rPr>
      </w:pPr>
      <w:r w:rsidRPr="00276D90">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70C9B904" w14:textId="77777777" w:rsidR="00361F45" w:rsidRPr="00276D90" w:rsidRDefault="00361F45" w:rsidP="00361F45">
      <w:pPr>
        <w:rPr>
          <w:sz w:val="16"/>
        </w:rPr>
      </w:pPr>
      <w:r w:rsidRPr="003C10EC">
        <w:rPr>
          <w:sz w:val="16"/>
        </w:rPr>
        <w:t xml:space="preserve">Some </w:t>
      </w:r>
      <w:r w:rsidRPr="003C10EC">
        <w:rPr>
          <w:rStyle w:val="Emphasis"/>
        </w:rPr>
        <w:t>U.S.</w:t>
      </w:r>
      <w:r w:rsidRPr="003C10EC">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3C10EC">
        <w:rPr>
          <w:rStyle w:val="StyleUnderline"/>
        </w:rPr>
        <w:t>war with China</w:t>
      </w:r>
      <w:r w:rsidRPr="003C10EC">
        <w:rPr>
          <w:sz w:val="16"/>
        </w:rPr>
        <w:t xml:space="preserve"> became normal in some circles. There was no guarantee that, once the nuclear taboo was breached, the weapons would stay “low yield.” But the question of what would happen if the two powers escalated to higher-yield arms and </w:t>
      </w:r>
      <w:r w:rsidRPr="003C10EC">
        <w:rPr>
          <w:rStyle w:val="Emphasis"/>
        </w:rPr>
        <w:t>plunge</w:t>
      </w:r>
      <w:r w:rsidRPr="003C10EC">
        <w:rPr>
          <w:sz w:val="16"/>
        </w:rPr>
        <w:t xml:space="preserve">d </w:t>
      </w:r>
      <w:r w:rsidRPr="003C10EC">
        <w:rPr>
          <w:rStyle w:val="StyleUnderline"/>
        </w:rPr>
        <w:t xml:space="preserve">the world into </w:t>
      </w:r>
      <w:r w:rsidRPr="003C10EC">
        <w:rPr>
          <w:rStyle w:val="Emphasis"/>
        </w:rPr>
        <w:t>nuclear holocaust</w:t>
      </w:r>
      <w:r w:rsidRPr="003C10EC">
        <w:rPr>
          <w:sz w:val="16"/>
        </w:rPr>
        <w:t xml:space="preserve"> has been left unresolved.</w:t>
      </w:r>
    </w:p>
    <w:p w14:paraId="05CBB3C3" w14:textId="77777777" w:rsidR="00361F45" w:rsidRPr="00276D90" w:rsidRDefault="00361F45" w:rsidP="00361F45">
      <w:pPr>
        <w:rPr>
          <w:sz w:val="16"/>
        </w:rPr>
      </w:pPr>
      <w:r w:rsidRPr="00276D90">
        <w:rPr>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72BBE321" w14:textId="77777777" w:rsidR="00361F45" w:rsidRPr="00276D90" w:rsidRDefault="00361F45" w:rsidP="00361F45">
      <w:pPr>
        <w:rPr>
          <w:sz w:val="16"/>
        </w:rPr>
      </w:pPr>
      <w:r w:rsidRPr="00276D90">
        <w:rPr>
          <w:sz w:val="16"/>
        </w:rPr>
        <w:t xml:space="preserve">Like China, the United States is mired in jingoism and confusion. Like China, it has no idea what it would do if things </w:t>
      </w:r>
      <w:proofErr w:type="gramStart"/>
      <w:r w:rsidRPr="00276D90">
        <w:rPr>
          <w:sz w:val="16"/>
        </w:rPr>
        <w:t>go</w:t>
      </w:r>
      <w:proofErr w:type="gramEnd"/>
      <w:r w:rsidRPr="00276D90">
        <w:rPr>
          <w:sz w:val="16"/>
        </w:rPr>
        <w:t xml:space="preserve">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2D055809" w14:textId="77777777" w:rsidR="00361F45" w:rsidRPr="00276D90" w:rsidRDefault="00361F45" w:rsidP="00361F45">
      <w:pPr>
        <w:rPr>
          <w:sz w:val="16"/>
        </w:rPr>
      </w:pPr>
      <w:r w:rsidRPr="00276D90">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410F0C17" w14:textId="77777777" w:rsidR="00361F45" w:rsidRPr="00276D90" w:rsidRDefault="00361F45" w:rsidP="00361F45">
      <w:pPr>
        <w:rPr>
          <w:sz w:val="16"/>
        </w:rPr>
      </w:pPr>
      <w:r w:rsidRPr="00276D90">
        <w:rPr>
          <w:sz w:val="16"/>
        </w:rPr>
        <w:t>The Kuomintang (KMT), the main opposition party, was not leaning toward Beijing, either. Its nominee, Hou You-</w:t>
      </w:r>
      <w:proofErr w:type="spellStart"/>
      <w:r w:rsidRPr="00276D90">
        <w:rPr>
          <w:sz w:val="16"/>
        </w:rPr>
        <w:t>yi</w:t>
      </w:r>
      <w:proofErr w:type="spellEnd"/>
      <w:r w:rsidRPr="00276D90">
        <w:rPr>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794F9862" w14:textId="77777777" w:rsidR="00361F45" w:rsidRPr="00276D90" w:rsidRDefault="00361F45" w:rsidP="00361F45">
      <w:pPr>
        <w:rPr>
          <w:sz w:val="16"/>
        </w:rPr>
      </w:pPr>
      <w:r w:rsidRPr="00276D90">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7D95D31F" w14:textId="77777777" w:rsidR="00361F45" w:rsidRPr="00276D90" w:rsidRDefault="00361F45" w:rsidP="00361F45">
      <w:pPr>
        <w:rPr>
          <w:sz w:val="16"/>
        </w:rPr>
      </w:pPr>
      <w:r w:rsidRPr="00276D90">
        <w:rPr>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77D13F46" w14:textId="77777777" w:rsidR="00361F45" w:rsidRPr="00276D90" w:rsidRDefault="00361F45" w:rsidP="00361F45">
      <w:pPr>
        <w:rPr>
          <w:sz w:val="16"/>
        </w:rPr>
      </w:pPr>
      <w:r w:rsidRPr="00276D90">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317559BD" w14:textId="77777777" w:rsidR="00361F45" w:rsidRPr="00276D90" w:rsidRDefault="00361F45" w:rsidP="00361F45">
      <w:pPr>
        <w:rPr>
          <w:sz w:val="16"/>
        </w:rPr>
      </w:pPr>
      <w:r w:rsidRPr="00EF4DED">
        <w:rPr>
          <w:rStyle w:val="StyleUnderline"/>
          <w:highlight w:val="cyan"/>
        </w:rPr>
        <w:t>At the edge of chaos, a single choice can make the difference between order and catastrophe</w:t>
      </w:r>
      <w:r w:rsidRPr="00276D90">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7E00847E" w14:textId="77777777" w:rsidR="00361F45" w:rsidRDefault="00361F45" w:rsidP="00361F45">
      <w:pPr>
        <w:rPr>
          <w:sz w:val="16"/>
        </w:rPr>
      </w:pPr>
      <w:r w:rsidRPr="00EF4DED">
        <w:rPr>
          <w:rStyle w:val="StyleUnderline"/>
          <w:highlight w:val="cyan"/>
        </w:rPr>
        <w:t>When deterrence</w:t>
      </w:r>
      <w:r w:rsidRPr="003C10EC">
        <w:rPr>
          <w:rStyle w:val="StyleUnderline"/>
        </w:rPr>
        <w:t xml:space="preserve">, toughness, </w:t>
      </w:r>
      <w:r w:rsidRPr="00EF4DED">
        <w:rPr>
          <w:rStyle w:val="StyleUnderline"/>
          <w:highlight w:val="cyan"/>
        </w:rPr>
        <w:t xml:space="preserve">and pride drive policy, the room for error </w:t>
      </w:r>
      <w:r w:rsidRPr="00EF4DED">
        <w:rPr>
          <w:rStyle w:val="Emphasis"/>
          <w:highlight w:val="cyan"/>
        </w:rPr>
        <w:t>diminishes</w:t>
      </w:r>
      <w:r w:rsidRPr="00EF4DED">
        <w:rPr>
          <w:rStyle w:val="StyleUnderline"/>
          <w:highlight w:val="cyan"/>
        </w:rPr>
        <w:t xml:space="preserve"> </w:t>
      </w:r>
      <w:proofErr w:type="gramStart"/>
      <w:r w:rsidRPr="00EF4DED">
        <w:rPr>
          <w:rStyle w:val="StyleUnderline"/>
          <w:highlight w:val="cyan"/>
        </w:rPr>
        <w:t>to</w:t>
      </w:r>
      <w:proofErr w:type="gramEnd"/>
      <w:r w:rsidRPr="00276D90">
        <w:rPr>
          <w:rStyle w:val="StyleUnderline"/>
        </w:rPr>
        <w:t xml:space="preserve"> virtually </w:t>
      </w:r>
      <w:r w:rsidRPr="00EF4DED">
        <w:rPr>
          <w:rStyle w:val="Emphasis"/>
          <w:highlight w:val="cyan"/>
        </w:rPr>
        <w:t>nil</w:t>
      </w:r>
      <w:r w:rsidRPr="00276D90">
        <w:rPr>
          <w:sz w:val="16"/>
        </w:rPr>
        <w:t xml:space="preserve">. </w:t>
      </w:r>
      <w:r w:rsidRPr="00EF4DED">
        <w:rPr>
          <w:rStyle w:val="StyleUnderline"/>
          <w:highlight w:val="cyan"/>
        </w:rPr>
        <w:t xml:space="preserve">China, Taiwan, and the </w:t>
      </w:r>
      <w:r w:rsidRPr="00EF4DED">
        <w:rPr>
          <w:rStyle w:val="Emphasis"/>
          <w:highlight w:val="cyan"/>
        </w:rPr>
        <w:t>U</w:t>
      </w:r>
      <w:r w:rsidRPr="003C10EC">
        <w:rPr>
          <w:rStyle w:val="StyleUnderline"/>
        </w:rPr>
        <w:t xml:space="preserve">nited </w:t>
      </w:r>
      <w:r w:rsidRPr="00EF4DED">
        <w:rPr>
          <w:rStyle w:val="Emphasis"/>
          <w:highlight w:val="cyan"/>
        </w:rPr>
        <w:t>S</w:t>
      </w:r>
      <w:r w:rsidRPr="003C10EC">
        <w:rPr>
          <w:rStyle w:val="StyleUnderline"/>
        </w:rPr>
        <w:t xml:space="preserve">tates </w:t>
      </w:r>
      <w:r w:rsidRPr="00EF4DED">
        <w:rPr>
          <w:rStyle w:val="StyleUnderline"/>
          <w:highlight w:val="cyan"/>
        </w:rPr>
        <w:t xml:space="preserve">are at a point where the choices they make could spell the difference between peace and </w:t>
      </w:r>
      <w:r w:rsidRPr="00EF4DED">
        <w:rPr>
          <w:rStyle w:val="Emphasis"/>
          <w:highlight w:val="cyan"/>
        </w:rPr>
        <w:t>nuclear</w:t>
      </w:r>
      <w:r w:rsidRPr="003C10EC">
        <w:rPr>
          <w:rStyle w:val="StyleUnderline"/>
        </w:rPr>
        <w:t xml:space="preserve"> </w:t>
      </w:r>
      <w:r>
        <w:rPr>
          <w:rStyle w:val="StyleUnderline"/>
        </w:rPr>
        <w:t>[</w:t>
      </w:r>
      <w:r w:rsidRPr="00EF4DED">
        <w:rPr>
          <w:rStyle w:val="Emphasis"/>
          <w:highlight w:val="cyan"/>
        </w:rPr>
        <w:t>devastation</w:t>
      </w:r>
      <w:r>
        <w:rPr>
          <w:rStyle w:val="StyleUnderline"/>
        </w:rPr>
        <w:t xml:space="preserve">] </w:t>
      </w:r>
      <w:r w:rsidRPr="003C10EC">
        <w:rPr>
          <w:rStyle w:val="StyleUnderline"/>
        </w:rPr>
        <w:t>holocaust</w:t>
      </w:r>
      <w:r w:rsidRPr="00276D90">
        <w:rPr>
          <w:sz w:val="16"/>
        </w:rPr>
        <w:t>. Those choices are best made with the historical record—and all its unrealized possibilities—firmly in mind.</w:t>
      </w:r>
    </w:p>
    <w:p w14:paraId="4F14DD7E" w14:textId="77777777" w:rsidR="00E42E4C" w:rsidRDefault="00E42E4C" w:rsidP="00F601E6"/>
    <w:p w14:paraId="6268B72D" w14:textId="77777777" w:rsidR="00361F45" w:rsidRDefault="00361F45" w:rsidP="00F601E6"/>
    <w:p w14:paraId="725197ED" w14:textId="77777777" w:rsidR="00361F45" w:rsidRDefault="00361F45" w:rsidP="00F601E6"/>
    <w:p w14:paraId="5748BFAB" w14:textId="0EB0A64B" w:rsidR="00361F45" w:rsidRDefault="00361F45" w:rsidP="00361F45">
      <w:pPr>
        <w:pStyle w:val="Heading3"/>
      </w:pPr>
      <w:r>
        <w:t>Strategic Stability Disadvantage</w:t>
      </w:r>
    </w:p>
    <w:p w14:paraId="1CEDD77E" w14:textId="77777777" w:rsidR="00361F45" w:rsidRPr="00DC34D1" w:rsidRDefault="00361F45" w:rsidP="00361F45">
      <w:pPr>
        <w:pStyle w:val="Heading4"/>
      </w:pPr>
      <w:r>
        <w:t xml:space="preserve">The [first/next] </w:t>
      </w:r>
      <w:proofErr w:type="spellStart"/>
      <w:r>
        <w:t>offcase</w:t>
      </w:r>
      <w:proofErr w:type="spellEnd"/>
      <w:r>
        <w:t xml:space="preserve"> position is the Strategic Stability Disadvantage</w:t>
      </w:r>
    </w:p>
    <w:p w14:paraId="6B70C47A" w14:textId="77777777" w:rsidR="00361F45" w:rsidRPr="0087028B" w:rsidRDefault="00361F45" w:rsidP="00361F45">
      <w:pPr>
        <w:pStyle w:val="Heading4"/>
      </w:pPr>
      <w:r>
        <w:t xml:space="preserve">The plan upends US-Russian strategic stability—the combination of </w:t>
      </w:r>
      <w:r>
        <w:rPr>
          <w:u w:val="single"/>
        </w:rPr>
        <w:t>submarine detection</w:t>
      </w:r>
      <w:r>
        <w:t xml:space="preserve"> and </w:t>
      </w:r>
      <w:r>
        <w:rPr>
          <w:u w:val="single"/>
        </w:rPr>
        <w:t>missile defense</w:t>
      </w:r>
      <w:r>
        <w:t xml:space="preserve"> cause Russian use-or-lose pressures</w:t>
      </w:r>
    </w:p>
    <w:p w14:paraId="602E7601" w14:textId="77777777" w:rsidR="00361F45" w:rsidRDefault="00361F45" w:rsidP="00361F45">
      <w:r w:rsidRPr="008D55B6">
        <w:rPr>
          <w:rStyle w:val="Style13ptBold"/>
        </w:rPr>
        <w:t xml:space="preserve">Kattan </w:t>
      </w:r>
      <w:proofErr w:type="gramStart"/>
      <w:r w:rsidRPr="008D55B6">
        <w:rPr>
          <w:rStyle w:val="Style13ptBold"/>
        </w:rPr>
        <w:t>19</w:t>
      </w:r>
      <w:r>
        <w:t>,  policy</w:t>
      </w:r>
      <w:proofErr w:type="gramEnd"/>
      <w:r>
        <w:t xml:space="preserve"> analyst at Science Applications International Corporation (SAIC), where he supports the Defense Science Board (Ari Kattan, 2-1-2019, “Emerging Submarine Detection Technologies and Implications for Strategic Stability” Center for Strategic and International Studies </w:t>
      </w:r>
      <w:r w:rsidRPr="00EF7DC6">
        <w:t>http://www.jstor.com/stable/resrep22545.9</w:t>
      </w:r>
      <w:r>
        <w:t xml:space="preserve">) </w:t>
      </w:r>
      <w:proofErr w:type="spellStart"/>
      <w:r>
        <w:t>wtk</w:t>
      </w:r>
      <w:proofErr w:type="spellEnd"/>
    </w:p>
    <w:p w14:paraId="7171DD9A" w14:textId="77777777" w:rsidR="00361F45" w:rsidRPr="00BE18CE" w:rsidRDefault="00361F45" w:rsidP="00361F45">
      <w:pPr>
        <w:rPr>
          <w:rStyle w:val="Emphasis"/>
        </w:rPr>
      </w:pPr>
      <w:r w:rsidRPr="00923961">
        <w:rPr>
          <w:color w:val="000000"/>
          <w:sz w:val="16"/>
        </w:rPr>
        <w:t xml:space="preserve">The U.S.-Russia relationship is defined by Russian fear of its own weaknesses (economic, technological, etc.) and paranoia about U.S. and NATO threats to its security. </w:t>
      </w:r>
      <w:r w:rsidRPr="009A1131">
        <w:rPr>
          <w:rStyle w:val="StyleUnderline"/>
          <w:highlight w:val="cyan"/>
        </w:rPr>
        <w:t>Russia</w:t>
      </w:r>
      <w:r w:rsidRPr="00923961">
        <w:rPr>
          <w:color w:val="000000"/>
          <w:sz w:val="16"/>
        </w:rPr>
        <w:t xml:space="preserve"> currently </w:t>
      </w:r>
      <w:r w:rsidRPr="00BE18CE">
        <w:rPr>
          <w:rStyle w:val="StyleUnderline"/>
        </w:rPr>
        <w:t>fears U.S. conventional superiority</w:t>
      </w:r>
      <w:r w:rsidRPr="00923961">
        <w:rPr>
          <w:color w:val="000000"/>
          <w:sz w:val="16"/>
        </w:rPr>
        <w:t xml:space="preserve">20 </w:t>
      </w:r>
      <w:r w:rsidRPr="00BE18CE">
        <w:rPr>
          <w:rStyle w:val="StyleUnderline"/>
        </w:rPr>
        <w:t>and has invested in capabilities</w:t>
      </w:r>
      <w:r w:rsidRPr="00923961">
        <w:rPr>
          <w:color w:val="000000"/>
          <w:sz w:val="16"/>
        </w:rPr>
        <w:t xml:space="preserve"> and tactics </w:t>
      </w:r>
      <w:r w:rsidRPr="00BE18CE">
        <w:rPr>
          <w:rStyle w:val="StyleUnderline"/>
        </w:rPr>
        <w:t>to circumvent it</w:t>
      </w:r>
      <w:r w:rsidRPr="00923961">
        <w:rPr>
          <w:color w:val="000000"/>
          <w:sz w:val="16"/>
        </w:rPr>
        <w:t xml:space="preserve">.21 </w:t>
      </w:r>
      <w:r w:rsidRPr="00BE18CE">
        <w:rPr>
          <w:rStyle w:val="StyleUnderline"/>
        </w:rPr>
        <w:t xml:space="preserve">It </w:t>
      </w:r>
      <w:r w:rsidRPr="009A1131">
        <w:rPr>
          <w:rStyle w:val="StyleUnderline"/>
          <w:highlight w:val="cyan"/>
        </w:rPr>
        <w:t>is embarking on</w:t>
      </w:r>
      <w:r w:rsidRPr="00923961">
        <w:rPr>
          <w:color w:val="000000"/>
          <w:sz w:val="16"/>
        </w:rPr>
        <w:t xml:space="preserve"> a </w:t>
      </w:r>
      <w:r w:rsidRPr="009A1131">
        <w:rPr>
          <w:rStyle w:val="StyleUnderline"/>
          <w:highlight w:val="cyan"/>
        </w:rPr>
        <w:t>modernization</w:t>
      </w:r>
      <w:r w:rsidRPr="00923961">
        <w:rPr>
          <w:color w:val="000000"/>
          <w:sz w:val="16"/>
        </w:rPr>
        <w:t xml:space="preserve"> program for its nuclear weapons in part </w:t>
      </w:r>
      <w:r w:rsidRPr="009A1131">
        <w:rPr>
          <w:rStyle w:val="Emphasis"/>
          <w:highlight w:val="cyan"/>
        </w:rPr>
        <w:t>because it feels insecure about</w:t>
      </w:r>
      <w:r w:rsidRPr="00BE18CE">
        <w:rPr>
          <w:rStyle w:val="Emphasis"/>
        </w:rPr>
        <w:t xml:space="preserve"> the </w:t>
      </w:r>
      <w:r w:rsidRPr="009A1131">
        <w:rPr>
          <w:rStyle w:val="Emphasis"/>
          <w:highlight w:val="cyan"/>
        </w:rPr>
        <w:t>survivability of its nuclear forces</w:t>
      </w:r>
      <w:r w:rsidRPr="009A1131">
        <w:rPr>
          <w:color w:val="000000"/>
          <w:sz w:val="16"/>
          <w:highlight w:val="cyan"/>
        </w:rPr>
        <w:t xml:space="preserve"> </w:t>
      </w:r>
      <w:r w:rsidRPr="009A1131">
        <w:rPr>
          <w:rStyle w:val="StyleUnderline"/>
          <w:highlight w:val="cyan"/>
        </w:rPr>
        <w:t>as the U</w:t>
      </w:r>
      <w:r w:rsidRPr="00923961">
        <w:rPr>
          <w:color w:val="000000"/>
          <w:sz w:val="16"/>
        </w:rPr>
        <w:t xml:space="preserve">nited </w:t>
      </w:r>
      <w:r w:rsidRPr="009A1131">
        <w:rPr>
          <w:rStyle w:val="StyleUnderline"/>
          <w:highlight w:val="cyan"/>
        </w:rPr>
        <w:t>S</w:t>
      </w:r>
      <w:r w:rsidRPr="00923961">
        <w:rPr>
          <w:color w:val="000000"/>
          <w:sz w:val="16"/>
        </w:rPr>
        <w:t xml:space="preserve">tates </w:t>
      </w:r>
      <w:r w:rsidRPr="009A1131">
        <w:rPr>
          <w:rStyle w:val="StyleUnderline"/>
          <w:highlight w:val="cyan"/>
        </w:rPr>
        <w:t>increases</w:t>
      </w:r>
      <w:r w:rsidRPr="00BE18CE">
        <w:rPr>
          <w:rStyle w:val="StyleUnderline"/>
        </w:rPr>
        <w:t xml:space="preserve"> its </w:t>
      </w:r>
      <w:r w:rsidRPr="009A1131">
        <w:rPr>
          <w:rStyle w:val="StyleUnderline"/>
          <w:highlight w:val="cyan"/>
        </w:rPr>
        <w:t>progress on b</w:t>
      </w:r>
      <w:r w:rsidRPr="00BE18CE">
        <w:rPr>
          <w:rStyle w:val="StyleUnderline"/>
        </w:rPr>
        <w:t xml:space="preserve">allistic </w:t>
      </w:r>
      <w:r w:rsidRPr="009A1131">
        <w:rPr>
          <w:rStyle w:val="StyleUnderline"/>
          <w:highlight w:val="cyan"/>
        </w:rPr>
        <w:t>m</w:t>
      </w:r>
      <w:r w:rsidRPr="00BE18CE">
        <w:rPr>
          <w:rStyle w:val="StyleUnderline"/>
        </w:rPr>
        <w:t xml:space="preserve">issile </w:t>
      </w:r>
      <w:r w:rsidRPr="009A1131">
        <w:rPr>
          <w:rStyle w:val="StyleUnderline"/>
          <w:highlight w:val="cyan"/>
        </w:rPr>
        <w:t>d</w:t>
      </w:r>
      <w:r w:rsidRPr="00BE18CE">
        <w:rPr>
          <w:rStyle w:val="StyleUnderline"/>
        </w:rPr>
        <w:t>efense.</w:t>
      </w:r>
      <w:r w:rsidRPr="00923961">
        <w:rPr>
          <w:color w:val="000000"/>
          <w:sz w:val="16"/>
        </w:rPr>
        <w:t xml:space="preserve"> </w:t>
      </w:r>
      <w:r w:rsidRPr="009A1131">
        <w:rPr>
          <w:rStyle w:val="Emphasis"/>
          <w:highlight w:val="cyan"/>
        </w:rPr>
        <w:t>If the U</w:t>
      </w:r>
      <w:r w:rsidRPr="00923961">
        <w:rPr>
          <w:color w:val="000000"/>
          <w:sz w:val="16"/>
        </w:rPr>
        <w:t xml:space="preserve">nited </w:t>
      </w:r>
      <w:r w:rsidRPr="009A1131">
        <w:rPr>
          <w:rStyle w:val="Emphasis"/>
          <w:highlight w:val="cyan"/>
        </w:rPr>
        <w:t>S</w:t>
      </w:r>
      <w:r w:rsidRPr="00923961">
        <w:rPr>
          <w:color w:val="000000"/>
          <w:sz w:val="16"/>
        </w:rPr>
        <w:t xml:space="preserve">tates </w:t>
      </w:r>
      <w:r w:rsidRPr="009A1131">
        <w:rPr>
          <w:rStyle w:val="Emphasis"/>
          <w:highlight w:val="cyan"/>
        </w:rPr>
        <w:t>were able to track Russian</w:t>
      </w:r>
      <w:r w:rsidRPr="00BE18CE">
        <w:rPr>
          <w:rStyle w:val="Emphasis"/>
        </w:rPr>
        <w:t xml:space="preserve"> nuclear-armed </w:t>
      </w:r>
      <w:r w:rsidRPr="009A1131">
        <w:rPr>
          <w:rStyle w:val="Emphasis"/>
          <w:highlight w:val="cyan"/>
        </w:rPr>
        <w:t>submarines with increased confidence</w:t>
      </w:r>
      <w:r w:rsidRPr="00BE18CE">
        <w:rPr>
          <w:rStyle w:val="Emphasis"/>
        </w:rPr>
        <w:t xml:space="preserve">, </w:t>
      </w:r>
      <w:r w:rsidRPr="009A1131">
        <w:rPr>
          <w:rStyle w:val="Emphasis"/>
          <w:highlight w:val="cyan"/>
        </w:rPr>
        <w:t>it could exacerbate</w:t>
      </w:r>
      <w:r w:rsidRPr="00BE18CE">
        <w:rPr>
          <w:rStyle w:val="Emphasis"/>
        </w:rPr>
        <w:t xml:space="preserve"> these Russian </w:t>
      </w:r>
      <w:r w:rsidRPr="009A1131">
        <w:rPr>
          <w:rStyle w:val="Emphasis"/>
          <w:highlight w:val="cyan"/>
        </w:rPr>
        <w:t>fears</w:t>
      </w:r>
      <w:r w:rsidRPr="00BE18CE">
        <w:rPr>
          <w:rStyle w:val="Emphasis"/>
        </w:rPr>
        <w:t xml:space="preserve"> even </w:t>
      </w:r>
      <w:r w:rsidRPr="009A1131">
        <w:rPr>
          <w:rStyle w:val="Emphasis"/>
          <w:highlight w:val="cyan"/>
        </w:rPr>
        <w:t>more</w:t>
      </w:r>
      <w:r w:rsidRPr="00BE18CE">
        <w:rPr>
          <w:rStyle w:val="Emphasis"/>
        </w:rPr>
        <w:t xml:space="preserve">, </w:t>
      </w:r>
      <w:r w:rsidRPr="009A1131">
        <w:rPr>
          <w:rStyle w:val="Emphasis"/>
          <w:highlight w:val="cyan"/>
        </w:rPr>
        <w:t>causing Russia to respond in destabilizing ways</w:t>
      </w:r>
      <w:r w:rsidRPr="00BE18CE">
        <w:rPr>
          <w:rStyle w:val="Emphasis"/>
        </w:rPr>
        <w:t>.</w:t>
      </w:r>
    </w:p>
    <w:p w14:paraId="384F4399" w14:textId="77777777" w:rsidR="00361F45" w:rsidRPr="00923961" w:rsidRDefault="00361F45" w:rsidP="00361F45">
      <w:pPr>
        <w:rPr>
          <w:color w:val="000000"/>
          <w:sz w:val="16"/>
        </w:rPr>
      </w:pPr>
      <w:r w:rsidRPr="00923961">
        <w:rPr>
          <w:color w:val="000000"/>
          <w:sz w:val="16"/>
        </w:rPr>
        <w:t xml:space="preserve">While it is true that Russia has never relied as much on submarine-based weapons as the United States has, </w:t>
      </w:r>
      <w:r w:rsidRPr="00BE18CE">
        <w:rPr>
          <w:rStyle w:val="StyleUnderline"/>
        </w:rPr>
        <w:t xml:space="preserve">the </w:t>
      </w:r>
      <w:r w:rsidRPr="009A1131">
        <w:rPr>
          <w:rStyle w:val="StyleUnderline"/>
          <w:highlight w:val="cyan"/>
        </w:rPr>
        <w:t>degradation of the survivability of Russia’s nuclear-armed submarines would</w:t>
      </w:r>
      <w:r w:rsidRPr="00923961">
        <w:rPr>
          <w:color w:val="000000"/>
          <w:sz w:val="16"/>
        </w:rPr>
        <w:t xml:space="preserve"> likely </w:t>
      </w:r>
      <w:r w:rsidRPr="009A1131">
        <w:rPr>
          <w:rStyle w:val="StyleUnderline"/>
          <w:highlight w:val="cyan"/>
        </w:rPr>
        <w:t>cause Russia to compensate</w:t>
      </w:r>
      <w:r w:rsidRPr="00923961">
        <w:rPr>
          <w:color w:val="000000"/>
          <w:sz w:val="16"/>
        </w:rPr>
        <w:t xml:space="preserve"> for this new vulnerability. </w:t>
      </w:r>
      <w:r w:rsidRPr="00BE18CE">
        <w:rPr>
          <w:rStyle w:val="StyleUnderline"/>
        </w:rPr>
        <w:t>This is especially true if continued advancements in precision strike make Russia’s air- and land-based nuclear forces more vulnerable</w:t>
      </w:r>
      <w:r w:rsidRPr="00923961">
        <w:rPr>
          <w:color w:val="000000"/>
          <w:sz w:val="16"/>
        </w:rPr>
        <w:t xml:space="preserve">. If </w:t>
      </w:r>
      <w:r w:rsidRPr="009A1131">
        <w:rPr>
          <w:rStyle w:val="StyleUnderline"/>
          <w:highlight w:val="cyan"/>
        </w:rPr>
        <w:t>Russia</w:t>
      </w:r>
      <w:r w:rsidRPr="00923961">
        <w:rPr>
          <w:color w:val="000000"/>
          <w:sz w:val="16"/>
        </w:rPr>
        <w:t xml:space="preserve"> can no longer rely on hardening and concealment for survivability, they </w:t>
      </w:r>
      <w:r w:rsidRPr="00BE18CE">
        <w:rPr>
          <w:rStyle w:val="StyleUnderline"/>
        </w:rPr>
        <w:t xml:space="preserve">may </w:t>
      </w:r>
      <w:r w:rsidRPr="009A1131">
        <w:rPr>
          <w:rStyle w:val="StyleUnderline"/>
          <w:highlight w:val="cyan"/>
        </w:rPr>
        <w:t>double down on redundancy</w:t>
      </w:r>
      <w:r w:rsidRPr="00BE18CE">
        <w:rPr>
          <w:rStyle w:val="StyleUnderline"/>
        </w:rPr>
        <w:t xml:space="preserve">, producing and </w:t>
      </w:r>
      <w:r w:rsidRPr="009A1131">
        <w:rPr>
          <w:rStyle w:val="StyleUnderline"/>
          <w:highlight w:val="cyan"/>
        </w:rPr>
        <w:t>deploying larger numbers of nuclear weapons</w:t>
      </w:r>
      <w:r w:rsidRPr="00BE18CE">
        <w:rPr>
          <w:rStyle w:val="StyleUnderline"/>
        </w:rPr>
        <w:t xml:space="preserve"> to complicate U.S. targeting and increase the odds that a retaliatory capability survives any U.S. first strike</w:t>
      </w:r>
      <w:r w:rsidRPr="00923961">
        <w:rPr>
          <w:color w:val="000000"/>
          <w:sz w:val="16"/>
        </w:rPr>
        <w:t xml:space="preserve">. </w:t>
      </w:r>
      <w:r w:rsidRPr="009A1131">
        <w:rPr>
          <w:rStyle w:val="StyleUnderline"/>
          <w:highlight w:val="cyan"/>
        </w:rPr>
        <w:t>This</w:t>
      </w:r>
      <w:r w:rsidRPr="00923961">
        <w:rPr>
          <w:color w:val="000000"/>
          <w:sz w:val="16"/>
        </w:rPr>
        <w:t xml:space="preserve">, in turn, </w:t>
      </w:r>
      <w:r w:rsidRPr="009A1131">
        <w:rPr>
          <w:rStyle w:val="StyleUnderline"/>
          <w:highlight w:val="cyan"/>
        </w:rPr>
        <w:t xml:space="preserve">could put the </w:t>
      </w:r>
      <w:r w:rsidRPr="009A1131">
        <w:rPr>
          <w:rStyle w:val="Emphasis"/>
          <w:highlight w:val="cyan"/>
        </w:rPr>
        <w:t>final nail in the coffin of arms control</w:t>
      </w:r>
      <w:r w:rsidRPr="00923961">
        <w:rPr>
          <w:color w:val="000000"/>
          <w:sz w:val="16"/>
        </w:rPr>
        <w:t xml:space="preserve"> </w:t>
      </w:r>
      <w:r w:rsidRPr="009A1131">
        <w:rPr>
          <w:rStyle w:val="StyleUnderline"/>
          <w:highlight w:val="cyan"/>
        </w:rPr>
        <w:t>and lead to an arms race</w:t>
      </w:r>
      <w:r w:rsidRPr="00BE18CE">
        <w:rPr>
          <w:rStyle w:val="StyleUnderline"/>
        </w:rPr>
        <w:t xml:space="preserve"> with the U</w:t>
      </w:r>
      <w:r w:rsidRPr="00923961">
        <w:rPr>
          <w:color w:val="000000"/>
          <w:sz w:val="16"/>
        </w:rPr>
        <w:t xml:space="preserve">nited </w:t>
      </w:r>
      <w:r w:rsidRPr="00BE18CE">
        <w:rPr>
          <w:rStyle w:val="StyleUnderline"/>
        </w:rPr>
        <w:t>S</w:t>
      </w:r>
      <w:r w:rsidRPr="00923961">
        <w:rPr>
          <w:color w:val="000000"/>
          <w:sz w:val="16"/>
        </w:rPr>
        <w:t xml:space="preserve">tates </w:t>
      </w:r>
      <w:r w:rsidRPr="009A1131">
        <w:rPr>
          <w:rStyle w:val="StyleUnderline"/>
          <w:highlight w:val="cyan"/>
        </w:rPr>
        <w:t>that</w:t>
      </w:r>
      <w:r w:rsidRPr="00923961">
        <w:rPr>
          <w:color w:val="000000"/>
          <w:sz w:val="16"/>
        </w:rPr>
        <w:t xml:space="preserve"> drains resources, </w:t>
      </w:r>
      <w:r w:rsidRPr="009A1131">
        <w:rPr>
          <w:rStyle w:val="Emphasis"/>
          <w:highlight w:val="cyan"/>
        </w:rPr>
        <w:t>intensifies mistrust</w:t>
      </w:r>
      <w:r w:rsidRPr="009A1131">
        <w:rPr>
          <w:color w:val="000000"/>
          <w:sz w:val="16"/>
          <w:highlight w:val="cyan"/>
        </w:rPr>
        <w:t xml:space="preserve">, </w:t>
      </w:r>
      <w:r w:rsidRPr="009A1131">
        <w:rPr>
          <w:rStyle w:val="StyleUnderline"/>
          <w:highlight w:val="cyan"/>
        </w:rPr>
        <w:t xml:space="preserve">and </w:t>
      </w:r>
      <w:r w:rsidRPr="009A1131">
        <w:rPr>
          <w:rStyle w:val="Emphasis"/>
          <w:highlight w:val="cyan"/>
        </w:rPr>
        <w:t>makes miscalculation more likely</w:t>
      </w:r>
      <w:r w:rsidRPr="00923961">
        <w:rPr>
          <w:color w:val="000000"/>
          <w:sz w:val="16"/>
        </w:rPr>
        <w:t xml:space="preserve">. In short, </w:t>
      </w:r>
      <w:r w:rsidRPr="009A1131">
        <w:rPr>
          <w:rStyle w:val="StyleUnderline"/>
          <w:highlight w:val="cyan"/>
        </w:rPr>
        <w:t>a significant U.S. advantage in sub</w:t>
      </w:r>
      <w:r w:rsidRPr="00BE18CE">
        <w:rPr>
          <w:rStyle w:val="StyleUnderline"/>
        </w:rPr>
        <w:t xml:space="preserve">marine </w:t>
      </w:r>
      <w:r w:rsidRPr="009A1131">
        <w:rPr>
          <w:rStyle w:val="StyleUnderline"/>
          <w:highlight w:val="cyan"/>
        </w:rPr>
        <w:t>detection</w:t>
      </w:r>
      <w:r w:rsidRPr="00923961">
        <w:rPr>
          <w:color w:val="000000"/>
          <w:sz w:val="16"/>
        </w:rPr>
        <w:t xml:space="preserve"> (</w:t>
      </w:r>
      <w:r w:rsidRPr="009A1131">
        <w:rPr>
          <w:rStyle w:val="StyleUnderline"/>
          <w:highlight w:val="cyan"/>
        </w:rPr>
        <w:t>which</w:t>
      </w:r>
      <w:r w:rsidRPr="00BE18CE">
        <w:rPr>
          <w:rStyle w:val="StyleUnderline"/>
        </w:rPr>
        <w:t xml:space="preserve"> </w:t>
      </w:r>
      <w:r w:rsidRPr="009A1131">
        <w:rPr>
          <w:rStyle w:val="StyleUnderline"/>
          <w:highlight w:val="cyan"/>
        </w:rPr>
        <w:t>would</w:t>
      </w:r>
      <w:r w:rsidRPr="00923961">
        <w:rPr>
          <w:color w:val="000000"/>
          <w:sz w:val="16"/>
        </w:rPr>
        <w:t xml:space="preserve"> likely </w:t>
      </w:r>
      <w:r w:rsidRPr="009A1131">
        <w:rPr>
          <w:rStyle w:val="StyleUnderline"/>
          <w:highlight w:val="cyan"/>
        </w:rPr>
        <w:t xml:space="preserve">develop in parallel with a U.S. advantage in </w:t>
      </w:r>
      <w:r w:rsidRPr="009A1131">
        <w:rPr>
          <w:rStyle w:val="Emphasis"/>
          <w:highlight w:val="cyan"/>
        </w:rPr>
        <w:t>remote sensing</w:t>
      </w:r>
      <w:r w:rsidRPr="00923961">
        <w:rPr>
          <w:color w:val="000000"/>
          <w:sz w:val="16"/>
        </w:rPr>
        <w:t xml:space="preserve"> and precision strike capabilities </w:t>
      </w:r>
      <w:r w:rsidRPr="009A1131">
        <w:rPr>
          <w:rStyle w:val="Emphasis"/>
          <w:highlight w:val="cyan"/>
        </w:rPr>
        <w:t>in other domains</w:t>
      </w:r>
      <w:r w:rsidRPr="00923961">
        <w:rPr>
          <w:color w:val="000000"/>
          <w:sz w:val="16"/>
        </w:rPr>
        <w:t xml:space="preserve">) </w:t>
      </w:r>
      <w:r w:rsidRPr="009A1131">
        <w:rPr>
          <w:rStyle w:val="StyleUnderline"/>
          <w:highlight w:val="cyan"/>
        </w:rPr>
        <w:t>would</w:t>
      </w:r>
      <w:r w:rsidRPr="00923961">
        <w:rPr>
          <w:color w:val="000000"/>
          <w:sz w:val="16"/>
        </w:rPr>
        <w:t xml:space="preserve"> likely </w:t>
      </w:r>
      <w:r w:rsidRPr="009A1131">
        <w:rPr>
          <w:rStyle w:val="StyleUnderline"/>
          <w:highlight w:val="cyan"/>
        </w:rPr>
        <w:t xml:space="preserve">be </w:t>
      </w:r>
      <w:r w:rsidRPr="009A1131">
        <w:rPr>
          <w:rStyle w:val="Emphasis"/>
          <w:highlight w:val="cyan"/>
        </w:rPr>
        <w:t>destabilizing</w:t>
      </w:r>
      <w:r w:rsidRPr="00BE18CE">
        <w:rPr>
          <w:rStyle w:val="StyleUnderline"/>
        </w:rPr>
        <w:t xml:space="preserve"> due to Russian sensitivity over its technological inferiority</w:t>
      </w:r>
      <w:r w:rsidRPr="00923961">
        <w:rPr>
          <w:color w:val="000000"/>
          <w:sz w:val="16"/>
        </w:rPr>
        <w:t>.</w:t>
      </w:r>
    </w:p>
    <w:p w14:paraId="53E11893" w14:textId="77777777" w:rsidR="00361F45" w:rsidRPr="00923961" w:rsidRDefault="00361F45" w:rsidP="00361F45">
      <w:pPr>
        <w:rPr>
          <w:color w:val="000000"/>
          <w:sz w:val="16"/>
        </w:rPr>
      </w:pPr>
      <w:r w:rsidRPr="009A1131">
        <w:rPr>
          <w:rStyle w:val="StyleUnderline"/>
          <w:highlight w:val="cyan"/>
        </w:rPr>
        <w:t>This could compel Russia</w:t>
      </w:r>
      <w:r w:rsidRPr="00923961">
        <w:rPr>
          <w:color w:val="000000"/>
          <w:sz w:val="16"/>
        </w:rPr>
        <w:t xml:space="preserve"> not only </w:t>
      </w:r>
      <w:r w:rsidRPr="009A1131">
        <w:rPr>
          <w:rStyle w:val="StyleUnderline"/>
          <w:highlight w:val="cyan"/>
        </w:rPr>
        <w:t>to</w:t>
      </w:r>
      <w:r w:rsidRPr="00923961">
        <w:rPr>
          <w:color w:val="000000"/>
          <w:sz w:val="16"/>
        </w:rPr>
        <w:t xml:space="preserve"> increase redundancy with a larger number of warheads, but to </w:t>
      </w:r>
      <w:r w:rsidRPr="009A1131">
        <w:rPr>
          <w:rStyle w:val="Emphasis"/>
          <w:highlight w:val="cyan"/>
        </w:rPr>
        <w:t>change the doctrine</w:t>
      </w:r>
      <w:r w:rsidRPr="00923961">
        <w:rPr>
          <w:color w:val="000000"/>
          <w:sz w:val="16"/>
        </w:rPr>
        <w:t xml:space="preserve"> governing their use as well. It is possible that </w:t>
      </w:r>
      <w:r w:rsidRPr="00BE18CE">
        <w:rPr>
          <w:rStyle w:val="StyleUnderline"/>
        </w:rPr>
        <w:t>in an environment of degraded second-strike stability</w:t>
      </w:r>
      <w:r w:rsidRPr="00923961">
        <w:rPr>
          <w:color w:val="000000"/>
          <w:sz w:val="16"/>
        </w:rPr>
        <w:t xml:space="preserve">, </w:t>
      </w:r>
      <w:r w:rsidRPr="009A1131">
        <w:rPr>
          <w:rStyle w:val="StyleUnderline"/>
          <w:highlight w:val="cyan"/>
        </w:rPr>
        <w:t>Russia could move further towards a first-use doctrine to deter escalation and</w:t>
      </w:r>
      <w:r w:rsidRPr="00BE18CE">
        <w:rPr>
          <w:rStyle w:val="StyleUnderline"/>
        </w:rPr>
        <w:t xml:space="preserve"> to </w:t>
      </w:r>
      <w:r w:rsidRPr="009A1131">
        <w:rPr>
          <w:rStyle w:val="StyleUnderline"/>
          <w:highlight w:val="cyan"/>
        </w:rPr>
        <w:t>avoid</w:t>
      </w:r>
      <w:r w:rsidRPr="00BE18CE">
        <w:rPr>
          <w:rStyle w:val="StyleUnderline"/>
        </w:rPr>
        <w:t xml:space="preserve"> </w:t>
      </w:r>
      <w:r w:rsidRPr="009A1131">
        <w:rPr>
          <w:rStyle w:val="StyleUnderline"/>
          <w:highlight w:val="cyan"/>
        </w:rPr>
        <w:t>the “lose them or lose them” dilemma</w:t>
      </w:r>
      <w:r w:rsidRPr="009A1131">
        <w:rPr>
          <w:color w:val="000000"/>
          <w:sz w:val="16"/>
          <w:highlight w:val="cyan"/>
        </w:rPr>
        <w:t>.</w:t>
      </w:r>
    </w:p>
    <w:p w14:paraId="7D78B0FD" w14:textId="77777777" w:rsidR="00361F45" w:rsidRDefault="00361F45" w:rsidP="00361F45">
      <w:pPr>
        <w:rPr>
          <w:color w:val="000000"/>
        </w:rPr>
      </w:pPr>
    </w:p>
    <w:p w14:paraId="1A2AE834" w14:textId="77777777" w:rsidR="00361F45" w:rsidRDefault="00361F45" w:rsidP="00361F45">
      <w:pPr>
        <w:pStyle w:val="Heading4"/>
      </w:pPr>
      <w:r>
        <w:t xml:space="preserve">Upending strategic stability causes </w:t>
      </w:r>
      <w:r w:rsidRPr="00E62065">
        <w:rPr>
          <w:u w:val="single"/>
        </w:rPr>
        <w:t>extinction-risk</w:t>
      </w:r>
      <w:r>
        <w:t xml:space="preserve"> arms races, </w:t>
      </w:r>
      <w:r w:rsidRPr="00E62065">
        <w:rPr>
          <w:u w:val="single"/>
        </w:rPr>
        <w:t>nuclearization of space</w:t>
      </w:r>
      <w:r>
        <w:t xml:space="preserve">, and </w:t>
      </w:r>
      <w:r w:rsidRPr="00E62065">
        <w:rPr>
          <w:u w:val="single"/>
        </w:rPr>
        <w:t>drives adversaries together</w:t>
      </w:r>
      <w:r>
        <w:t xml:space="preserve"> against the US. </w:t>
      </w:r>
    </w:p>
    <w:p w14:paraId="7B1AC3F7" w14:textId="77777777" w:rsidR="00361F45" w:rsidRPr="0058720E" w:rsidRDefault="00361F45" w:rsidP="00361F45">
      <w:r w:rsidRPr="00CE03D8">
        <w:rPr>
          <w:rStyle w:val="Style13ptBold"/>
        </w:rPr>
        <w:t>Kluth 25</w:t>
      </w:r>
      <w:r>
        <w:t xml:space="preserve">, writer at Bloomberg, former Lecturer at the University of California, Berkeley, MS in International Relations from the London School of Economics, BA from William’s College </w:t>
      </w:r>
      <w:r w:rsidRPr="0058720E">
        <w:t>(Andreas Kluth, May 23, 2025, “A ‘Golden Dome’ Could Make America Less Safe,”</w:t>
      </w:r>
      <w:r>
        <w:t xml:space="preserve"> Bloomberg, </w:t>
      </w:r>
      <w:r w:rsidRPr="0058720E">
        <w:t>https://www.bloomberg.com/opinion/articles/2025-05-23/a-golden-dome-could-make-america-less-safe</w:t>
      </w:r>
      <w:r>
        <w:t>)</w:t>
      </w:r>
    </w:p>
    <w:p w14:paraId="4CDCD9F5" w14:textId="77777777" w:rsidR="00361F45" w:rsidRPr="001C0C2A" w:rsidRDefault="00361F45" w:rsidP="00361F45">
      <w:pPr>
        <w:rPr>
          <w:sz w:val="16"/>
        </w:rPr>
      </w:pPr>
      <w:r w:rsidRPr="001C0C2A">
        <w:rPr>
          <w:sz w:val="16"/>
        </w:rPr>
        <w:t xml:space="preserve">Start with </w:t>
      </w:r>
      <w:r w:rsidRPr="001C0C2A">
        <w:rPr>
          <w:rStyle w:val="StyleUnderline"/>
          <w:highlight w:val="cyan"/>
        </w:rPr>
        <w:t>the</w:t>
      </w:r>
      <w:r w:rsidRPr="001C0C2A">
        <w:rPr>
          <w:sz w:val="16"/>
        </w:rPr>
        <w:t xml:space="preserve"> so-called </w:t>
      </w:r>
      <w:r w:rsidRPr="001C0C2A">
        <w:rPr>
          <w:rStyle w:val="Emphasis"/>
          <w:highlight w:val="cyan"/>
        </w:rPr>
        <w:t>security dilemma</w:t>
      </w:r>
      <w:r w:rsidRPr="001C0C2A">
        <w:rPr>
          <w:sz w:val="16"/>
        </w:rPr>
        <w:t xml:space="preserve"> that </w:t>
      </w:r>
      <w:r w:rsidRPr="001C0C2A">
        <w:rPr>
          <w:rStyle w:val="StyleUnderline"/>
          <w:highlight w:val="cyan"/>
        </w:rPr>
        <w:t>afflicts all</w:t>
      </w:r>
      <w:r w:rsidRPr="001C0C2A">
        <w:rPr>
          <w:rStyle w:val="StyleUnderline"/>
        </w:rPr>
        <w:t xml:space="preserve"> major</w:t>
      </w:r>
      <w:r w:rsidRPr="001C0C2A">
        <w:rPr>
          <w:sz w:val="16"/>
        </w:rPr>
        <w:t xml:space="preserve"> (and minor) </w:t>
      </w:r>
      <w:r w:rsidRPr="001C0C2A">
        <w:rPr>
          <w:rStyle w:val="StyleUnderline"/>
          <w:highlight w:val="cyan"/>
        </w:rPr>
        <w:t>powers</w:t>
      </w:r>
      <w:r w:rsidRPr="001C0C2A">
        <w:rPr>
          <w:sz w:val="16"/>
        </w:rPr>
        <w:t xml:space="preserve">, with or without nukes. Hoping to </w:t>
      </w:r>
      <w:proofErr w:type="gramStart"/>
      <w:r w:rsidRPr="001C0C2A">
        <w:rPr>
          <w:sz w:val="16"/>
        </w:rPr>
        <w:t>makes</w:t>
      </w:r>
      <w:proofErr w:type="gramEnd"/>
      <w:r w:rsidRPr="001C0C2A">
        <w:rPr>
          <w:sz w:val="16"/>
        </w:rPr>
        <w:t xml:space="preserve"> itself safer, </w:t>
      </w:r>
      <w:r w:rsidRPr="001C0C2A">
        <w:rPr>
          <w:rStyle w:val="Emphasis"/>
          <w:highlight w:val="cyan"/>
        </w:rPr>
        <w:t>country A</w:t>
      </w:r>
      <w:r w:rsidRPr="001C0C2A">
        <w:rPr>
          <w:rStyle w:val="StyleUnderline"/>
          <w:highlight w:val="cyan"/>
        </w:rPr>
        <w:t xml:space="preserve"> develops</w:t>
      </w:r>
      <w:r w:rsidRPr="001C0C2A">
        <w:rPr>
          <w:rStyle w:val="StyleUnderline"/>
        </w:rPr>
        <w:t xml:space="preserve"> </w:t>
      </w:r>
      <w:r w:rsidRPr="001C0C2A">
        <w:rPr>
          <w:rStyle w:val="Emphasis"/>
        </w:rPr>
        <w:t xml:space="preserve">new </w:t>
      </w:r>
      <w:r w:rsidRPr="001C0C2A">
        <w:rPr>
          <w:rStyle w:val="Emphasis"/>
          <w:highlight w:val="cyan"/>
        </w:rPr>
        <w:t>defenses</w:t>
      </w:r>
      <w:r w:rsidRPr="001C0C2A">
        <w:rPr>
          <w:rStyle w:val="StyleUnderline"/>
          <w:highlight w:val="cyan"/>
        </w:rPr>
        <w:t>,</w:t>
      </w:r>
      <w:r w:rsidRPr="001C0C2A">
        <w:rPr>
          <w:rStyle w:val="StyleUnderline"/>
        </w:rPr>
        <w:t xml:space="preserve"> but </w:t>
      </w:r>
      <w:r w:rsidRPr="001C0C2A">
        <w:rPr>
          <w:rStyle w:val="StyleUnderline"/>
          <w:highlight w:val="cyan"/>
        </w:rPr>
        <w:t>those</w:t>
      </w:r>
      <w:r w:rsidRPr="001C0C2A">
        <w:rPr>
          <w:sz w:val="16"/>
        </w:rPr>
        <w:t xml:space="preserve"> defenses in turn </w:t>
      </w:r>
      <w:r w:rsidRPr="001C0C2A">
        <w:rPr>
          <w:rStyle w:val="StyleUnderline"/>
          <w:highlight w:val="cyan"/>
        </w:rPr>
        <w:t>make</w:t>
      </w:r>
      <w:r w:rsidRPr="001C0C2A">
        <w:rPr>
          <w:rStyle w:val="StyleUnderline"/>
        </w:rPr>
        <w:t xml:space="preserve"> </w:t>
      </w:r>
      <w:r w:rsidRPr="001C0C2A">
        <w:rPr>
          <w:rStyle w:val="Emphasis"/>
        </w:rPr>
        <w:t xml:space="preserve">country </w:t>
      </w:r>
      <w:r w:rsidRPr="001C0C2A">
        <w:rPr>
          <w:rStyle w:val="Emphasis"/>
          <w:highlight w:val="cyan"/>
        </w:rPr>
        <w:t>B</w:t>
      </w:r>
      <w:r w:rsidRPr="001C0C2A">
        <w:rPr>
          <w:rStyle w:val="StyleUnderline"/>
          <w:highlight w:val="cyan"/>
        </w:rPr>
        <w:t xml:space="preserve"> feel </w:t>
      </w:r>
      <w:r w:rsidRPr="001C0C2A">
        <w:rPr>
          <w:rStyle w:val="Emphasis"/>
          <w:highlight w:val="cyan"/>
        </w:rPr>
        <w:t>less safe</w:t>
      </w:r>
      <w:r w:rsidRPr="001C0C2A">
        <w:rPr>
          <w:rStyle w:val="StyleUnderline"/>
          <w:highlight w:val="cyan"/>
        </w:rPr>
        <w:t>, prompting it to</w:t>
      </w:r>
      <w:r w:rsidRPr="001C0C2A">
        <w:rPr>
          <w:sz w:val="16"/>
        </w:rPr>
        <w:t xml:space="preserve"> arm or </w:t>
      </w:r>
      <w:r w:rsidRPr="001C0C2A">
        <w:rPr>
          <w:rStyle w:val="Emphasis"/>
          <w:highlight w:val="cyan"/>
        </w:rPr>
        <w:t>escalate</w:t>
      </w:r>
      <w:r w:rsidRPr="001C0C2A">
        <w:rPr>
          <w:rStyle w:val="StyleUnderline"/>
        </w:rPr>
        <w:t xml:space="preserve"> and</w:t>
      </w:r>
      <w:r w:rsidRPr="001C0C2A">
        <w:rPr>
          <w:sz w:val="16"/>
        </w:rPr>
        <w:t xml:space="preserve"> thereby increase the threat to country A. At worst, </w:t>
      </w:r>
      <w:r w:rsidRPr="001C0C2A">
        <w:rPr>
          <w:rStyle w:val="StyleUnderline"/>
        </w:rPr>
        <w:t>both</w:t>
      </w:r>
      <w:r w:rsidRPr="001C0C2A">
        <w:rPr>
          <w:sz w:val="16"/>
        </w:rPr>
        <w:t xml:space="preserve"> A and B enter a </w:t>
      </w:r>
      <w:r w:rsidRPr="001C0C2A">
        <w:rPr>
          <w:rStyle w:val="Emphasis"/>
        </w:rPr>
        <w:t>spiral </w:t>
      </w:r>
      <w:r w:rsidRPr="001C0C2A">
        <w:rPr>
          <w:rStyle w:val="Emphasis"/>
          <w:highlight w:val="cyan"/>
        </w:rPr>
        <w:t>toward war</w:t>
      </w:r>
      <w:r w:rsidRPr="001C0C2A">
        <w:rPr>
          <w:rStyle w:val="StyleUnderline"/>
          <w:highlight w:val="cyan"/>
        </w:rPr>
        <w:t xml:space="preserve"> that </w:t>
      </w:r>
      <w:r w:rsidRPr="001C0C2A">
        <w:rPr>
          <w:rStyle w:val="Emphasis"/>
          <w:highlight w:val="cyan"/>
        </w:rPr>
        <w:t>leaves everybody</w:t>
      </w:r>
      <w:r w:rsidRPr="001C0C2A">
        <w:rPr>
          <w:sz w:val="16"/>
        </w:rPr>
        <w:t xml:space="preserve"> more vulnerable, or even </w:t>
      </w:r>
      <w:r w:rsidRPr="001C0C2A">
        <w:rPr>
          <w:rStyle w:val="Emphasis"/>
          <w:highlight w:val="cyan"/>
        </w:rPr>
        <w:t>dead</w:t>
      </w:r>
      <w:r w:rsidRPr="001C0C2A">
        <w:rPr>
          <w:sz w:val="16"/>
        </w:rPr>
        <w:t>.</w:t>
      </w:r>
    </w:p>
    <w:p w14:paraId="4FA2762D" w14:textId="77777777" w:rsidR="00361F45" w:rsidRPr="001C0C2A" w:rsidRDefault="00361F45" w:rsidP="00361F45">
      <w:pPr>
        <w:rPr>
          <w:sz w:val="16"/>
          <w:szCs w:val="16"/>
        </w:rPr>
      </w:pPr>
      <w:r w:rsidRPr="001C0C2A">
        <w:rPr>
          <w:sz w:val="16"/>
          <w:szCs w:val="16"/>
        </w:rPr>
        <w:t>Even short of that, any major new weapons system, offensive or defensive, is destabilizing. One example was Reagan’s SDI. The nuclear confrontation between the US and the Soviet Union had by the early 1980s become stable thanks to Mutual Assured Destruction: Both powers were vulnerable to a first strike by the adversary but also had enough nukes to answer with a second strike that would obliterate the enemy, so that each deterred the other.</w:t>
      </w:r>
    </w:p>
    <w:p w14:paraId="269C84F3" w14:textId="77777777" w:rsidR="00361F45" w:rsidRPr="001C0C2A" w:rsidRDefault="00361F45" w:rsidP="00361F45">
      <w:pPr>
        <w:rPr>
          <w:sz w:val="16"/>
          <w:szCs w:val="16"/>
        </w:rPr>
      </w:pPr>
      <w:r w:rsidRPr="001C0C2A">
        <w:rPr>
          <w:sz w:val="16"/>
          <w:szCs w:val="16"/>
        </w:rPr>
        <w:t>Star Wars promised (Americans) and threatened (Soviets) to remove one element of this MAD balance: America’s vulnerability. The Kremlin, from 1985 led by Mikhail Gorbachev, didn’t know whether SDI would ever work but had to assume it could. In such a scenario, Washington might feel protected from a second (retaliatory) strike by Moscow, which could predispose it in a conventional conflict to escalate to a preemptive nuclear attack. As a result, Star Wars, even though it was defensive, made the Soviets feel less safe.</w:t>
      </w:r>
    </w:p>
    <w:p w14:paraId="5DA527A1" w14:textId="77777777" w:rsidR="00361F45" w:rsidRPr="001C0C2A" w:rsidRDefault="00361F45" w:rsidP="00361F45">
      <w:pPr>
        <w:rPr>
          <w:sz w:val="16"/>
          <w:szCs w:val="16"/>
        </w:rPr>
      </w:pPr>
      <w:r w:rsidRPr="001C0C2A">
        <w:rPr>
          <w:sz w:val="16"/>
          <w:szCs w:val="16"/>
        </w:rPr>
        <w:t>The Kremlin had no good options. Economically and technologically, the Soviet Union was so far behind the US that building its own missile-defense system was out of the question. If SDI had come close to realization, the Soviets would have had to contemplate their own preemptive strike against the US before it became invulnerable — the ultimate disaster. As it was, Gorbachev made SDI, along with missiles and warheads, the subject of his arms-control negotiations with Reagan. (A different leader might have acted less sagely.)</w:t>
      </w:r>
    </w:p>
    <w:p w14:paraId="23EE4506" w14:textId="77777777" w:rsidR="00361F45" w:rsidRPr="001C0C2A" w:rsidRDefault="00361F45" w:rsidP="00361F45">
      <w:pPr>
        <w:rPr>
          <w:sz w:val="16"/>
        </w:rPr>
      </w:pPr>
      <w:r w:rsidRPr="001C0C2A">
        <w:rPr>
          <w:sz w:val="16"/>
        </w:rPr>
        <w:t xml:space="preserve">The situation today is different. First, </w:t>
      </w:r>
      <w:r w:rsidRPr="001C0C2A">
        <w:rPr>
          <w:rStyle w:val="StyleUnderline"/>
          <w:highlight w:val="cyan"/>
        </w:rPr>
        <w:t>the US faces</w:t>
      </w:r>
      <w:r w:rsidRPr="001C0C2A">
        <w:rPr>
          <w:sz w:val="16"/>
        </w:rPr>
        <w:t xml:space="preserve"> not just one threat but several: </w:t>
      </w:r>
      <w:r w:rsidRPr="001C0C2A">
        <w:rPr>
          <w:rStyle w:val="StyleUnderline"/>
        </w:rPr>
        <w:t xml:space="preserve">the old </w:t>
      </w:r>
      <w:r w:rsidRPr="001C0C2A">
        <w:rPr>
          <w:rStyle w:val="Emphasis"/>
          <w:highlight w:val="cyan"/>
        </w:rPr>
        <w:t>nuclear</w:t>
      </w:r>
      <w:r w:rsidRPr="001C0C2A">
        <w:rPr>
          <w:rStyle w:val="StyleUnderline"/>
        </w:rPr>
        <w:t xml:space="preserve"> “peer” in </w:t>
      </w:r>
      <w:r w:rsidRPr="001C0C2A">
        <w:rPr>
          <w:rStyle w:val="Emphasis"/>
          <w:highlight w:val="cyan"/>
        </w:rPr>
        <w:t>Russia</w:t>
      </w:r>
      <w:r w:rsidRPr="001C0C2A">
        <w:rPr>
          <w:rStyle w:val="StyleUnderline"/>
        </w:rPr>
        <w:t>, the “near-peer”</w:t>
      </w:r>
      <w:r w:rsidRPr="001C0C2A">
        <w:rPr>
          <w:sz w:val="16"/>
        </w:rPr>
        <w:t xml:space="preserve"> rising nuclear power </w:t>
      </w:r>
      <w:r w:rsidRPr="001C0C2A">
        <w:rPr>
          <w:rStyle w:val="StyleUnderline"/>
        </w:rPr>
        <w:t xml:space="preserve">of </w:t>
      </w:r>
      <w:r w:rsidRPr="001C0C2A">
        <w:rPr>
          <w:rStyle w:val="Emphasis"/>
          <w:highlight w:val="cyan"/>
        </w:rPr>
        <w:t>China</w:t>
      </w:r>
      <w:r w:rsidRPr="001C0C2A">
        <w:rPr>
          <w:rStyle w:val="StyleUnderline"/>
        </w:rPr>
        <w:t xml:space="preserve">, the rogue atomic actors in </w:t>
      </w:r>
      <w:r w:rsidRPr="001C0C2A">
        <w:rPr>
          <w:rStyle w:val="Emphasis"/>
          <w:highlight w:val="cyan"/>
        </w:rPr>
        <w:t>No</w:t>
      </w:r>
      <w:r w:rsidRPr="001C0C2A">
        <w:rPr>
          <w:sz w:val="16"/>
        </w:rPr>
        <w:t xml:space="preserve">rth </w:t>
      </w:r>
      <w:r w:rsidRPr="001C0C2A">
        <w:rPr>
          <w:rStyle w:val="Emphasis"/>
          <w:highlight w:val="cyan"/>
        </w:rPr>
        <w:t>Ko</w:t>
      </w:r>
      <w:r w:rsidRPr="001C0C2A">
        <w:rPr>
          <w:sz w:val="16"/>
        </w:rPr>
        <w:t>rea (</w:t>
      </w:r>
      <w:r w:rsidRPr="001C0C2A">
        <w:rPr>
          <w:rStyle w:val="StyleUnderline"/>
        </w:rPr>
        <w:t>and</w:t>
      </w:r>
      <w:r w:rsidRPr="001C0C2A">
        <w:rPr>
          <w:sz w:val="16"/>
        </w:rPr>
        <w:t xml:space="preserve"> possibly </w:t>
      </w:r>
      <w:r w:rsidRPr="001C0C2A">
        <w:rPr>
          <w:rStyle w:val="Emphasis"/>
          <w:highlight w:val="cyan"/>
        </w:rPr>
        <w:t>Iran</w:t>
      </w:r>
      <w:r w:rsidRPr="001C0C2A">
        <w:rPr>
          <w:sz w:val="16"/>
        </w:rPr>
        <w:t xml:space="preserve"> if it builds a bomb), </w:t>
      </w:r>
      <w:r w:rsidRPr="001C0C2A">
        <w:rPr>
          <w:rStyle w:val="StyleUnderline"/>
          <w:highlight w:val="cyan"/>
        </w:rPr>
        <w:t>and</w:t>
      </w:r>
      <w:r w:rsidRPr="001C0C2A">
        <w:rPr>
          <w:rStyle w:val="StyleUnderline"/>
        </w:rPr>
        <w:t xml:space="preserve"> unpredictable players such as </w:t>
      </w:r>
      <w:r w:rsidRPr="001C0C2A">
        <w:rPr>
          <w:rStyle w:val="Emphasis"/>
          <w:highlight w:val="cyan"/>
        </w:rPr>
        <w:t>Pakistan</w:t>
      </w:r>
      <w:r w:rsidRPr="001C0C2A">
        <w:rPr>
          <w:sz w:val="16"/>
        </w:rPr>
        <w:t xml:space="preserve">. The main antagonists in war games are </w:t>
      </w:r>
      <w:r w:rsidRPr="001C0C2A">
        <w:rPr>
          <w:rStyle w:val="StyleUnderline"/>
        </w:rPr>
        <w:t xml:space="preserve">Russia and China. </w:t>
      </w:r>
      <w:r w:rsidRPr="001C0C2A">
        <w:rPr>
          <w:rStyle w:val="StyleUnderline"/>
          <w:highlight w:val="cyan"/>
        </w:rPr>
        <w:t xml:space="preserve">They </w:t>
      </w:r>
      <w:r w:rsidRPr="001C0C2A">
        <w:rPr>
          <w:rStyle w:val="Emphasis"/>
          <w:highlight w:val="cyan"/>
        </w:rPr>
        <w:t>could collude</w:t>
      </w:r>
      <w:r w:rsidRPr="001C0C2A">
        <w:rPr>
          <w:rStyle w:val="StyleUnderline"/>
          <w:highlight w:val="cyan"/>
        </w:rPr>
        <w:t> in</w:t>
      </w:r>
      <w:r w:rsidRPr="001C0C2A">
        <w:rPr>
          <w:rStyle w:val="StyleUnderline"/>
        </w:rPr>
        <w:t xml:space="preserve"> an </w:t>
      </w:r>
      <w:r w:rsidRPr="001C0C2A">
        <w:rPr>
          <w:rStyle w:val="Emphasis"/>
          <w:highlight w:val="cyan"/>
        </w:rPr>
        <w:t>attack</w:t>
      </w:r>
      <w:r w:rsidRPr="001C0C2A">
        <w:rPr>
          <w:rStyle w:val="StyleUnderline"/>
          <w:highlight w:val="cyan"/>
        </w:rPr>
        <w:t xml:space="preserve"> on the US</w:t>
      </w:r>
      <w:r w:rsidRPr="001C0C2A">
        <w:rPr>
          <w:sz w:val="16"/>
        </w:rPr>
        <w:t xml:space="preserve">. Unlike the old Soviet Union, China </w:t>
      </w:r>
      <w:proofErr w:type="gramStart"/>
      <w:r w:rsidRPr="001C0C2A">
        <w:rPr>
          <w:sz w:val="16"/>
        </w:rPr>
        <w:t>in particular can</w:t>
      </w:r>
      <w:proofErr w:type="gramEnd"/>
      <w:r w:rsidRPr="001C0C2A">
        <w:rPr>
          <w:sz w:val="16"/>
        </w:rPr>
        <w:t xml:space="preserve"> also match the US economically and technologically and build its own dome or new and more diabolical weapons.</w:t>
      </w:r>
    </w:p>
    <w:p w14:paraId="06DAC27D" w14:textId="77777777" w:rsidR="00361F45" w:rsidRPr="001C0C2A" w:rsidRDefault="00361F45" w:rsidP="00361F45">
      <w:pPr>
        <w:rPr>
          <w:sz w:val="16"/>
        </w:rPr>
      </w:pPr>
      <w:r w:rsidRPr="001C0C2A">
        <w:rPr>
          <w:sz w:val="16"/>
        </w:rPr>
        <w:t xml:space="preserve">It is already doing that, in fact. Like the US and Russia, </w:t>
      </w:r>
      <w:r w:rsidRPr="001C0C2A">
        <w:rPr>
          <w:rStyle w:val="Emphasis"/>
        </w:rPr>
        <w:t>China</w:t>
      </w:r>
      <w:r w:rsidRPr="001C0C2A">
        <w:rPr>
          <w:sz w:val="16"/>
        </w:rPr>
        <w:t xml:space="preserve"> nowadays </w:t>
      </w:r>
      <w:r w:rsidRPr="001C0C2A">
        <w:rPr>
          <w:rStyle w:val="StyleUnderline"/>
        </w:rPr>
        <w:t xml:space="preserve">has </w:t>
      </w:r>
      <w:r w:rsidRPr="001C0C2A">
        <w:rPr>
          <w:rStyle w:val="Emphasis"/>
        </w:rPr>
        <w:t>much faster</w:t>
      </w:r>
      <w:r w:rsidRPr="001C0C2A">
        <w:rPr>
          <w:rStyle w:val="StyleUnderline"/>
        </w:rPr>
        <w:t xml:space="preserve"> missiles that can take more eccentric </w:t>
      </w:r>
      <w:r w:rsidRPr="001C0C2A">
        <w:rPr>
          <w:rStyle w:val="Emphasis"/>
        </w:rPr>
        <w:t>flight paths</w:t>
      </w:r>
      <w:r w:rsidRPr="001C0C2A">
        <w:rPr>
          <w:sz w:val="16"/>
        </w:rPr>
        <w:t xml:space="preserve"> and carry more independently targeted warheads, </w:t>
      </w:r>
      <w:r w:rsidRPr="001C0C2A">
        <w:rPr>
          <w:rStyle w:val="StyleUnderline"/>
          <w:highlight w:val="cyan"/>
        </w:rPr>
        <w:t>overwhelming</w:t>
      </w:r>
      <w:r w:rsidRPr="001C0C2A">
        <w:rPr>
          <w:sz w:val="16"/>
        </w:rPr>
        <w:t xml:space="preserve"> almost </w:t>
      </w:r>
      <w:r w:rsidRPr="001C0C2A">
        <w:rPr>
          <w:rStyle w:val="Emphasis"/>
          <w:highlight w:val="cyan"/>
        </w:rPr>
        <w:t>any defensive system</w:t>
      </w:r>
      <w:r w:rsidRPr="001C0C2A">
        <w:rPr>
          <w:rStyle w:val="StyleUnderline"/>
          <w:highlight w:val="cyan"/>
        </w:rPr>
        <w:t xml:space="preserve"> by</w:t>
      </w:r>
      <w:r w:rsidRPr="001C0C2A">
        <w:rPr>
          <w:rStyle w:val="StyleUnderline"/>
        </w:rPr>
        <w:t xml:space="preserve"> </w:t>
      </w:r>
      <w:r w:rsidRPr="00C35072">
        <w:rPr>
          <w:rStyle w:val="Emphasis"/>
        </w:rPr>
        <w:t xml:space="preserve">sheer </w:t>
      </w:r>
      <w:r w:rsidRPr="00C35072">
        <w:rPr>
          <w:rStyle w:val="Emphasis"/>
          <w:highlight w:val="cyan"/>
        </w:rPr>
        <w:t>n</w:t>
      </w:r>
      <w:r w:rsidRPr="001C0C2A">
        <w:rPr>
          <w:rStyle w:val="Emphasis"/>
          <w:highlight w:val="cyan"/>
        </w:rPr>
        <w:t>umbers</w:t>
      </w:r>
      <w:r w:rsidRPr="001C0C2A">
        <w:rPr>
          <w:rStyle w:val="StyleUnderline"/>
        </w:rPr>
        <w:t xml:space="preserve">. Beijing also has a </w:t>
      </w:r>
      <w:r w:rsidRPr="001C0C2A">
        <w:rPr>
          <w:rStyle w:val="Emphasis"/>
        </w:rPr>
        <w:t>hypersonic</w:t>
      </w:r>
      <w:r w:rsidRPr="001C0C2A">
        <w:rPr>
          <w:sz w:val="16"/>
        </w:rPr>
        <w:t xml:space="preserve"> glide vehicle. Whereas ballistic missiles </w:t>
      </w:r>
      <w:proofErr w:type="gramStart"/>
      <w:r w:rsidRPr="001C0C2A">
        <w:rPr>
          <w:sz w:val="16"/>
        </w:rPr>
        <w:t>have to</w:t>
      </w:r>
      <w:proofErr w:type="gramEnd"/>
      <w:r w:rsidRPr="001C0C2A">
        <w:rPr>
          <w:sz w:val="16"/>
        </w:rPr>
        <w:t xml:space="preserve"> re-enter the atmosphere in a predictable arc, these vehicles can maneuver in the atmosphere, concealing their target — and all of it </w:t>
      </w:r>
      <w:r w:rsidRPr="001C0C2A">
        <w:rPr>
          <w:rStyle w:val="StyleUnderline"/>
        </w:rPr>
        <w:t xml:space="preserve">at </w:t>
      </w:r>
      <w:r w:rsidRPr="001C0C2A">
        <w:rPr>
          <w:rStyle w:val="Emphasis"/>
        </w:rPr>
        <w:t>many times</w:t>
      </w:r>
      <w:r w:rsidRPr="001C0C2A">
        <w:rPr>
          <w:rStyle w:val="StyleUnderline"/>
        </w:rPr>
        <w:t xml:space="preserve"> the </w:t>
      </w:r>
      <w:r w:rsidRPr="001C0C2A">
        <w:rPr>
          <w:rStyle w:val="Emphasis"/>
        </w:rPr>
        <w:t>speed of sound</w:t>
      </w:r>
      <w:r w:rsidRPr="001C0C2A">
        <w:rPr>
          <w:sz w:val="16"/>
        </w:rPr>
        <w:t>. If Golden Dome mainly looks up at the skies, it might not catch these death darts coming in low from the sides.</w:t>
      </w:r>
    </w:p>
    <w:p w14:paraId="1163D795" w14:textId="77777777" w:rsidR="00361F45" w:rsidRPr="001C0C2A" w:rsidRDefault="00361F45" w:rsidP="00361F45">
      <w:pPr>
        <w:rPr>
          <w:sz w:val="16"/>
        </w:rPr>
      </w:pPr>
      <w:r w:rsidRPr="001C0C2A">
        <w:rPr>
          <w:sz w:val="16"/>
        </w:rPr>
        <w:t xml:space="preserve">Moreover, many of the Golden Dome’s sensors and interceptors would be </w:t>
      </w:r>
      <w:r w:rsidRPr="001C0C2A">
        <w:rPr>
          <w:rStyle w:val="Emphasis"/>
          <w:highlight w:val="cyan"/>
        </w:rPr>
        <w:t>in space</w:t>
      </w:r>
      <w:r w:rsidRPr="001C0C2A">
        <w:rPr>
          <w:sz w:val="16"/>
        </w:rPr>
        <w:t xml:space="preserve">. As Seth Moulton, a congressman on the House Armed Services Committee, pointed out during a hearing, the </w:t>
      </w:r>
      <w:r w:rsidRPr="001C0C2A">
        <w:rPr>
          <w:rStyle w:val="StyleUnderline"/>
          <w:highlight w:val="cyan"/>
        </w:rPr>
        <w:t>Russians are</w:t>
      </w:r>
      <w:r w:rsidRPr="001C0C2A">
        <w:rPr>
          <w:sz w:val="16"/>
        </w:rPr>
        <w:t xml:space="preserve"> reportedly </w:t>
      </w:r>
      <w:r w:rsidRPr="001C0C2A">
        <w:rPr>
          <w:rStyle w:val="StyleUnderline"/>
          <w:highlight w:val="cyan"/>
        </w:rPr>
        <w:t>preparing</w:t>
      </w:r>
      <w:r w:rsidRPr="001C0C2A">
        <w:rPr>
          <w:rStyle w:val="StyleUnderline"/>
        </w:rPr>
        <w:t xml:space="preserve"> to </w:t>
      </w:r>
      <w:r w:rsidRPr="001C0C2A">
        <w:rPr>
          <w:rStyle w:val="Emphasis"/>
        </w:rPr>
        <w:t xml:space="preserve">place </w:t>
      </w:r>
      <w:r w:rsidRPr="001C0C2A">
        <w:rPr>
          <w:rStyle w:val="Emphasis"/>
          <w:highlight w:val="cyan"/>
        </w:rPr>
        <w:t>nukes up there</w:t>
      </w:r>
      <w:r w:rsidRPr="001C0C2A">
        <w:rPr>
          <w:rStyle w:val="StyleUnderline"/>
        </w:rPr>
        <w:t>. Why wouldn’t they</w:t>
      </w:r>
      <w:r w:rsidRPr="001C0C2A">
        <w:rPr>
          <w:sz w:val="16"/>
        </w:rPr>
        <w:t xml:space="preserve">, or the Chinese, </w:t>
      </w:r>
      <w:r w:rsidRPr="001C0C2A">
        <w:rPr>
          <w:rStyle w:val="Emphasis"/>
          <w:highlight w:val="cyan"/>
        </w:rPr>
        <w:t>detonate those</w:t>
      </w:r>
      <w:r w:rsidRPr="001C0C2A">
        <w:rPr>
          <w:sz w:val="16"/>
        </w:rPr>
        <w:t xml:space="preserve"> at the start of an attack </w:t>
      </w:r>
      <w:r w:rsidRPr="001C0C2A">
        <w:rPr>
          <w:rStyle w:val="StyleUnderline"/>
          <w:highlight w:val="cyan"/>
        </w:rPr>
        <w:t xml:space="preserve">to </w:t>
      </w:r>
      <w:r w:rsidRPr="001C0C2A">
        <w:rPr>
          <w:rStyle w:val="Emphasis"/>
          <w:highlight w:val="cyan"/>
        </w:rPr>
        <w:t>take out</w:t>
      </w:r>
      <w:r w:rsidRPr="001C0C2A">
        <w:rPr>
          <w:rStyle w:val="StyleUnderline"/>
        </w:rPr>
        <w:t xml:space="preserve"> the </w:t>
      </w:r>
      <w:r w:rsidRPr="001C0C2A">
        <w:rPr>
          <w:rStyle w:val="StyleUnderline"/>
          <w:highlight w:val="cyan"/>
        </w:rPr>
        <w:t>American</w:t>
      </w:r>
      <w:r w:rsidRPr="001C0C2A">
        <w:rPr>
          <w:sz w:val="16"/>
        </w:rPr>
        <w:t xml:space="preserve"> space </w:t>
      </w:r>
      <w:r w:rsidRPr="001C0C2A">
        <w:rPr>
          <w:rStyle w:val="Emphasis"/>
          <w:highlight w:val="cyan"/>
        </w:rPr>
        <w:t>interceptors</w:t>
      </w:r>
      <w:r w:rsidRPr="001C0C2A">
        <w:rPr>
          <w:rStyle w:val="StyleUnderline"/>
        </w:rPr>
        <w:t xml:space="preserve"> first?</w:t>
      </w:r>
      <w:r w:rsidRPr="001C0C2A">
        <w:rPr>
          <w:sz w:val="16"/>
        </w:rPr>
        <w:t xml:space="preserve"> (Responding to Golden Dome, the Chinese this week warned that it might turn “outer space into a battlefield.”)</w:t>
      </w:r>
    </w:p>
    <w:p w14:paraId="3E521C03" w14:textId="77777777" w:rsidR="00361F45" w:rsidRPr="001C0C2A" w:rsidRDefault="00361F45" w:rsidP="00361F45">
      <w:pPr>
        <w:rPr>
          <w:sz w:val="16"/>
          <w:szCs w:val="16"/>
        </w:rPr>
      </w:pPr>
      <w:r w:rsidRPr="001C0C2A">
        <w:rPr>
          <w:sz w:val="16"/>
          <w:szCs w:val="16"/>
        </w:rPr>
        <w:t>And why only look up if the threat could also come from below? As Moulton observed, submarines can launch nukes too and “you can run a boat up into Los Angeles Harbor, right? It’s clear that Golden Dome is not designed to defend against that.”</w:t>
      </w:r>
    </w:p>
    <w:p w14:paraId="6F09715C" w14:textId="77777777" w:rsidR="00361F45" w:rsidRPr="00DE739B" w:rsidRDefault="00361F45" w:rsidP="00361F45">
      <w:pPr>
        <w:rPr>
          <w:sz w:val="16"/>
        </w:rPr>
      </w:pPr>
      <w:r w:rsidRPr="00DE739B">
        <w:rPr>
          <w:sz w:val="16"/>
        </w:rPr>
        <w:t xml:space="preserve">In short, new American defenses, even before they become operational, will force adversaries to recalculate their own assumptions and strategies. The Chinese have already said that they are “gravely concerned” about </w:t>
      </w:r>
      <w:r w:rsidRPr="00855BA3">
        <w:rPr>
          <w:rStyle w:val="Emphasis"/>
          <w:highlight w:val="cyan"/>
        </w:rPr>
        <w:t>Golden Dome</w:t>
      </w:r>
      <w:r w:rsidRPr="00DE739B">
        <w:rPr>
          <w:sz w:val="16"/>
        </w:rPr>
        <w:t xml:space="preserve"> and worry that it </w:t>
      </w:r>
      <w:r w:rsidRPr="00855BA3">
        <w:rPr>
          <w:rStyle w:val="StyleUnderline"/>
          <w:highlight w:val="cyan"/>
        </w:rPr>
        <w:t xml:space="preserve">will </w:t>
      </w:r>
      <w:r w:rsidRPr="00855BA3">
        <w:rPr>
          <w:rStyle w:val="Emphasis"/>
          <w:highlight w:val="cyan"/>
        </w:rPr>
        <w:t>jeopardize</w:t>
      </w:r>
      <w:r w:rsidRPr="00DE739B">
        <w:rPr>
          <w:rStyle w:val="StyleUnderline"/>
        </w:rPr>
        <w:t xml:space="preserve"> “strategic balance and </w:t>
      </w:r>
      <w:r w:rsidRPr="00855BA3">
        <w:rPr>
          <w:rStyle w:val="Emphasis"/>
          <w:highlight w:val="cyan"/>
        </w:rPr>
        <w:t>stability</w:t>
      </w:r>
      <w:r w:rsidRPr="00DE739B">
        <w:rPr>
          <w:rStyle w:val="StyleUnderline"/>
        </w:rPr>
        <w:t>.”</w:t>
      </w:r>
      <w:r w:rsidRPr="00DE739B">
        <w:rPr>
          <w:sz w:val="16"/>
        </w:rPr>
        <w:t xml:space="preserve"> One of their </w:t>
      </w:r>
      <w:r w:rsidRPr="00DE739B">
        <w:rPr>
          <w:rStyle w:val="StyleUnderline"/>
        </w:rPr>
        <w:t>fears</w:t>
      </w:r>
      <w:r w:rsidRPr="00DE739B">
        <w:rPr>
          <w:sz w:val="16"/>
        </w:rPr>
        <w:t xml:space="preserve"> is that </w:t>
      </w:r>
      <w:r w:rsidRPr="00DE739B">
        <w:rPr>
          <w:rStyle w:val="StyleUnderline"/>
        </w:rPr>
        <w:t>the US, feeling secure</w:t>
      </w:r>
      <w:r w:rsidRPr="00DE739B">
        <w:rPr>
          <w:sz w:val="16"/>
        </w:rPr>
        <w:t xml:space="preserve"> from retaliation, </w:t>
      </w:r>
      <w:r w:rsidRPr="00DE739B">
        <w:rPr>
          <w:rStyle w:val="StyleUnderline"/>
        </w:rPr>
        <w:t xml:space="preserve">could </w:t>
      </w:r>
      <w:r w:rsidRPr="00DE739B">
        <w:rPr>
          <w:rStyle w:val="Emphasis"/>
        </w:rPr>
        <w:t>blackmail</w:t>
      </w:r>
      <w:r w:rsidRPr="00DE739B">
        <w:rPr>
          <w:rStyle w:val="StyleUnderline"/>
        </w:rPr>
        <w:t xml:space="preserve"> them</w:t>
      </w:r>
      <w:r w:rsidRPr="00DE739B">
        <w:rPr>
          <w:sz w:val="16"/>
        </w:rPr>
        <w:t xml:space="preserve"> with nuclear threats </w:t>
      </w:r>
      <w:r w:rsidRPr="00DE739B">
        <w:rPr>
          <w:rStyle w:val="StyleUnderline"/>
        </w:rPr>
        <w:t xml:space="preserve">to </w:t>
      </w:r>
      <w:r w:rsidRPr="00DE739B">
        <w:rPr>
          <w:rStyle w:val="Emphasis"/>
        </w:rPr>
        <w:t>stand down</w:t>
      </w:r>
      <w:r w:rsidRPr="00DE739B">
        <w:rPr>
          <w:rStyle w:val="StyleUnderline"/>
        </w:rPr>
        <w:t xml:space="preserve"> in a conflict</w:t>
      </w:r>
      <w:r w:rsidRPr="00DE739B">
        <w:rPr>
          <w:sz w:val="16"/>
        </w:rPr>
        <w:t xml:space="preserve"> over Taiwan.</w:t>
      </w:r>
    </w:p>
    <w:p w14:paraId="07F4D980" w14:textId="77777777" w:rsidR="00361F45" w:rsidRDefault="00361F45" w:rsidP="00F601E6"/>
    <w:p w14:paraId="3C3CA4EF" w14:textId="77777777" w:rsidR="00361F45" w:rsidRDefault="00361F45" w:rsidP="00F601E6"/>
    <w:p w14:paraId="73D18815" w14:textId="15DC7B7F" w:rsidR="00361F45" w:rsidRDefault="00361F45" w:rsidP="00361F45">
      <w:pPr>
        <w:pStyle w:val="Heading3"/>
      </w:pPr>
      <w:r>
        <w:t>Case</w:t>
      </w:r>
    </w:p>
    <w:p w14:paraId="4ED4C434" w14:textId="6D6C627A" w:rsidR="00426885" w:rsidRDefault="00426885" w:rsidP="00426885">
      <w:pPr>
        <w:pStyle w:val="Heading4"/>
      </w:pPr>
      <w:r>
        <w:t>First solvency,</w:t>
      </w:r>
    </w:p>
    <w:p w14:paraId="05A18B6D" w14:textId="77777777" w:rsidR="00426885" w:rsidRPr="00AF4055" w:rsidRDefault="00426885" w:rsidP="00426885"/>
    <w:p w14:paraId="216E97CF" w14:textId="77777777" w:rsidR="00426885" w:rsidRDefault="00426885" w:rsidP="00426885">
      <w:pPr>
        <w:pStyle w:val="Heading4"/>
      </w:pPr>
      <w:r>
        <w:t>Even with perfect data, crisis decision-making fails</w:t>
      </w:r>
    </w:p>
    <w:p w14:paraId="2AC2B76B" w14:textId="77777777" w:rsidR="00426885" w:rsidRPr="00E6178F" w:rsidRDefault="00426885" w:rsidP="00426885">
      <w:r w:rsidRPr="00E6178F">
        <w:rPr>
          <w:rStyle w:val="Style13ptBold"/>
        </w:rPr>
        <w:t>Helfrich 20</w:t>
      </w:r>
      <w:r>
        <w:t xml:space="preserve">, Technology Editor for Military Embedded Systems (Emma Helfrich, 8-4-2020, “Managing the military’s big data challenge” </w:t>
      </w:r>
      <w:r w:rsidRPr="008E17D6">
        <w:t>https://militaryembedded.com/ai/big-data/managing-the-militarys-big-data-challenge</w:t>
      </w:r>
      <w:r>
        <w:t xml:space="preserve">) </w:t>
      </w:r>
      <w:proofErr w:type="spellStart"/>
      <w:r>
        <w:t>wtk</w:t>
      </w:r>
      <w:proofErr w:type="spellEnd"/>
      <w:r>
        <w:t xml:space="preserve"> </w:t>
      </w:r>
    </w:p>
    <w:p w14:paraId="0B0347D6" w14:textId="77777777" w:rsidR="00426885" w:rsidRPr="00715E64" w:rsidRDefault="00426885" w:rsidP="00426885">
      <w:pPr>
        <w:rPr>
          <w:sz w:val="16"/>
        </w:rPr>
      </w:pPr>
      <w:r w:rsidRPr="00715E64">
        <w:rPr>
          <w:rStyle w:val="StyleUnderline"/>
        </w:rPr>
        <w:t>With every second</w:t>
      </w:r>
      <w:r w:rsidRPr="00715E64">
        <w:rPr>
          <w:sz w:val="16"/>
        </w:rPr>
        <w:t xml:space="preserve"> that ticks by, </w:t>
      </w:r>
      <w:r w:rsidRPr="00BC3E74">
        <w:rPr>
          <w:rStyle w:val="StyleUnderline"/>
          <w:highlight w:val="cyan"/>
        </w:rPr>
        <w:t>the amount of data</w:t>
      </w:r>
      <w:r w:rsidRPr="00715E64">
        <w:rPr>
          <w:rStyle w:val="StyleUnderline"/>
        </w:rPr>
        <w:t xml:space="preserve"> gathered by the U.S. military </w:t>
      </w:r>
      <w:r w:rsidRPr="00BC3E74">
        <w:rPr>
          <w:rStyle w:val="StyleUnderline"/>
          <w:highlight w:val="cyan"/>
        </w:rPr>
        <w:t>grows</w:t>
      </w:r>
      <w:r w:rsidRPr="00715E64">
        <w:rPr>
          <w:sz w:val="16"/>
        </w:rPr>
        <w:t xml:space="preserve">, as does the desire and need by the U.S. Department of Defense (DoD) to extract and use this data to form actionable intelligence. </w:t>
      </w:r>
      <w:r w:rsidRPr="00715E64">
        <w:rPr>
          <w:rStyle w:val="StyleUnderline"/>
        </w:rPr>
        <w:t>This situation directly results in an intense demand for</w:t>
      </w:r>
      <w:r w:rsidRPr="00715E64">
        <w:rPr>
          <w:sz w:val="16"/>
        </w:rPr>
        <w:t xml:space="preserve"> military technology </w:t>
      </w:r>
      <w:r w:rsidRPr="00715E64">
        <w:rPr>
          <w:rStyle w:val="StyleUnderline"/>
        </w:rPr>
        <w:t>manufacturers to quickly produce both software and hardware capable of first processing the zettabytes of data</w:t>
      </w:r>
      <w:r w:rsidRPr="00715E64">
        <w:rPr>
          <w:sz w:val="16"/>
        </w:rPr>
        <w:t xml:space="preserve"> that exist on Internet of Things (IoT) devices and then accurately analyzing its value. Successful gathering, processing, and analyzing will effectively change warfare as it is understood today.</w:t>
      </w:r>
    </w:p>
    <w:p w14:paraId="17E7868E" w14:textId="77777777" w:rsidR="00426885" w:rsidRDefault="00426885" w:rsidP="00426885">
      <w:pPr>
        <w:rPr>
          <w:rStyle w:val="StyleUnderline"/>
        </w:rPr>
      </w:pPr>
      <w:r w:rsidRPr="00715E64">
        <w:rPr>
          <w:sz w:val="16"/>
        </w:rPr>
        <w:t>The digital age, the age of information, the computer age – all are terms used as identifiers to depict how the 21st century has brought with it nearly unfathomable amounts of data. Knowing that the information is there and how to access it is one thing, but making sense of it and using it for both defense and commercial purposes is what makes it so-called big data.</w:t>
      </w:r>
    </w:p>
    <w:p w14:paraId="24B57678" w14:textId="2821B6B3" w:rsidR="00426885" w:rsidRPr="00426885" w:rsidRDefault="00426885" w:rsidP="00426885">
      <w:r w:rsidRPr="00BC3E74">
        <w:rPr>
          <w:rStyle w:val="StyleUnderline"/>
          <w:highlight w:val="cyan"/>
        </w:rPr>
        <w:t>The challenge for</w:t>
      </w:r>
      <w:r w:rsidRPr="00715E64">
        <w:rPr>
          <w:sz w:val="16"/>
        </w:rPr>
        <w:t xml:space="preserve"> both </w:t>
      </w:r>
      <w:r w:rsidRPr="00BC3E74">
        <w:rPr>
          <w:rStyle w:val="StyleUnderline"/>
          <w:highlight w:val="cyan"/>
        </w:rPr>
        <w:t>warfighters</w:t>
      </w:r>
      <w:r w:rsidRPr="00715E64">
        <w:rPr>
          <w:sz w:val="16"/>
        </w:rPr>
        <w:t xml:space="preserve"> and the manufacturers that provide them with their technology: </w:t>
      </w:r>
      <w:r w:rsidRPr="00BC3E74">
        <w:rPr>
          <w:rStyle w:val="StyleUnderline"/>
          <w:highlight w:val="cyan"/>
        </w:rPr>
        <w:t>Acquiring</w:t>
      </w:r>
      <w:r w:rsidRPr="00715E64">
        <w:rPr>
          <w:rStyle w:val="StyleUnderline"/>
        </w:rPr>
        <w:t xml:space="preserve"> that </w:t>
      </w:r>
      <w:r w:rsidRPr="00BC3E74">
        <w:rPr>
          <w:rStyle w:val="StyleUnderline"/>
          <w:highlight w:val="cyan"/>
        </w:rPr>
        <w:t>data in contested environments and relaying it in an efficient way</w:t>
      </w:r>
      <w:r w:rsidRPr="00715E64">
        <w:rPr>
          <w:sz w:val="16"/>
        </w:rPr>
        <w:t xml:space="preserve">. </w:t>
      </w:r>
      <w:r w:rsidRPr="00715E64">
        <w:rPr>
          <w:rStyle w:val="StyleUnderline"/>
        </w:rPr>
        <w:t xml:space="preserve">Making this task more difficult is the reality that </w:t>
      </w:r>
      <w:r w:rsidRPr="00BC3E74">
        <w:rPr>
          <w:rStyle w:val="StyleUnderline"/>
          <w:highlight w:val="cyan"/>
        </w:rPr>
        <w:t>conflict</w:t>
      </w:r>
      <w:r w:rsidRPr="00715E64">
        <w:rPr>
          <w:rStyle w:val="StyleUnderline"/>
        </w:rPr>
        <w:t xml:space="preserve"> often </w:t>
      </w:r>
      <w:r w:rsidRPr="00BC3E74">
        <w:rPr>
          <w:rStyle w:val="StyleUnderline"/>
          <w:highlight w:val="cyan"/>
        </w:rPr>
        <w:t xml:space="preserve">occurs in </w:t>
      </w:r>
      <w:r w:rsidRPr="00BC3E74">
        <w:rPr>
          <w:rStyle w:val="Emphasis"/>
          <w:highlight w:val="cyan"/>
        </w:rPr>
        <w:t>data-denied areas</w:t>
      </w:r>
      <w:r w:rsidRPr="00715E64">
        <w:rPr>
          <w:sz w:val="16"/>
        </w:rPr>
        <w:t>,</w:t>
      </w:r>
    </w:p>
    <w:p w14:paraId="1D136E03" w14:textId="77777777" w:rsidR="00426885" w:rsidRPr="000405F4" w:rsidRDefault="00426885" w:rsidP="00426885">
      <w:pPr>
        <w:pStyle w:val="Heading4"/>
      </w:pPr>
      <w:r>
        <w:t>Countermeasures overwhelm solvency</w:t>
      </w:r>
    </w:p>
    <w:p w14:paraId="0D7033B9" w14:textId="77777777" w:rsidR="00426885" w:rsidRDefault="00426885" w:rsidP="00426885">
      <w:r w:rsidRPr="007D2D62">
        <w:rPr>
          <w:rStyle w:val="Style13ptBold"/>
        </w:rPr>
        <w:t>Greenwood 19</w:t>
      </w:r>
      <w:r w:rsidRPr="007D2D62">
        <w:t xml:space="preserve"> [Matthew Greenwood works for the Government of Ontario and has 17 years of experience in public sector communications. He has a </w:t>
      </w:r>
      <w:proofErr w:type="gramStart"/>
      <w:r w:rsidRPr="007D2D62">
        <w:t>master’s degree in Environmental Studies</w:t>
      </w:r>
      <w:proofErr w:type="gramEnd"/>
      <w:r w:rsidRPr="007D2D62">
        <w:t xml:space="preserve"> from York University. 4/30. "Missile Defense: Does It Really Work"</w:t>
      </w:r>
      <w:r>
        <w:t xml:space="preserve"> </w:t>
      </w:r>
      <w:r w:rsidRPr="008E17D6">
        <w:t>https://www.engineering.com/DesignerEdge/DesignerEdgeArticles/ArticleID/18971/Missile-Defense-Does-It-Really-Work.aspx</w:t>
      </w:r>
      <w:r>
        <w:t>]</w:t>
      </w:r>
    </w:p>
    <w:p w14:paraId="247CF063" w14:textId="77777777" w:rsidR="00426885" w:rsidRDefault="00426885" w:rsidP="00426885"/>
    <w:p w14:paraId="681ED7EF" w14:textId="77777777" w:rsidR="00426885" w:rsidRPr="00A3555D" w:rsidRDefault="00426885" w:rsidP="00426885">
      <w:pPr>
        <w:rPr>
          <w:rStyle w:val="StyleUnderline"/>
        </w:rPr>
      </w:pPr>
      <w:r w:rsidRPr="00A3555D">
        <w:rPr>
          <w:sz w:val="16"/>
        </w:rPr>
        <w:t xml:space="preserve">But the GMD system also has its critics—in fact, </w:t>
      </w:r>
      <w:r w:rsidRPr="00A3555D">
        <w:rPr>
          <w:rStyle w:val="StyleUnderline"/>
        </w:rPr>
        <w:t xml:space="preserve">the Union of Concerned Scientists doesn’t think the system </w:t>
      </w:r>
      <w:proofErr w:type="gramStart"/>
      <w:r w:rsidRPr="00A3555D">
        <w:rPr>
          <w:rStyle w:val="StyleUnderline"/>
        </w:rPr>
        <w:t>actually works</w:t>
      </w:r>
      <w:proofErr w:type="gramEnd"/>
      <w:r w:rsidRPr="00A3555D">
        <w:rPr>
          <w:sz w:val="16"/>
        </w:rPr>
        <w:t xml:space="preserve">: “though the idea of a missile shield may sound attractive, </w:t>
      </w:r>
      <w:r w:rsidRPr="00A3555D">
        <w:rPr>
          <w:rStyle w:val="StyleUnderline"/>
        </w:rPr>
        <w:t>today’s</w:t>
      </w:r>
      <w:r w:rsidRPr="00A3555D">
        <w:rPr>
          <w:sz w:val="16"/>
        </w:rPr>
        <w:t xml:space="preserve"> homeland </w:t>
      </w:r>
      <w:r w:rsidRPr="00A3555D">
        <w:rPr>
          <w:rStyle w:val="StyleUnderline"/>
        </w:rPr>
        <w:t>system is hugely expensive, ineffective, and offers no proven capability to protect the United States—and no credible path forward for achieving success</w:t>
      </w:r>
      <w:r w:rsidRPr="00A3555D">
        <w:rPr>
          <w:sz w:val="16"/>
        </w:rPr>
        <w:t xml:space="preserve">.” The organization’s main concern is that the </w:t>
      </w:r>
      <w:r w:rsidRPr="00886849">
        <w:rPr>
          <w:rStyle w:val="StyleUnderline"/>
          <w:highlight w:val="cyan"/>
        </w:rPr>
        <w:t>GMD system can’t handle countermeasure</w:t>
      </w:r>
      <w:r w:rsidRPr="00A3555D">
        <w:rPr>
          <w:rStyle w:val="StyleUnderline"/>
        </w:rPr>
        <w:t>s deployed by an enemy</w:t>
      </w:r>
      <w:r w:rsidRPr="00A3555D">
        <w:rPr>
          <w:sz w:val="16"/>
        </w:rPr>
        <w:t xml:space="preserve">. </w:t>
      </w:r>
      <w:r w:rsidRPr="00886849">
        <w:rPr>
          <w:rStyle w:val="StyleUnderline"/>
          <w:highlight w:val="cyan"/>
        </w:rPr>
        <w:t>An ICBM could launch decoys</w:t>
      </w:r>
      <w:r w:rsidRPr="00A3555D">
        <w:rPr>
          <w:rStyle w:val="StyleUnderline"/>
        </w:rPr>
        <w:t xml:space="preserve"> during the midcourse phase to distract the interceptor: </w:t>
      </w:r>
      <w:r w:rsidRPr="00886849">
        <w:rPr>
          <w:rStyle w:val="StyleUnderline"/>
          <w:highlight w:val="cyan"/>
        </w:rPr>
        <w:t>those</w:t>
      </w:r>
      <w:r w:rsidRPr="00A3555D">
        <w:rPr>
          <w:rStyle w:val="StyleUnderline"/>
        </w:rPr>
        <w:t xml:space="preserve"> lightweight decoys </w:t>
      </w:r>
      <w:r w:rsidRPr="00886849">
        <w:rPr>
          <w:rStyle w:val="StyleUnderline"/>
          <w:highlight w:val="cyan"/>
        </w:rPr>
        <w:t>would follow the same trajectory</w:t>
      </w:r>
      <w:r w:rsidRPr="00A3555D">
        <w:rPr>
          <w:rStyle w:val="StyleUnderline"/>
        </w:rPr>
        <w:t xml:space="preserve"> as the real ICBM in space, </w:t>
      </w:r>
      <w:r w:rsidRPr="00886849">
        <w:rPr>
          <w:rStyle w:val="StyleUnderline"/>
          <w:highlight w:val="cyan"/>
        </w:rPr>
        <w:t>making it hard for the interceptor to determine which is the real warhead</w:t>
      </w:r>
      <w:r w:rsidRPr="00A3555D">
        <w:rPr>
          <w:rStyle w:val="StyleUnderline"/>
        </w:rPr>
        <w:t>. This could force the GMD system to use up its interceptors—there are currently only 44—before the real threats are launched.</w:t>
      </w:r>
      <w:r>
        <w:rPr>
          <w:rStyle w:val="StyleUnderline"/>
        </w:rPr>
        <w:t xml:space="preserve"> </w:t>
      </w:r>
      <w:r w:rsidRPr="00A3555D">
        <w:rPr>
          <w:sz w:val="16"/>
        </w:rPr>
        <w:t xml:space="preserve">Additionally, </w:t>
      </w:r>
      <w:r w:rsidRPr="00A3555D">
        <w:rPr>
          <w:rStyle w:val="StyleUnderline"/>
        </w:rPr>
        <w:t>the ICBM could be equipped with a “cooled shroud,” which lowers the temperature of the warhead. Since interceptors rely on infrared sensors to track their targets, it would take them longer to home in on the ICBM—that is, if they see it at all.</w:t>
      </w:r>
      <w:r>
        <w:rPr>
          <w:rStyle w:val="StyleUnderline"/>
        </w:rPr>
        <w:t xml:space="preserve"> </w:t>
      </w:r>
      <w:proofErr w:type="gramStart"/>
      <w:r w:rsidRPr="00A3555D">
        <w:rPr>
          <w:rStyle w:val="StyleUnderline"/>
        </w:rPr>
        <w:t>Both of these</w:t>
      </w:r>
      <w:proofErr w:type="gramEnd"/>
      <w:r w:rsidRPr="00A3555D">
        <w:rPr>
          <w:rStyle w:val="StyleUnderline"/>
        </w:rPr>
        <w:t xml:space="preserve"> </w:t>
      </w:r>
      <w:r w:rsidRPr="00886849">
        <w:rPr>
          <w:rStyle w:val="StyleUnderline"/>
          <w:highlight w:val="cyan"/>
        </w:rPr>
        <w:t>countermeasures are within reach of</w:t>
      </w:r>
      <w:r w:rsidRPr="00A3555D">
        <w:rPr>
          <w:rStyle w:val="StyleUnderline"/>
        </w:rPr>
        <w:t xml:space="preserve"> countries like </w:t>
      </w:r>
      <w:r w:rsidRPr="00886849">
        <w:rPr>
          <w:rStyle w:val="StyleUnderline"/>
          <w:highlight w:val="cyan"/>
        </w:rPr>
        <w:t xml:space="preserve">Russia, Iran and </w:t>
      </w:r>
      <w:r w:rsidRPr="00886849">
        <w:rPr>
          <w:rStyle w:val="StyleUnderline"/>
        </w:rPr>
        <w:t xml:space="preserve">North </w:t>
      </w:r>
      <w:r w:rsidRPr="00886849">
        <w:rPr>
          <w:rStyle w:val="StyleUnderline"/>
          <w:highlight w:val="cyan"/>
        </w:rPr>
        <w:t>Korea</w:t>
      </w:r>
      <w:r w:rsidRPr="00A3555D">
        <w:rPr>
          <w:sz w:val="16"/>
        </w:rPr>
        <w:t>, which are building ICBMs. But the Pentagon has still invested over $40 billion in missile defense. Also, while the military points to the two-shot salvo test as proof that the GMD system works, others are more skeptical about the test results. “</w:t>
      </w:r>
      <w:r w:rsidRPr="00A3555D">
        <w:rPr>
          <w:rStyle w:val="StyleUnderline"/>
        </w:rPr>
        <w:t>The simulated attacking missile’s trajectory, its exact coordinates, had to be programmed into the intercepting missile’s guidance system—an entirely unrealistic way to track an evasive drop of rain in a ballistic hurricane</w:t>
      </w:r>
      <w:r w:rsidRPr="00A3555D">
        <w:rPr>
          <w:sz w:val="16"/>
        </w:rPr>
        <w:t xml:space="preserve">,” said Doug Vaughan, a defense reporter who has covered missile defense since SDI. “And for all that, </w:t>
      </w:r>
      <w:r w:rsidRPr="00886849">
        <w:rPr>
          <w:rStyle w:val="Emphasis"/>
          <w:highlight w:val="cyan"/>
        </w:rPr>
        <w:t>they</w:t>
      </w:r>
      <w:r w:rsidRPr="00A3555D">
        <w:rPr>
          <w:rStyle w:val="Emphasis"/>
        </w:rPr>
        <w:t xml:space="preserve"> still </w:t>
      </w:r>
      <w:r w:rsidRPr="00886849">
        <w:rPr>
          <w:rStyle w:val="Emphasis"/>
          <w:highlight w:val="cyan"/>
        </w:rPr>
        <w:t>failed more often than not</w:t>
      </w:r>
      <w:r w:rsidRPr="00A3555D">
        <w:rPr>
          <w:sz w:val="16"/>
        </w:rPr>
        <w:t xml:space="preserve">.” </w:t>
      </w:r>
      <w:r w:rsidRPr="00886849">
        <w:rPr>
          <w:rStyle w:val="StyleUnderline"/>
        </w:rPr>
        <w:t>The test was performed on a “threat-representative ICBM”</w:t>
      </w:r>
      <w:r w:rsidRPr="00A3555D">
        <w:rPr>
          <w:rStyle w:val="StyleUnderline"/>
        </w:rPr>
        <w:t>—not a real one. The U.S. military isn’t about to launch a ballistic missile at itself to test the system, so there’s no way to really tell if the system will perform successfully until someone launches an ICBM at the U.S. homeland.</w:t>
      </w:r>
      <w:r>
        <w:rPr>
          <w:rStyle w:val="StyleUnderline"/>
        </w:rPr>
        <w:t xml:space="preserve"> </w:t>
      </w:r>
      <w:r w:rsidRPr="00A3555D">
        <w:rPr>
          <w:rStyle w:val="StyleUnderline"/>
        </w:rPr>
        <w:t xml:space="preserve">While </w:t>
      </w:r>
      <w:r w:rsidRPr="00886849">
        <w:rPr>
          <w:rStyle w:val="StyleUnderline"/>
          <w:highlight w:val="cyan"/>
        </w:rPr>
        <w:t>missile defense</w:t>
      </w:r>
      <w:r w:rsidRPr="00A3555D">
        <w:rPr>
          <w:rStyle w:val="StyleUnderline"/>
        </w:rPr>
        <w:t xml:space="preserve"> technology may have progressed</w:t>
      </w:r>
      <w:r w:rsidRPr="00A3555D">
        <w:rPr>
          <w:sz w:val="16"/>
        </w:rPr>
        <w:t xml:space="preserve"> since the Reagan era, </w:t>
      </w:r>
      <w:r w:rsidRPr="00A3555D">
        <w:rPr>
          <w:rStyle w:val="StyleUnderline"/>
        </w:rPr>
        <w:t xml:space="preserve">its </w:t>
      </w:r>
      <w:r w:rsidRPr="00886849">
        <w:rPr>
          <w:rStyle w:val="StyleUnderline"/>
          <w:highlight w:val="cyan"/>
        </w:rPr>
        <w:t>effectiveness is</w:t>
      </w:r>
      <w:r w:rsidRPr="00A3555D">
        <w:rPr>
          <w:rStyle w:val="StyleUnderline"/>
        </w:rPr>
        <w:t xml:space="preserve"> still </w:t>
      </w:r>
      <w:r w:rsidRPr="00886849">
        <w:rPr>
          <w:rStyle w:val="StyleUnderline"/>
          <w:highlight w:val="cyan"/>
        </w:rPr>
        <w:t>in doubt</w:t>
      </w:r>
      <w:r w:rsidRPr="00A3555D">
        <w:rPr>
          <w:sz w:val="16"/>
        </w:rPr>
        <w:t>—</w:t>
      </w:r>
      <w:r w:rsidRPr="00A3555D">
        <w:rPr>
          <w:rStyle w:val="StyleUnderline"/>
        </w:rPr>
        <w:t>especially when conventional deterrence is doing a much more effective job at keeping the U.S. safe.</w:t>
      </w:r>
      <w:r>
        <w:rPr>
          <w:rStyle w:val="StyleUnderline"/>
        </w:rPr>
        <w:t xml:space="preserve"> </w:t>
      </w:r>
      <w:r w:rsidRPr="00A3555D">
        <w:rPr>
          <w:sz w:val="16"/>
        </w:rPr>
        <w:t xml:space="preserve">In fact, the </w:t>
      </w:r>
      <w:r w:rsidRPr="00886849">
        <w:rPr>
          <w:rStyle w:val="StyleUnderline"/>
          <w:highlight w:val="cyan"/>
        </w:rPr>
        <w:t>GMD</w:t>
      </w:r>
      <w:r w:rsidRPr="00A3555D">
        <w:rPr>
          <w:sz w:val="16"/>
        </w:rPr>
        <w:t xml:space="preserve"> system </w:t>
      </w:r>
      <w:r w:rsidRPr="00A3555D">
        <w:rPr>
          <w:rStyle w:val="StyleUnderline"/>
        </w:rPr>
        <w:t xml:space="preserve">may just be </w:t>
      </w:r>
      <w:r w:rsidRPr="00886849">
        <w:rPr>
          <w:rStyle w:val="StyleUnderline"/>
          <w:highlight w:val="cyan"/>
        </w:rPr>
        <w:t>pushing</w:t>
      </w:r>
      <w:r w:rsidRPr="00A3555D">
        <w:rPr>
          <w:rStyle w:val="StyleUnderline"/>
        </w:rPr>
        <w:t xml:space="preserve"> U.S. </w:t>
      </w:r>
      <w:r w:rsidRPr="00886849">
        <w:rPr>
          <w:rStyle w:val="StyleUnderline"/>
          <w:highlight w:val="cyan"/>
        </w:rPr>
        <w:t xml:space="preserve">adversaries to </w:t>
      </w:r>
      <w:r w:rsidRPr="00886849">
        <w:rPr>
          <w:rStyle w:val="StyleUnderline"/>
        </w:rPr>
        <w:t>develop</w:t>
      </w:r>
      <w:r w:rsidRPr="00A3555D">
        <w:rPr>
          <w:rStyle w:val="StyleUnderline"/>
        </w:rPr>
        <w:t xml:space="preserve"> technologies to </w:t>
      </w:r>
      <w:r w:rsidRPr="00886849">
        <w:rPr>
          <w:rStyle w:val="StyleUnderline"/>
          <w:highlight w:val="cyan"/>
        </w:rPr>
        <w:t>counter it</w:t>
      </w:r>
      <w:r w:rsidRPr="00A3555D">
        <w:rPr>
          <w:sz w:val="16"/>
        </w:rPr>
        <w:t xml:space="preserve">—potentially </w:t>
      </w:r>
      <w:r w:rsidRPr="00886849">
        <w:rPr>
          <w:rStyle w:val="Emphasis"/>
          <w:highlight w:val="cyan"/>
        </w:rPr>
        <w:t>making the system obsolete before it even gets used</w:t>
      </w:r>
      <w:r w:rsidRPr="00A3555D">
        <w:rPr>
          <w:sz w:val="16"/>
        </w:rPr>
        <w:t xml:space="preserve">. </w:t>
      </w:r>
      <w:r w:rsidRPr="00A3555D">
        <w:rPr>
          <w:rStyle w:val="StyleUnderline"/>
        </w:rPr>
        <w:t>Russia and China are already working on new strategic weapons to counter the interceptor. One example is hypersonic weapons technology</w:t>
      </w:r>
      <w:r w:rsidRPr="00A3555D">
        <w:rPr>
          <w:sz w:val="16"/>
        </w:rPr>
        <w:t>—missiles that could move too fast for U.S. missile defense systems to intercept. But the lack of evidence of the system’s effectiveness doesn’t seem to be slowing down the Department of Defense. The existing arsenal of 44 GMD interceptors could soon be increased, as the Pentagon has requested funding for 20 more. “</w:t>
      </w:r>
      <w:r w:rsidRPr="00A3555D">
        <w:rPr>
          <w:rStyle w:val="StyleUnderline"/>
        </w:rPr>
        <w:t>What the Pentagon is now hyping is a plan to throw ‘salvos’ of more, better, faster, smarter rocks at enemy rockets and, at best, knock down maybe 10 percent of the incoming missiles</w:t>
      </w:r>
      <w:r w:rsidRPr="00A3555D">
        <w:rPr>
          <w:sz w:val="16"/>
        </w:rPr>
        <w:t>,” said Vaughan. “</w:t>
      </w:r>
      <w:r w:rsidRPr="00A3555D">
        <w:rPr>
          <w:rStyle w:val="StyleUnderline"/>
        </w:rPr>
        <w:t>The other 90 percent—or even 1 percent—that get through will kill millions.”</w:t>
      </w:r>
    </w:p>
    <w:p w14:paraId="4FEEFD79" w14:textId="77777777" w:rsidR="00426885" w:rsidRDefault="00426885" w:rsidP="00426885"/>
    <w:p w14:paraId="39982202" w14:textId="77777777" w:rsidR="00426885" w:rsidRDefault="00426885" w:rsidP="00426885"/>
    <w:p w14:paraId="49B850BF" w14:textId="77777777" w:rsidR="00426885" w:rsidRDefault="00426885" w:rsidP="00426885"/>
    <w:p w14:paraId="078EDB98" w14:textId="67FDE127" w:rsidR="00426885" w:rsidRPr="00426885" w:rsidRDefault="00426885" w:rsidP="00426885">
      <w:pPr>
        <w:pStyle w:val="Heading3"/>
      </w:pPr>
      <w:r>
        <w:t>Adv 1</w:t>
      </w:r>
    </w:p>
    <w:p w14:paraId="2E65727E" w14:textId="21108B49" w:rsidR="00426885" w:rsidRDefault="00426885" w:rsidP="00426885">
      <w:pPr>
        <w:pStyle w:val="Heading4"/>
      </w:pPr>
      <w:r>
        <w:t xml:space="preserve">They say that current domain awareness tech fails, but </w:t>
      </w:r>
    </w:p>
    <w:p w14:paraId="5B6B6AB2" w14:textId="77777777" w:rsidR="00426885" w:rsidRPr="00426885" w:rsidRDefault="00426885" w:rsidP="00426885"/>
    <w:p w14:paraId="432A7873" w14:textId="7AD85262" w:rsidR="00426885" w:rsidRPr="00BC3E74" w:rsidRDefault="00426885" w:rsidP="00A67394">
      <w:pPr>
        <w:pStyle w:val="Heading4"/>
        <w:numPr>
          <w:ilvl w:val="0"/>
          <w:numId w:val="12"/>
        </w:numPr>
      </w:pPr>
      <w:r>
        <w:t xml:space="preserve">Budget and staffing shortages mean </w:t>
      </w:r>
      <w:r>
        <w:rPr>
          <w:u w:val="single"/>
        </w:rPr>
        <w:t>operation</w:t>
      </w:r>
      <w:r>
        <w:t xml:space="preserve"> of tech fails</w:t>
      </w:r>
    </w:p>
    <w:p w14:paraId="4F5BB03D" w14:textId="77777777" w:rsidR="00426885" w:rsidRPr="00110B99" w:rsidRDefault="00426885" w:rsidP="00426885">
      <w:r w:rsidRPr="00E06F2F">
        <w:rPr>
          <w:rStyle w:val="Style13ptBold"/>
        </w:rPr>
        <w:t>Castleberry 25</w:t>
      </w:r>
      <w:r>
        <w:t xml:space="preserve">, Former Senior Advisor, Bureau for Near Eastern Affairs, U.S. Department of State U.S. National Security and Foreign Policy Expert (Asha, 5-26-2025, “What did Trump’s First 100 Days Tell Us about the Next National Security Strategy?” </w:t>
      </w:r>
      <w:r w:rsidRPr="008E17D6">
        <w:t>https://trendsresearch.org/insight/what-did-trumps-first-100-days-tell-us-about-the-next-national-security-strategy/?srsltid=AfmBOoplzaif76CsHhdCHT5JUEq9XKpVfaOXf28fgidZRaXClpFtp_-B</w:t>
      </w:r>
      <w:r w:rsidRPr="00110B99">
        <w:t xml:space="preserve">) </w:t>
      </w:r>
      <w:proofErr w:type="spellStart"/>
      <w:r w:rsidRPr="00110B99">
        <w:t>wtk</w:t>
      </w:r>
      <w:proofErr w:type="spellEnd"/>
      <w:r w:rsidRPr="00110B99">
        <w:t xml:space="preserve"> </w:t>
      </w:r>
    </w:p>
    <w:p w14:paraId="0B84F38C" w14:textId="77777777" w:rsidR="00426885" w:rsidRPr="00110B99" w:rsidRDefault="00426885" w:rsidP="00426885">
      <w:pPr>
        <w:rPr>
          <w:sz w:val="16"/>
        </w:rPr>
      </w:pPr>
    </w:p>
    <w:p w14:paraId="067FFE1B" w14:textId="77777777" w:rsidR="00426885" w:rsidRPr="00110B99" w:rsidRDefault="00426885" w:rsidP="00426885">
      <w:pPr>
        <w:rPr>
          <w:rStyle w:val="StyleUnderline"/>
        </w:rPr>
      </w:pPr>
      <w:r w:rsidRPr="00110B99">
        <w:rPr>
          <w:sz w:val="16"/>
        </w:rPr>
        <w:t xml:space="preserve">Going beyond a published national security strategy, </w:t>
      </w:r>
      <w:r w:rsidRPr="00110B99">
        <w:rPr>
          <w:rStyle w:val="StyleUnderline"/>
        </w:rPr>
        <w:t>Trump’s implementation process may not align with his priorities</w:t>
      </w:r>
      <w:r w:rsidRPr="00110B99">
        <w:rPr>
          <w:sz w:val="16"/>
        </w:rPr>
        <w:t xml:space="preserve">. </w:t>
      </w:r>
      <w:r w:rsidRPr="00110B99">
        <w:rPr>
          <w:rStyle w:val="StyleUnderline"/>
        </w:rPr>
        <w:t>The American people must consider that bipolarism will likely occur with Trump meeting his priorities</w:t>
      </w:r>
      <w:r w:rsidRPr="00110B99">
        <w:rPr>
          <w:sz w:val="16"/>
        </w:rPr>
        <w:t xml:space="preserve">. </w:t>
      </w:r>
      <w:r w:rsidRPr="00110B99">
        <w:rPr>
          <w:rStyle w:val="StyleUnderline"/>
        </w:rPr>
        <w:t>Trumpian leadership is</w:t>
      </w:r>
      <w:r w:rsidRPr="00110B99">
        <w:rPr>
          <w:sz w:val="16"/>
        </w:rPr>
        <w:t xml:space="preserve"> known to be </w:t>
      </w:r>
      <w:r w:rsidRPr="00110B99">
        <w:rPr>
          <w:rStyle w:val="Emphasis"/>
        </w:rPr>
        <w:t>inconsistent with policy decisions</w:t>
      </w:r>
      <w:r w:rsidRPr="00110B99">
        <w:rPr>
          <w:sz w:val="16"/>
        </w:rPr>
        <w:t xml:space="preserve">. In addition, </w:t>
      </w:r>
      <w:r w:rsidRPr="00110B99">
        <w:rPr>
          <w:rStyle w:val="StyleUnderline"/>
        </w:rPr>
        <w:t>major unforeseen</w:t>
      </w:r>
      <w:r w:rsidRPr="00110B99">
        <w:rPr>
          <w:sz w:val="16"/>
        </w:rPr>
        <w:t xml:space="preserve"> domestic and global </w:t>
      </w:r>
      <w:r w:rsidRPr="00110B99">
        <w:rPr>
          <w:rStyle w:val="StyleUnderline"/>
        </w:rPr>
        <w:t>developments will</w:t>
      </w:r>
      <w:r w:rsidRPr="00110B99">
        <w:rPr>
          <w:sz w:val="16"/>
        </w:rPr>
        <w:t xml:space="preserve"> likely </w:t>
      </w:r>
      <w:r w:rsidRPr="00110B99">
        <w:rPr>
          <w:rStyle w:val="StyleUnderline"/>
        </w:rPr>
        <w:t>impact</w:t>
      </w:r>
      <w:r w:rsidRPr="00110B99">
        <w:rPr>
          <w:sz w:val="16"/>
        </w:rPr>
        <w:t xml:space="preserve"> some of </w:t>
      </w:r>
      <w:r w:rsidRPr="00110B99">
        <w:rPr>
          <w:rStyle w:val="StyleUnderline"/>
        </w:rPr>
        <w:t>Trump’s</w:t>
      </w:r>
      <w:r w:rsidRPr="00110B99">
        <w:rPr>
          <w:sz w:val="16"/>
        </w:rPr>
        <w:t xml:space="preserve"> U.S. national security </w:t>
      </w:r>
      <w:r w:rsidRPr="00110B99">
        <w:rPr>
          <w:rStyle w:val="StyleUnderline"/>
        </w:rPr>
        <w:t>priorities</w:t>
      </w:r>
      <w:r w:rsidRPr="00110B99">
        <w:rPr>
          <w:sz w:val="16"/>
        </w:rPr>
        <w:t xml:space="preserve">, </w:t>
      </w:r>
      <w:r w:rsidRPr="00110B99">
        <w:rPr>
          <w:rStyle w:val="StyleUnderline"/>
        </w:rPr>
        <w:t>which</w:t>
      </w:r>
      <w:r w:rsidRPr="00110B99">
        <w:rPr>
          <w:sz w:val="16"/>
        </w:rPr>
        <w:t xml:space="preserve"> organically </w:t>
      </w:r>
      <w:r w:rsidRPr="00110B99">
        <w:rPr>
          <w:rStyle w:val="StyleUnderline"/>
        </w:rPr>
        <w:t>happens</w:t>
      </w:r>
      <w:r w:rsidRPr="00110B99">
        <w:rPr>
          <w:sz w:val="16"/>
        </w:rPr>
        <w:t xml:space="preserve"> </w:t>
      </w:r>
      <w:r w:rsidRPr="00110B99">
        <w:rPr>
          <w:rStyle w:val="StyleUnderline"/>
        </w:rPr>
        <w:t>all the time in almost every presidential administration.</w:t>
      </w:r>
    </w:p>
    <w:p w14:paraId="774406C8" w14:textId="77777777" w:rsidR="00426885" w:rsidRDefault="00426885" w:rsidP="00426885">
      <w:pPr>
        <w:rPr>
          <w:rStyle w:val="StyleUnderline"/>
        </w:rPr>
      </w:pPr>
      <w:r w:rsidRPr="00110B99">
        <w:rPr>
          <w:sz w:val="16"/>
        </w:rPr>
        <w:t xml:space="preserve">Another critical point about policy implementation is ensuring the administration has adequate resources to carry out its priorities. </w:t>
      </w:r>
      <w:r w:rsidRPr="00110B99">
        <w:rPr>
          <w:rStyle w:val="StyleUnderline"/>
        </w:rPr>
        <w:t>Given the significant budget cuts that are happening to the federal government</w:t>
      </w:r>
      <w:r w:rsidRPr="00110B99">
        <w:rPr>
          <w:sz w:val="16"/>
        </w:rPr>
        <w:t xml:space="preserve">, </w:t>
      </w:r>
      <w:r w:rsidRPr="00110B99">
        <w:rPr>
          <w:rStyle w:val="StyleUnderline"/>
        </w:rPr>
        <w:t>the Trump administration needs to make sure that they have both “the ways” and “the means” to carry out their national security priorities</w:t>
      </w:r>
      <w:r w:rsidRPr="00110B99">
        <w:rPr>
          <w:sz w:val="16"/>
        </w:rPr>
        <w:t>. During</w:t>
      </w:r>
      <w:r w:rsidRPr="0012142D">
        <w:rPr>
          <w:sz w:val="16"/>
        </w:rPr>
        <w:t xml:space="preserve"> his first 100 days, President </w:t>
      </w:r>
      <w:r w:rsidRPr="00110B99">
        <w:rPr>
          <w:rStyle w:val="StyleUnderline"/>
          <w:highlight w:val="cyan"/>
        </w:rPr>
        <w:t>Trump expressed interest in</w:t>
      </w:r>
      <w:r w:rsidRPr="0012142D">
        <w:rPr>
          <w:rStyle w:val="StyleUnderline"/>
        </w:rPr>
        <w:t xml:space="preserve"> building next-generation </w:t>
      </w:r>
      <w:r w:rsidRPr="00110B99">
        <w:rPr>
          <w:rStyle w:val="StyleUnderline"/>
          <w:highlight w:val="cyan"/>
        </w:rPr>
        <w:t>missile defense</w:t>
      </w:r>
      <w:r w:rsidRPr="0012142D">
        <w:rPr>
          <w:rStyle w:val="StyleUnderline"/>
        </w:rPr>
        <w:t xml:space="preserve"> </w:t>
      </w:r>
      <w:proofErr w:type="gramStart"/>
      <w:r w:rsidRPr="0012142D">
        <w:rPr>
          <w:rStyle w:val="StyleUnderline"/>
        </w:rPr>
        <w:t>systems</w:t>
      </w:r>
      <w:r w:rsidRPr="0012142D">
        <w:rPr>
          <w:sz w:val="16"/>
        </w:rPr>
        <w:t>.[</w:t>
      </w:r>
      <w:proofErr w:type="gramEnd"/>
      <w:r w:rsidRPr="0012142D">
        <w:rPr>
          <w:sz w:val="16"/>
        </w:rPr>
        <w:t xml:space="preserve">xxv] </w:t>
      </w:r>
      <w:r w:rsidRPr="00110B99">
        <w:rPr>
          <w:rStyle w:val="StyleUnderline"/>
          <w:highlight w:val="cyan"/>
        </w:rPr>
        <w:t>It is difficult to build and operationalize these</w:t>
      </w:r>
      <w:r w:rsidRPr="0012142D">
        <w:rPr>
          <w:rStyle w:val="StyleUnderline"/>
        </w:rPr>
        <w:t xml:space="preserve"> missile defense </w:t>
      </w:r>
      <w:r w:rsidRPr="00110B99">
        <w:rPr>
          <w:rStyle w:val="StyleUnderline"/>
          <w:highlight w:val="cyan"/>
        </w:rPr>
        <w:t>systems if you do not have the personnel and resources in place</w:t>
      </w:r>
      <w:r w:rsidRPr="0012142D">
        <w:rPr>
          <w:sz w:val="16"/>
        </w:rPr>
        <w:t>. Once again</w:t>
      </w:r>
      <w:r w:rsidRPr="0012142D">
        <w:rPr>
          <w:rStyle w:val="StyleUnderline"/>
        </w:rPr>
        <w:t xml:space="preserve">, </w:t>
      </w:r>
      <w:r w:rsidRPr="00110B99">
        <w:rPr>
          <w:rStyle w:val="StyleUnderline"/>
          <w:highlight w:val="cyan"/>
        </w:rPr>
        <w:t>a significant reduction in the</w:t>
      </w:r>
      <w:r w:rsidRPr="0012142D">
        <w:rPr>
          <w:rStyle w:val="StyleUnderline"/>
        </w:rPr>
        <w:t xml:space="preserve"> federal </w:t>
      </w:r>
      <w:r w:rsidRPr="00110B99">
        <w:rPr>
          <w:rStyle w:val="StyleUnderline"/>
          <w:highlight w:val="cyan"/>
        </w:rPr>
        <w:t>budget that dismantled</w:t>
      </w:r>
      <w:r w:rsidRPr="0012142D">
        <w:rPr>
          <w:rStyle w:val="StyleUnderline"/>
        </w:rPr>
        <w:t xml:space="preserve"> many </w:t>
      </w:r>
      <w:r w:rsidRPr="00110B99">
        <w:rPr>
          <w:rStyle w:val="StyleUnderline"/>
          <w:highlight w:val="cyan"/>
        </w:rPr>
        <w:t>critical departments</w:t>
      </w:r>
      <w:r w:rsidRPr="0012142D">
        <w:rPr>
          <w:rStyle w:val="StyleUnderline"/>
        </w:rPr>
        <w:t xml:space="preserve"> across the government may have </w:t>
      </w:r>
      <w:r w:rsidRPr="00110B99">
        <w:rPr>
          <w:rStyle w:val="StyleUnderline"/>
          <w:highlight w:val="cyan"/>
        </w:rPr>
        <w:t>positioned the Trump administration to be more vulnerable to not meeting its national security priorities.</w:t>
      </w:r>
    </w:p>
    <w:p w14:paraId="259156AC" w14:textId="77777777" w:rsidR="00426885" w:rsidRDefault="00426885" w:rsidP="00426885"/>
    <w:p w14:paraId="38F8FDB9" w14:textId="6FFD0003" w:rsidR="00426885" w:rsidRDefault="00426885" w:rsidP="00426885">
      <w:r>
        <w:t xml:space="preserve">You can build as much </w:t>
      </w:r>
      <w:proofErr w:type="spellStart"/>
      <w:r>
        <w:t>tenchnology</w:t>
      </w:r>
      <w:proofErr w:type="spellEnd"/>
      <w:r>
        <w:t xml:space="preserve"> as you want but this doesn’t mean that you can </w:t>
      </w:r>
      <w:proofErr w:type="gramStart"/>
      <w:r>
        <w:t>actually operate</w:t>
      </w:r>
      <w:proofErr w:type="gramEnd"/>
      <w:r>
        <w:t xml:space="preserve"> it. Their plan has no way to ensure that operation is </w:t>
      </w:r>
      <w:proofErr w:type="gramStart"/>
      <w:r>
        <w:t>actually effective</w:t>
      </w:r>
      <w:proofErr w:type="gramEnd"/>
      <w:r>
        <w:t xml:space="preserve">, </w:t>
      </w:r>
      <w:r w:rsidR="00A67394">
        <w:t xml:space="preserve">their plan text only mentions deploying this technology, not funding operation, </w:t>
      </w:r>
      <w:r>
        <w:t>meaning the deployment of this technology is obsolete</w:t>
      </w:r>
      <w:r w:rsidR="00A67394">
        <w:t>.</w:t>
      </w:r>
    </w:p>
    <w:p w14:paraId="058CD9C6" w14:textId="77777777" w:rsidR="00426885" w:rsidRPr="00BC3E74" w:rsidRDefault="00426885" w:rsidP="00426885"/>
    <w:p w14:paraId="53B6D16F" w14:textId="77777777" w:rsidR="00426885" w:rsidRDefault="00426885" w:rsidP="00426885">
      <w:pPr>
        <w:pStyle w:val="Heading4"/>
      </w:pPr>
      <w:r>
        <w:t>2. The plan doesn’t solve crisis decision-making—more data doesn’t lead to better military policy</w:t>
      </w:r>
    </w:p>
    <w:p w14:paraId="278D7E12" w14:textId="77777777" w:rsidR="00426885" w:rsidRPr="00B56F1B" w:rsidRDefault="00426885" w:rsidP="00426885">
      <w:r w:rsidRPr="00B56F1B">
        <w:rPr>
          <w:rStyle w:val="Style13ptBold"/>
        </w:rPr>
        <w:t>Szewczyk 23</w:t>
      </w:r>
      <w:r>
        <w:t xml:space="preserve">, serves in the 3rd Multi-Domain Task Force, degree </w:t>
      </w:r>
      <w:proofErr w:type="gramStart"/>
      <w:r>
        <w:t>in  computer</w:t>
      </w:r>
      <w:proofErr w:type="gramEnd"/>
      <w:r>
        <w:t xml:space="preserve"> science and information systems. (Captain Zachary Szewczyk, 6-27-2023, “The Three Wicked Problems Inhibiting Data-Driven Decision-Making in the Army” </w:t>
      </w:r>
      <w:r w:rsidRPr="008E17D6">
        <w:t>https://mwi.westpoint.edu/the-three-wicked-problems-inhibiting-data-driven-decision-making-in-the-army/</w:t>
      </w:r>
      <w:r>
        <w:t xml:space="preserve">) </w:t>
      </w:r>
      <w:proofErr w:type="spellStart"/>
      <w:r>
        <w:t>wtk</w:t>
      </w:r>
      <w:proofErr w:type="spellEnd"/>
      <w:r>
        <w:t xml:space="preserve"> </w:t>
      </w:r>
    </w:p>
    <w:p w14:paraId="7A2A3DD8" w14:textId="77777777" w:rsidR="00426885" w:rsidRPr="00073E0B" w:rsidRDefault="00426885" w:rsidP="00426885">
      <w:pPr>
        <w:rPr>
          <w:sz w:val="16"/>
        </w:rPr>
      </w:pPr>
      <w:r w:rsidRPr="0092472F">
        <w:rPr>
          <w:rStyle w:val="StyleUnderline"/>
          <w:highlight w:val="cyan"/>
        </w:rPr>
        <w:t>Military leaders have sought</w:t>
      </w:r>
      <w:r w:rsidRPr="00073E0B">
        <w:rPr>
          <w:sz w:val="16"/>
        </w:rPr>
        <w:t xml:space="preserve"> hard </w:t>
      </w:r>
      <w:r w:rsidRPr="0092472F">
        <w:rPr>
          <w:rStyle w:val="StyleUnderline"/>
          <w:highlight w:val="cyan"/>
        </w:rPr>
        <w:t>data</w:t>
      </w:r>
      <w:r w:rsidRPr="00073E0B">
        <w:rPr>
          <w:sz w:val="16"/>
        </w:rPr>
        <w:t xml:space="preserve"> to drive their decisions </w:t>
      </w:r>
      <w:r w:rsidRPr="00073E0B">
        <w:rPr>
          <w:rStyle w:val="StyleUnderline"/>
        </w:rPr>
        <w:t>for decades</w:t>
      </w:r>
      <w:r w:rsidRPr="00073E0B">
        <w:rPr>
          <w:sz w:val="16"/>
        </w:rPr>
        <w:t xml:space="preserve">, perhaps most famously beginning with Secretary of Defense Robert McNamara’s so-called Whiz Kids in the 1960s. As retrospective analysis of McNamara’s data-driven approach to strategy made clear, however, data alone does not good decisions make. Errors in collection, transmission, and presentation decimated the efficacy of this initiative. The Vietnam War is a cautionary tale in data-driven decision-making gone wrong, an important reminder that modernity’s insatiable need for ever </w:t>
      </w:r>
      <w:r w:rsidRPr="00073E0B">
        <w:rPr>
          <w:rStyle w:val="StyleUnderline"/>
        </w:rPr>
        <w:t>more data may be no</w:t>
      </w:r>
      <w:r w:rsidRPr="00073E0B">
        <w:rPr>
          <w:sz w:val="16"/>
        </w:rPr>
        <w:t xml:space="preserve"> more a </w:t>
      </w:r>
      <w:r w:rsidRPr="00073E0B">
        <w:rPr>
          <w:rStyle w:val="StyleUnderline"/>
        </w:rPr>
        <w:t>silver bullet</w:t>
      </w:r>
      <w:r w:rsidRPr="00073E0B">
        <w:rPr>
          <w:sz w:val="16"/>
        </w:rPr>
        <w:t xml:space="preserve"> today than it purported to be sixty years ago.</w:t>
      </w:r>
    </w:p>
    <w:p w14:paraId="41938858" w14:textId="77777777" w:rsidR="00426885" w:rsidRPr="00073E0B" w:rsidRDefault="00426885" w:rsidP="00426885">
      <w:pPr>
        <w:rPr>
          <w:sz w:val="16"/>
        </w:rPr>
      </w:pPr>
      <w:r w:rsidRPr="0092472F">
        <w:rPr>
          <w:rStyle w:val="StyleUnderline"/>
          <w:highlight w:val="cyan"/>
        </w:rPr>
        <w:t xml:space="preserve">Reasons for data’s failure to enable perfected decision-making are </w:t>
      </w:r>
      <w:r w:rsidRPr="0092472F">
        <w:rPr>
          <w:rStyle w:val="Emphasis"/>
          <w:highlight w:val="cyan"/>
        </w:rPr>
        <w:t>legion</w:t>
      </w:r>
      <w:r w:rsidRPr="00073E0B">
        <w:rPr>
          <w:sz w:val="16"/>
        </w:rPr>
        <w:t xml:space="preserve">. Careful attention must be paid to the assumptions underlying the trend toward </w:t>
      </w:r>
      <w:r w:rsidRPr="0092472F">
        <w:rPr>
          <w:rStyle w:val="StyleUnderline"/>
          <w:highlight w:val="cyan"/>
        </w:rPr>
        <w:t>centralized decision-making</w:t>
      </w:r>
      <w:r w:rsidRPr="00073E0B">
        <w:rPr>
          <w:sz w:val="16"/>
        </w:rPr>
        <w:t xml:space="preserve">, a concept that relies on complex, brittle systems of systems, </w:t>
      </w:r>
      <w:r w:rsidRPr="0092472F">
        <w:rPr>
          <w:rStyle w:val="StyleUnderline"/>
          <w:highlight w:val="cyan"/>
        </w:rPr>
        <w:t>demolishes agility</w:t>
      </w:r>
      <w:r w:rsidRPr="00073E0B">
        <w:rPr>
          <w:rStyle w:val="StyleUnderline"/>
        </w:rPr>
        <w:t xml:space="preserve"> and adaptability</w:t>
      </w:r>
      <w:r w:rsidRPr="00073E0B">
        <w:rPr>
          <w:sz w:val="16"/>
        </w:rPr>
        <w:t xml:space="preserve">, </w:t>
      </w:r>
      <w:r w:rsidRPr="00073E0B">
        <w:rPr>
          <w:rStyle w:val="StyleUnderline"/>
        </w:rPr>
        <w:t>and runs counter to the decentralized mandates of mission command</w:t>
      </w:r>
      <w:r w:rsidRPr="00073E0B">
        <w:rPr>
          <w:sz w:val="16"/>
        </w:rPr>
        <w:t xml:space="preserve">. Here, too, we must not only ask </w:t>
      </w:r>
      <w:proofErr w:type="gramStart"/>
      <w:r w:rsidRPr="00073E0B">
        <w:rPr>
          <w:sz w:val="16"/>
        </w:rPr>
        <w:t>whether or not</w:t>
      </w:r>
      <w:proofErr w:type="gramEnd"/>
      <w:r w:rsidRPr="00073E0B">
        <w:rPr>
          <w:sz w:val="16"/>
        </w:rPr>
        <w:t xml:space="preserve"> we can enable certain functions with data, but also </w:t>
      </w:r>
      <w:proofErr w:type="gramStart"/>
      <w:r w:rsidRPr="00073E0B">
        <w:rPr>
          <w:sz w:val="16"/>
        </w:rPr>
        <w:t>whether or not</w:t>
      </w:r>
      <w:proofErr w:type="gramEnd"/>
      <w:r w:rsidRPr="00073E0B">
        <w:rPr>
          <w:sz w:val="16"/>
        </w:rPr>
        <w:t xml:space="preserve"> we should. Important questions regarding the efficacy of data-driven decision-making must also be addressed, especially in a world where data overload is not a danger but rather a given. Finally, well-studied </w:t>
      </w:r>
      <w:r w:rsidRPr="0092472F">
        <w:rPr>
          <w:rStyle w:val="StyleUnderline"/>
          <w:highlight w:val="cyan"/>
        </w:rPr>
        <w:t>biases threaten to make efforts</w:t>
      </w:r>
      <w:r w:rsidRPr="00073E0B">
        <w:rPr>
          <w:rStyle w:val="StyleUnderline"/>
        </w:rPr>
        <w:t xml:space="preserve"> to achieve </w:t>
      </w:r>
      <w:r w:rsidRPr="0092472F">
        <w:rPr>
          <w:rStyle w:val="StyleUnderline"/>
          <w:highlight w:val="cyan"/>
        </w:rPr>
        <w:t xml:space="preserve">data-driven decision-making little more than a quest for </w:t>
      </w:r>
      <w:r w:rsidRPr="0092472F">
        <w:rPr>
          <w:rStyle w:val="Emphasis"/>
          <w:highlight w:val="cyan"/>
        </w:rPr>
        <w:t>decision-driven data</w:t>
      </w:r>
      <w:r w:rsidRPr="00073E0B">
        <w:rPr>
          <w:sz w:val="16"/>
        </w:rPr>
        <w:t xml:space="preserve">. Here, however, I deal only with the substantial </w:t>
      </w:r>
      <w:r w:rsidRPr="0092472F">
        <w:rPr>
          <w:rStyle w:val="StyleUnderline"/>
          <w:highlight w:val="cyan"/>
        </w:rPr>
        <w:t>technical challenges</w:t>
      </w:r>
      <w:r w:rsidRPr="00073E0B">
        <w:rPr>
          <w:sz w:val="16"/>
        </w:rPr>
        <w:t xml:space="preserve"> facing the joint force in making data-driven decisions. These challenges </w:t>
      </w:r>
      <w:r w:rsidRPr="00073E0B">
        <w:rPr>
          <w:rStyle w:val="StyleUnderline"/>
        </w:rPr>
        <w:t xml:space="preserve">fall </w:t>
      </w:r>
      <w:r w:rsidRPr="0092472F">
        <w:rPr>
          <w:rStyle w:val="StyleUnderline"/>
          <w:highlight w:val="cyan"/>
        </w:rPr>
        <w:t>in</w:t>
      </w:r>
      <w:r w:rsidRPr="00073E0B">
        <w:rPr>
          <w:rStyle w:val="StyleUnderline"/>
        </w:rPr>
        <w:t>to three categories:</w:t>
      </w:r>
      <w:r w:rsidRPr="00073E0B">
        <w:rPr>
          <w:sz w:val="16"/>
        </w:rPr>
        <w:t xml:space="preserve"> </w:t>
      </w:r>
      <w:r w:rsidRPr="0092472F">
        <w:rPr>
          <w:rStyle w:val="StyleUnderline"/>
          <w:highlight w:val="cyan"/>
        </w:rPr>
        <w:t>collection, transport, and presentation</w:t>
      </w:r>
      <w:r w:rsidRPr="00073E0B">
        <w:rPr>
          <w:rStyle w:val="StyleUnderline"/>
        </w:rPr>
        <w:t>.</w:t>
      </w:r>
      <w:r w:rsidRPr="00073E0B">
        <w:rPr>
          <w:sz w:val="16"/>
        </w:rPr>
        <w:t xml:space="preserve"> </w:t>
      </w:r>
      <w:r w:rsidRPr="00073E0B">
        <w:rPr>
          <w:rStyle w:val="StyleUnderline"/>
        </w:rPr>
        <w:t xml:space="preserve">They </w:t>
      </w:r>
      <w:r w:rsidRPr="0092472F">
        <w:rPr>
          <w:rStyle w:val="StyleUnderline"/>
          <w:highlight w:val="cyan"/>
        </w:rPr>
        <w:t>represent</w:t>
      </w:r>
      <w:r w:rsidRPr="00073E0B">
        <w:rPr>
          <w:rStyle w:val="StyleUnderline"/>
        </w:rPr>
        <w:t xml:space="preserve"> the most </w:t>
      </w:r>
      <w:r w:rsidRPr="0092472F">
        <w:rPr>
          <w:rStyle w:val="StyleUnderline"/>
          <w:highlight w:val="cyan"/>
        </w:rPr>
        <w:t>significant barriers</w:t>
      </w:r>
      <w:r w:rsidRPr="00073E0B">
        <w:rPr>
          <w:rStyle w:val="StyleUnderline"/>
        </w:rPr>
        <w:t xml:space="preserve"> to meeting the</w:t>
      </w:r>
      <w:r w:rsidRPr="00073E0B">
        <w:rPr>
          <w:sz w:val="16"/>
        </w:rPr>
        <w:t xml:space="preserve"> threefold </w:t>
      </w:r>
      <w:r w:rsidRPr="00073E0B">
        <w:rPr>
          <w:rStyle w:val="StyleUnderline"/>
        </w:rPr>
        <w:t>requirements for analysis</w:t>
      </w:r>
      <w:proofErr w:type="gramStart"/>
      <w:r w:rsidRPr="00073E0B">
        <w:rPr>
          <w:sz w:val="16"/>
        </w:rPr>
        <w:t>—(</w:t>
      </w:r>
      <w:proofErr w:type="gramEnd"/>
      <w:r w:rsidRPr="00073E0B">
        <w:rPr>
          <w:sz w:val="16"/>
        </w:rPr>
        <w:t xml:space="preserve">1) </w:t>
      </w:r>
      <w:r w:rsidRPr="00073E0B">
        <w:rPr>
          <w:rStyle w:val="StyleUnderline"/>
        </w:rPr>
        <w:t>correct and complete data</w:t>
      </w:r>
      <w:r w:rsidRPr="00073E0B">
        <w:rPr>
          <w:sz w:val="16"/>
        </w:rPr>
        <w:t xml:space="preserve">, (2) </w:t>
      </w:r>
      <w:r w:rsidRPr="00073E0B">
        <w:rPr>
          <w:rStyle w:val="StyleUnderline"/>
        </w:rPr>
        <w:t>in a suitable platform</w:t>
      </w:r>
      <w:r w:rsidRPr="00073E0B">
        <w:rPr>
          <w:sz w:val="16"/>
        </w:rPr>
        <w:t xml:space="preserve">, </w:t>
      </w:r>
      <w:r w:rsidRPr="00073E0B">
        <w:rPr>
          <w:rStyle w:val="StyleUnderline"/>
        </w:rPr>
        <w:t>with</w:t>
      </w:r>
      <w:r w:rsidRPr="00073E0B">
        <w:rPr>
          <w:sz w:val="16"/>
        </w:rPr>
        <w:t xml:space="preserve"> (3) </w:t>
      </w:r>
      <w:r w:rsidRPr="00073E0B">
        <w:rPr>
          <w:rStyle w:val="StyleUnderline"/>
        </w:rPr>
        <w:t>the requisite analytics to answer decision-makers’ information requirements</w:t>
      </w:r>
      <w:r w:rsidRPr="00073E0B">
        <w:rPr>
          <w:sz w:val="16"/>
        </w:rPr>
        <w:t xml:space="preserve">. And </w:t>
      </w:r>
      <w:r w:rsidRPr="0092472F">
        <w:rPr>
          <w:rStyle w:val="StyleUnderline"/>
          <w:highlight w:val="cyan"/>
        </w:rPr>
        <w:t xml:space="preserve">each challenge is a </w:t>
      </w:r>
      <w:r w:rsidRPr="0092472F">
        <w:rPr>
          <w:rStyle w:val="Emphasis"/>
          <w:highlight w:val="cyan"/>
        </w:rPr>
        <w:t>wicked problem</w:t>
      </w:r>
      <w:r w:rsidRPr="00073E0B">
        <w:rPr>
          <w:sz w:val="16"/>
        </w:rPr>
        <w:t xml:space="preserve">, one </w:t>
      </w:r>
      <w:r w:rsidRPr="0092472F">
        <w:rPr>
          <w:rStyle w:val="StyleUnderline"/>
          <w:highlight w:val="cyan"/>
        </w:rPr>
        <w:t xml:space="preserve">for which </w:t>
      </w:r>
      <w:r w:rsidRPr="0092472F">
        <w:rPr>
          <w:rStyle w:val="Emphasis"/>
          <w:highlight w:val="cyan"/>
        </w:rPr>
        <w:t>no perfect solution exists</w:t>
      </w:r>
      <w:r w:rsidRPr="00073E0B">
        <w:rPr>
          <w:sz w:val="16"/>
        </w:rPr>
        <w:t>, only progressively better ones.</w:t>
      </w:r>
    </w:p>
    <w:p w14:paraId="57EB615A" w14:textId="77777777" w:rsidR="00426885" w:rsidRDefault="00426885" w:rsidP="00426885"/>
    <w:p w14:paraId="33A1C7F0" w14:textId="77777777" w:rsidR="00426885" w:rsidRDefault="00426885" w:rsidP="00426885">
      <w:pPr>
        <w:pStyle w:val="Heading4"/>
      </w:pPr>
      <w:r>
        <w:t>3. Missile defense fails—adversaries develop countermeasures</w:t>
      </w:r>
    </w:p>
    <w:p w14:paraId="608013C8" w14:textId="77777777" w:rsidR="00426885" w:rsidRDefault="00426885" w:rsidP="00426885">
      <w:r w:rsidRPr="00C77DB5">
        <w:rPr>
          <w:rStyle w:val="Style13ptBold"/>
        </w:rPr>
        <w:t>Billings and Lewis 25</w:t>
      </w:r>
      <w:r>
        <w:t xml:space="preserve">, *senior editor at Scientific American, **director of the East Asia Nonproliferation Program at CNS. (*Lee Billings, **Jeffrey Lewis, 5-22-2025, “Why Some Experts Call Trump’s ‘Golden Dome’ Missile Shield a Dangerous Fantasy” </w:t>
      </w:r>
      <w:r w:rsidRPr="008E17D6">
        <w:t>https://www.scientificamerican.com/article/why-trumps-golden-dome-wont-shield-the-u-s-from-nuclear-strikes/</w:t>
      </w:r>
      <w:r>
        <w:t xml:space="preserve">) </w:t>
      </w:r>
      <w:proofErr w:type="spellStart"/>
      <w:r>
        <w:t>wtk</w:t>
      </w:r>
      <w:proofErr w:type="spellEnd"/>
    </w:p>
    <w:p w14:paraId="2C83D871" w14:textId="77777777" w:rsidR="00426885" w:rsidRPr="00E40426" w:rsidRDefault="00426885" w:rsidP="00426885">
      <w:pPr>
        <w:rPr>
          <w:sz w:val="16"/>
        </w:rPr>
      </w:pPr>
      <w:proofErr w:type="gramStart"/>
      <w:r w:rsidRPr="00E40426">
        <w:rPr>
          <w:sz w:val="16"/>
        </w:rPr>
        <w:t>So</w:t>
      </w:r>
      <w:proofErr w:type="gramEnd"/>
      <w:r w:rsidRPr="00E40426">
        <w:rPr>
          <w:sz w:val="16"/>
        </w:rPr>
        <w:t xml:space="preserve"> you’re telling me there’s a chance! No, seriously, I see what you mean. The arguments in favor of this working seem rather contrived. No system is perfect, and just one missile getting through can still have catastrophic results. And </w:t>
      </w:r>
      <w:r w:rsidRPr="00C77DB5">
        <w:rPr>
          <w:rStyle w:val="StyleUnderline"/>
        </w:rPr>
        <w:t xml:space="preserve">we haven’t even talked about </w:t>
      </w:r>
      <w:r w:rsidRPr="00BC3E74">
        <w:rPr>
          <w:rStyle w:val="StyleUnderline"/>
        </w:rPr>
        <w:t>adversarial countermeasures</w:t>
      </w:r>
      <w:r w:rsidRPr="00E40426">
        <w:rPr>
          <w:sz w:val="16"/>
        </w:rPr>
        <w:t xml:space="preserve"> yet.</w:t>
      </w:r>
    </w:p>
    <w:p w14:paraId="59133965" w14:textId="77777777" w:rsidR="00426885" w:rsidRDefault="00426885" w:rsidP="00426885">
      <w:pPr>
        <w:rPr>
          <w:rStyle w:val="StyleUnderline"/>
        </w:rPr>
      </w:pPr>
      <w:r w:rsidRPr="00E40426">
        <w:rPr>
          <w:sz w:val="16"/>
        </w:rPr>
        <w:t>There’s a joke that’s sometimes made about this: “</w:t>
      </w:r>
      <w:r w:rsidRPr="00BC3E74">
        <w:rPr>
          <w:rStyle w:val="StyleUnderline"/>
          <w:highlight w:val="cyan"/>
        </w:rPr>
        <w:t>We play chess, and they don’t move their pieces</w:t>
      </w:r>
      <w:r w:rsidRPr="00E40426">
        <w:rPr>
          <w:sz w:val="16"/>
        </w:rPr>
        <w:t xml:space="preserve">.” </w:t>
      </w:r>
      <w:r w:rsidRPr="00C77DB5">
        <w:rPr>
          <w:rStyle w:val="StyleUnderline"/>
        </w:rPr>
        <w:t xml:space="preserve">That </w:t>
      </w:r>
      <w:r w:rsidRPr="00BC3E74">
        <w:rPr>
          <w:rStyle w:val="StyleUnderline"/>
          <w:highlight w:val="cyan"/>
        </w:rPr>
        <w:t>seems to be the operative assumption</w:t>
      </w:r>
      <w:r w:rsidRPr="00C77DB5">
        <w:rPr>
          <w:rStyle w:val="StyleUnderline"/>
        </w:rPr>
        <w:t xml:space="preserve"> here</w:t>
      </w:r>
      <w:r w:rsidRPr="00E40426">
        <w:rPr>
          <w:sz w:val="16"/>
        </w:rPr>
        <w:t xml:space="preserve">: </w:t>
      </w:r>
      <w:r w:rsidRPr="00BC3E74">
        <w:rPr>
          <w:rStyle w:val="StyleUnderline"/>
          <w:highlight w:val="cyan"/>
        </w:rPr>
        <w:t>that other nations will sit idly by as we build a complex, vulnerable system to nullify</w:t>
      </w:r>
      <w:r w:rsidRPr="00C77DB5">
        <w:rPr>
          <w:rStyle w:val="StyleUnderline"/>
        </w:rPr>
        <w:t xml:space="preserve"> any </w:t>
      </w:r>
      <w:r w:rsidRPr="00BC3E74">
        <w:rPr>
          <w:rStyle w:val="StyleUnderline"/>
          <w:highlight w:val="cyan"/>
        </w:rPr>
        <w:t>strategic nuclear capability</w:t>
      </w:r>
      <w:r w:rsidRPr="00C77DB5">
        <w:rPr>
          <w:rStyle w:val="StyleUnderline"/>
        </w:rPr>
        <w:t xml:space="preserve"> they have</w:t>
      </w:r>
      <w:r w:rsidRPr="00E40426">
        <w:rPr>
          <w:sz w:val="16"/>
        </w:rPr>
        <w:t xml:space="preserve">. And of course, </w:t>
      </w:r>
      <w:r w:rsidRPr="00BC3E74">
        <w:rPr>
          <w:rStyle w:val="Emphasis"/>
          <w:highlight w:val="cyan"/>
        </w:rPr>
        <w:t>it’s not valid</w:t>
      </w:r>
      <w:r w:rsidRPr="00C77DB5">
        <w:rPr>
          <w:rStyle w:val="Emphasis"/>
        </w:rPr>
        <w:t xml:space="preserve"> at all.</w:t>
      </w:r>
      <w:r w:rsidRPr="00E40426">
        <w:rPr>
          <w:sz w:val="16"/>
        </w:rPr>
        <w:t xml:space="preserve"> </w:t>
      </w:r>
      <w:r w:rsidRPr="00C77DB5">
        <w:rPr>
          <w:rStyle w:val="StyleUnderline"/>
        </w:rPr>
        <w:t xml:space="preserve">Why do you think </w:t>
      </w:r>
      <w:r w:rsidRPr="00BC3E74">
        <w:rPr>
          <w:rStyle w:val="StyleUnderline"/>
          <w:highlight w:val="cyan"/>
        </w:rPr>
        <w:t>the Chinese are building</w:t>
      </w:r>
      <w:r w:rsidRPr="00C77DB5">
        <w:rPr>
          <w:rStyle w:val="StyleUnderline"/>
        </w:rPr>
        <w:t xml:space="preserve"> massive fields of missile </w:t>
      </w:r>
      <w:r w:rsidRPr="00BC3E74">
        <w:rPr>
          <w:rStyle w:val="StyleUnderline"/>
          <w:highlight w:val="cyan"/>
        </w:rPr>
        <w:t>silos</w:t>
      </w:r>
      <w:r w:rsidRPr="00C77DB5">
        <w:rPr>
          <w:rStyle w:val="StyleUnderline"/>
        </w:rPr>
        <w:t>?</w:t>
      </w:r>
      <w:r w:rsidRPr="00E40426">
        <w:rPr>
          <w:sz w:val="16"/>
        </w:rPr>
        <w:t xml:space="preserve"> It’s </w:t>
      </w:r>
      <w:r w:rsidRPr="00BC3E74">
        <w:rPr>
          <w:rStyle w:val="StyleUnderline"/>
          <w:highlight w:val="cyan"/>
        </w:rPr>
        <w:t>to</w:t>
      </w:r>
      <w:r w:rsidRPr="00BC3E74">
        <w:rPr>
          <w:sz w:val="16"/>
          <w:highlight w:val="cyan"/>
        </w:rPr>
        <w:t xml:space="preserve"> </w:t>
      </w:r>
      <w:r w:rsidRPr="00BC3E74">
        <w:rPr>
          <w:rStyle w:val="Emphasis"/>
          <w:highlight w:val="cyan"/>
        </w:rPr>
        <w:t>counteract</w:t>
      </w:r>
      <w:r w:rsidRPr="00E40426">
        <w:rPr>
          <w:sz w:val="16"/>
        </w:rPr>
        <w:t xml:space="preserve"> or overwhelm </w:t>
      </w:r>
      <w:r w:rsidRPr="00BC3E74">
        <w:rPr>
          <w:rStyle w:val="StyleUnderline"/>
          <w:highlight w:val="cyan"/>
        </w:rPr>
        <w:t>this</w:t>
      </w:r>
      <w:r w:rsidRPr="00C77DB5">
        <w:rPr>
          <w:rStyle w:val="StyleUnderline"/>
        </w:rPr>
        <w:t xml:space="preserve"> sort of thing</w:t>
      </w:r>
      <w:r w:rsidRPr="00E40426">
        <w:rPr>
          <w:sz w:val="16"/>
        </w:rPr>
        <w:t xml:space="preserve">. </w:t>
      </w:r>
      <w:r w:rsidRPr="00C77DB5">
        <w:rPr>
          <w:rStyle w:val="StyleUnderline"/>
        </w:rPr>
        <w:t>Why do you think the Russia</w:t>
      </w:r>
      <w:r w:rsidRPr="00BC3E74">
        <w:rPr>
          <w:rStyle w:val="StyleUnderline"/>
          <w:highlight w:val="cyan"/>
        </w:rPr>
        <w:t>ns are making moves to put a nuclear weapon in orbit</w:t>
      </w:r>
      <w:r w:rsidRPr="00C77DB5">
        <w:rPr>
          <w:rStyle w:val="StyleUnderline"/>
        </w:rPr>
        <w:t>?</w:t>
      </w:r>
      <w:r w:rsidRPr="00E40426">
        <w:rPr>
          <w:sz w:val="16"/>
        </w:rPr>
        <w:t xml:space="preserve"> </w:t>
      </w:r>
      <w:r w:rsidRPr="00C77DB5">
        <w:rPr>
          <w:rStyle w:val="StyleUnderline"/>
        </w:rPr>
        <w:t xml:space="preserve">It’s </w:t>
      </w:r>
      <w:r w:rsidRPr="00BC3E74">
        <w:rPr>
          <w:rStyle w:val="StyleUnderline"/>
          <w:highlight w:val="cyan"/>
        </w:rPr>
        <w:t>to mass kill any satellite constellation</w:t>
      </w:r>
      <w:r w:rsidRPr="00C77DB5">
        <w:rPr>
          <w:rStyle w:val="StyleUnderline"/>
        </w:rPr>
        <w:t xml:space="preserve"> that would shoot down their missiles.</w:t>
      </w:r>
    </w:p>
    <w:p w14:paraId="518DC96F" w14:textId="77777777" w:rsidR="00426885" w:rsidRPr="00E40426" w:rsidRDefault="00426885" w:rsidP="00426885">
      <w:pPr>
        <w:rPr>
          <w:sz w:val="16"/>
        </w:rPr>
      </w:pPr>
      <w:r w:rsidRPr="00E40426">
        <w:rPr>
          <w:sz w:val="16"/>
        </w:rPr>
        <w:t xml:space="preserve">Golden Dome </w:t>
      </w:r>
      <w:r w:rsidRPr="00BC3E74">
        <w:rPr>
          <w:rStyle w:val="StyleUnderline"/>
          <w:highlight w:val="cyan"/>
        </w:rPr>
        <w:t>proponents may say</w:t>
      </w:r>
      <w:r w:rsidRPr="00E40426">
        <w:rPr>
          <w:sz w:val="16"/>
        </w:rPr>
        <w:t xml:space="preserve">, “Oh, </w:t>
      </w:r>
      <w:r w:rsidRPr="00BC3E74">
        <w:rPr>
          <w:rStyle w:val="StyleUnderline"/>
          <w:highlight w:val="cyan"/>
        </w:rPr>
        <w:t>we’ll shoot that down, too</w:t>
      </w:r>
      <w:r w:rsidRPr="00E40426">
        <w:rPr>
          <w:sz w:val="16"/>
        </w:rPr>
        <w:t xml:space="preserve">, before it goes off.” Well, </w:t>
      </w:r>
      <w:r w:rsidRPr="00BC3E74">
        <w:rPr>
          <w:rStyle w:val="Emphasis"/>
          <w:highlight w:val="cyan"/>
        </w:rPr>
        <w:t>good luck</w:t>
      </w:r>
      <w:r w:rsidRPr="00C77DB5">
        <w:rPr>
          <w:rStyle w:val="Emphasis"/>
        </w:rPr>
        <w:t>.</w:t>
      </w:r>
      <w:r w:rsidRPr="00E40426">
        <w:rPr>
          <w:sz w:val="16"/>
        </w:rPr>
        <w:t xml:space="preserve"> You put a high-yield nuclear weapon on a booster, and the split second it gets above the clouds, sure, you might see it—but now it sees you, too, before you can shoot. </w:t>
      </w:r>
      <w:r w:rsidRPr="00C77DB5">
        <w:rPr>
          <w:rStyle w:val="StyleUnderline"/>
        </w:rPr>
        <w:t xml:space="preserve">All it </w:t>
      </w:r>
      <w:proofErr w:type="gramStart"/>
      <w:r w:rsidRPr="00C77DB5">
        <w:rPr>
          <w:rStyle w:val="StyleUnderline"/>
        </w:rPr>
        <w:t>has to</w:t>
      </w:r>
      <w:proofErr w:type="gramEnd"/>
      <w:r w:rsidRPr="00C77DB5">
        <w:rPr>
          <w:rStyle w:val="StyleUnderline"/>
        </w:rPr>
        <w:t xml:space="preserve"> do</w:t>
      </w:r>
      <w:r w:rsidRPr="00E40426">
        <w:rPr>
          <w:sz w:val="16"/>
        </w:rPr>
        <w:t xml:space="preserve"> at that point </w:t>
      </w:r>
      <w:r w:rsidRPr="00E40426">
        <w:rPr>
          <w:rStyle w:val="StyleUnderline"/>
        </w:rPr>
        <w:t xml:space="preserve">is </w:t>
      </w:r>
      <w:proofErr w:type="gramStart"/>
      <w:r w:rsidRPr="00E40426">
        <w:rPr>
          <w:rStyle w:val="StyleUnderline"/>
        </w:rPr>
        <w:t>detonate</w:t>
      </w:r>
      <w:proofErr w:type="gramEnd"/>
      <w:r w:rsidRPr="00E40426">
        <w:rPr>
          <w:rStyle w:val="StyleUnderline"/>
        </w:rPr>
        <w:t xml:space="preserve"> to blow a giant hole in your defenses, and that’s game over</w:t>
      </w:r>
      <w:r w:rsidRPr="00E40426">
        <w:rPr>
          <w:sz w:val="16"/>
        </w:rPr>
        <w:t xml:space="preserve">. </w:t>
      </w:r>
      <w:proofErr w:type="gramStart"/>
      <w:r w:rsidRPr="00E40426">
        <w:rPr>
          <w:sz w:val="16"/>
        </w:rPr>
        <w:t xml:space="preserve">And by the way, </w:t>
      </w:r>
      <w:r w:rsidRPr="00BC3E74">
        <w:rPr>
          <w:rStyle w:val="StyleUnderline"/>
          <w:highlight w:val="cyan"/>
        </w:rPr>
        <w:t>this</w:t>
      </w:r>
      <w:proofErr w:type="gramEnd"/>
      <w:r w:rsidRPr="00BC3E74">
        <w:rPr>
          <w:rStyle w:val="StyleUnderline"/>
          <w:highlight w:val="cyan"/>
        </w:rPr>
        <w:t xml:space="preserve"> rosy scenario assumes your adversaries don’t interfere with all your satellites passing over their territory</w:t>
      </w:r>
      <w:r w:rsidRPr="00E40426">
        <w:rPr>
          <w:sz w:val="16"/>
        </w:rPr>
        <w:t xml:space="preserve"> in peacetime. We know that won’t be the case—they’ll light them up with sensor-dazzling lasers, at minimum!</w:t>
      </w:r>
    </w:p>
    <w:p w14:paraId="477576D3" w14:textId="77777777" w:rsidR="00426885" w:rsidRPr="007369C6" w:rsidRDefault="00426885" w:rsidP="00426885">
      <w:pPr>
        <w:pStyle w:val="Heading4"/>
      </w:pPr>
      <w:r>
        <w:t>4. No Arctic war—Russian forces are overstretched by Ukraine</w:t>
      </w:r>
    </w:p>
    <w:p w14:paraId="005C4BC8" w14:textId="77777777" w:rsidR="00426885" w:rsidRDefault="00426885" w:rsidP="00426885">
      <w:r>
        <w:t xml:space="preserve">Tormod </w:t>
      </w:r>
      <w:r w:rsidRPr="007369C6">
        <w:rPr>
          <w:rStyle w:val="Style13ptBold"/>
        </w:rPr>
        <w:t>Heier,</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6FD3E3F0" w14:textId="77777777" w:rsidR="00426885" w:rsidRDefault="00426885" w:rsidP="00426885">
      <w:r>
        <w:t xml:space="preserve">Vol. 16, 2025, pp. 58–80, </w:t>
      </w:r>
      <w:proofErr w:type="gramStart"/>
      <w:r w:rsidRPr="008E17D6">
        <w:t>https://arcticreview.no/index.php/arctic/article/view/6837/11032</w:t>
      </w:r>
      <w:r>
        <w:t xml:space="preserve">  /</w:t>
      </w:r>
      <w:proofErr w:type="gramEnd"/>
      <w:r>
        <w:t>/DH</w:t>
      </w:r>
    </w:p>
    <w:p w14:paraId="2EDC5571" w14:textId="77777777" w:rsidR="00426885" w:rsidRDefault="00426885" w:rsidP="00426885"/>
    <w:p w14:paraId="55C69D73" w14:textId="77777777" w:rsidR="00426885" w:rsidRPr="00602660" w:rsidRDefault="00426885" w:rsidP="00426885">
      <w:pPr>
        <w:rPr>
          <w:u w:val="single"/>
        </w:rPr>
      </w:pPr>
      <w:r w:rsidRPr="001437BB">
        <w:rPr>
          <w:sz w:val="16"/>
        </w:rPr>
        <w:t xml:space="preserve">Based on available data in an open-source environment, </w:t>
      </w:r>
      <w:r w:rsidRPr="00640B45">
        <w:rPr>
          <w:rStyle w:val="StyleUnderline"/>
          <w:highlight w:val="cyan"/>
        </w:rPr>
        <w:t>there</w:t>
      </w:r>
      <w:r w:rsidRPr="00041EC3">
        <w:rPr>
          <w:rStyle w:val="StyleUnderline"/>
          <w:highlight w:val="cyan"/>
        </w:rPr>
        <w:t xml:space="preserve"> was no military antagonism nor any provocative exercises between U.S. and Russian forces in the Arctic between 2022 and 2024. This contrasts the 2015–2021 period</w:t>
      </w:r>
      <w:r w:rsidRPr="007369C6">
        <w:rPr>
          <w:rStyle w:val="StyleUnderline"/>
        </w:rPr>
        <w:t xml:space="preserve"> where the two rivals provoked each other</w:t>
      </w:r>
      <w:r w:rsidRPr="001437BB">
        <w:rPr>
          <w:sz w:val="16"/>
        </w:rPr>
        <w:t xml:space="preserve"> outside the coast of Norway. Why have U.S. and Russian forces stopped antagonizing each other? Using Brinkmanship as a theoretical model of explanation, </w:t>
      </w:r>
      <w:r w:rsidRPr="00041EC3">
        <w:rPr>
          <w:rStyle w:val="StyleUnderline"/>
          <w:highlight w:val="cyan"/>
        </w:rPr>
        <w:t xml:space="preserve">this study finds the Ukraine War to be an </w:t>
      </w:r>
      <w:r w:rsidRPr="00041EC3">
        <w:rPr>
          <w:rStyle w:val="Emphasis"/>
          <w:highlight w:val="cyan"/>
        </w:rPr>
        <w:t>Arctic tranquilizer</w:t>
      </w:r>
      <w:r w:rsidRPr="00041EC3">
        <w:rPr>
          <w:rStyle w:val="StyleUnderline"/>
          <w:highlight w:val="cyan"/>
        </w:rPr>
        <w:t>.</w:t>
      </w:r>
      <w:r w:rsidRPr="007369C6">
        <w:rPr>
          <w:rStyle w:val="StyleUnderline"/>
        </w:rPr>
        <w:t xml:space="preserve"> </w:t>
      </w:r>
      <w:r w:rsidRPr="00041EC3">
        <w:rPr>
          <w:rStyle w:val="StyleUnderline"/>
          <w:highlight w:val="cyan"/>
        </w:rPr>
        <w:t>This is partly due to fear of</w:t>
      </w:r>
      <w:r w:rsidRPr="001437BB">
        <w:rPr>
          <w:sz w:val="16"/>
        </w:rPr>
        <w:t xml:space="preserve"> nuclear </w:t>
      </w:r>
      <w:r w:rsidRPr="00041EC3">
        <w:rPr>
          <w:rStyle w:val="StyleUnderline"/>
          <w:highlight w:val="cyan"/>
        </w:rPr>
        <w:t xml:space="preserve">escalation but also </w:t>
      </w:r>
      <w:r w:rsidRPr="00041EC3">
        <w:rPr>
          <w:rStyle w:val="StyleUnderline"/>
        </w:rPr>
        <w:t xml:space="preserve">due to strategic necessity: </w:t>
      </w:r>
      <w:r w:rsidRPr="00041EC3">
        <w:rPr>
          <w:rStyle w:val="StyleUnderline"/>
          <w:highlight w:val="cyan"/>
        </w:rPr>
        <w:t>neither U.S. nor Russian forces can afford</w:t>
      </w:r>
      <w:r w:rsidRPr="007369C6">
        <w:rPr>
          <w:rStyle w:val="StyleUnderline"/>
        </w:rPr>
        <w:t xml:space="preserve"> an </w:t>
      </w:r>
      <w:r w:rsidRPr="00041EC3">
        <w:rPr>
          <w:rStyle w:val="StyleUnderline"/>
          <w:highlight w:val="cyan"/>
        </w:rPr>
        <w:t>overstretch</w:t>
      </w:r>
      <w:r w:rsidRPr="001437BB">
        <w:rPr>
          <w:sz w:val="16"/>
        </w:rPr>
        <w:t xml:space="preserve"> </w:t>
      </w:r>
      <w:proofErr w:type="spellStart"/>
      <w:r w:rsidRPr="001437BB">
        <w:rPr>
          <w:sz w:val="16"/>
        </w:rPr>
        <w:t>problématique</w:t>
      </w:r>
      <w:proofErr w:type="spellEnd"/>
      <w:r w:rsidRPr="001437BB">
        <w:rPr>
          <w:sz w:val="16"/>
        </w:rPr>
        <w:t xml:space="preserve"> </w:t>
      </w:r>
      <w:r w:rsidRPr="007369C6">
        <w:rPr>
          <w:rStyle w:val="StyleUnderline"/>
        </w:rPr>
        <w:t>in the contemporary international environment</w:t>
      </w:r>
      <w:r w:rsidRPr="001437BB">
        <w:rPr>
          <w:sz w:val="16"/>
        </w:rPr>
        <w:t xml:space="preserve">. As both protagonists forge self-imposed restraints, </w:t>
      </w:r>
      <w:r w:rsidRPr="00041EC3">
        <w:rPr>
          <w:rStyle w:val="StyleUnderline"/>
          <w:highlight w:val="cyan"/>
        </w:rPr>
        <w:t>Russia’s</w:t>
      </w:r>
      <w:r w:rsidRPr="001437BB">
        <w:rPr>
          <w:sz w:val="16"/>
        </w:rPr>
        <w:t xml:space="preserve"> 2022 </w:t>
      </w:r>
      <w:r w:rsidRPr="00041EC3">
        <w:rPr>
          <w:rStyle w:val="StyleUnderline"/>
          <w:highlight w:val="cyan"/>
        </w:rPr>
        <w:t>invasion</w:t>
      </w:r>
      <w:r w:rsidRPr="001437BB">
        <w:rPr>
          <w:sz w:val="16"/>
        </w:rPr>
        <w:t xml:space="preserve"> has </w:t>
      </w:r>
      <w:r w:rsidRPr="006B335C">
        <w:rPr>
          <w:rStyle w:val="StyleUnderline"/>
        </w:rPr>
        <w:t xml:space="preserve">inadvertently </w:t>
      </w:r>
      <w:r w:rsidRPr="00041EC3">
        <w:rPr>
          <w:rStyle w:val="StyleUnderline"/>
          <w:highlight w:val="cyan"/>
        </w:rPr>
        <w:t xml:space="preserve">led to more </w:t>
      </w:r>
      <w:r w:rsidRPr="00041EC3">
        <w:rPr>
          <w:rStyle w:val="Emphasis"/>
          <w:highlight w:val="cyan"/>
        </w:rPr>
        <w:t>Arctic stability</w:t>
      </w:r>
      <w:r w:rsidRPr="001437BB">
        <w:rPr>
          <w:sz w:val="16"/>
          <w:highlight w:val="cyan"/>
        </w:rPr>
        <w:t>.</w:t>
      </w:r>
    </w:p>
    <w:p w14:paraId="3F9336F8" w14:textId="77777777" w:rsidR="00426885" w:rsidRDefault="00426885" w:rsidP="00426885">
      <w:pPr>
        <w:pStyle w:val="Heading4"/>
      </w:pPr>
      <w:r>
        <w:t>5. No escalation or miscalculation risk—all sides are showing restraint</w:t>
      </w:r>
    </w:p>
    <w:p w14:paraId="0DB09B0B" w14:textId="77777777" w:rsidR="00426885" w:rsidRDefault="00426885" w:rsidP="00426885">
      <w:r>
        <w:t xml:space="preserve">Tormod </w:t>
      </w:r>
      <w:r w:rsidRPr="007369C6">
        <w:rPr>
          <w:rStyle w:val="Style13ptBold"/>
        </w:rPr>
        <w:t>Heier,</w:t>
      </w:r>
      <w:r>
        <w:t xml:space="preserve"> 20</w:t>
      </w:r>
      <w:r w:rsidRPr="007369C6">
        <w:rPr>
          <w:rStyle w:val="Style13ptBold"/>
        </w:rPr>
        <w:t>25</w:t>
      </w:r>
      <w:r>
        <w:t xml:space="preserve"> - Norwegian </w:t>
      </w:r>
      <w:proofErr w:type="spellStart"/>
      <w:r>
        <w:t>Defence</w:t>
      </w:r>
      <w:proofErr w:type="spellEnd"/>
      <w:r>
        <w:t xml:space="preserve"> University College, Norway “How the Ukraine War Stopped Arctic Brinkmanship” Arctic Review on Law and Politics</w:t>
      </w:r>
    </w:p>
    <w:p w14:paraId="4B38AB65" w14:textId="77777777" w:rsidR="00426885" w:rsidRDefault="00426885" w:rsidP="00426885">
      <w:r>
        <w:t xml:space="preserve">Vol. 16, 2025, pp. 58–80, </w:t>
      </w:r>
      <w:proofErr w:type="gramStart"/>
      <w:r w:rsidRPr="008E17D6">
        <w:t>https://arcticreview.no/index.php/arctic/article/view/6837/11032</w:t>
      </w:r>
      <w:r>
        <w:t xml:space="preserve">  /</w:t>
      </w:r>
      <w:proofErr w:type="gramEnd"/>
      <w:r>
        <w:t>/DH</w:t>
      </w:r>
    </w:p>
    <w:p w14:paraId="58141696" w14:textId="77777777" w:rsidR="00426885" w:rsidRPr="00A34BB8" w:rsidRDefault="00426885" w:rsidP="00426885"/>
    <w:p w14:paraId="15B34A9E" w14:textId="77777777" w:rsidR="00426885" w:rsidRPr="001437BB" w:rsidRDefault="00426885" w:rsidP="00426885">
      <w:pPr>
        <w:rPr>
          <w:sz w:val="16"/>
        </w:rPr>
      </w:pPr>
      <w:r w:rsidRPr="001437BB">
        <w:rPr>
          <w:sz w:val="16"/>
        </w:rPr>
        <w:t>Analysis</w:t>
      </w:r>
    </w:p>
    <w:p w14:paraId="1A4245E0" w14:textId="77777777" w:rsidR="00426885" w:rsidRPr="001437BB" w:rsidRDefault="00426885" w:rsidP="00426885">
      <w:pPr>
        <w:rPr>
          <w:sz w:val="16"/>
        </w:rPr>
      </w:pPr>
      <w:r w:rsidRPr="001437BB">
        <w:rPr>
          <w:sz w:val="16"/>
        </w:rPr>
        <w:t xml:space="preserve">Based on the empirical description, how can the slide from malign to benign operations be explained? Or more precisely, why </w:t>
      </w:r>
      <w:r w:rsidRPr="00640B45">
        <w:rPr>
          <w:rStyle w:val="StyleUnderline"/>
          <w:highlight w:val="cyan"/>
        </w:rPr>
        <w:t>have</w:t>
      </w:r>
      <w:r w:rsidRPr="001437BB">
        <w:rPr>
          <w:sz w:val="16"/>
          <w:highlight w:val="cyan"/>
        </w:rPr>
        <w:t xml:space="preserve"> </w:t>
      </w:r>
      <w:r w:rsidRPr="006A3324">
        <w:rPr>
          <w:rStyle w:val="StyleUnderline"/>
          <w:highlight w:val="cyan"/>
        </w:rPr>
        <w:t>U.S. and Russian forces since</w:t>
      </w:r>
      <w:r w:rsidRPr="00A34BB8">
        <w:rPr>
          <w:rStyle w:val="StyleUnderline"/>
        </w:rPr>
        <w:t xml:space="preserve"> </w:t>
      </w:r>
      <w:r w:rsidRPr="006A3324">
        <w:rPr>
          <w:rStyle w:val="StyleUnderline"/>
          <w:highlight w:val="cyan"/>
        </w:rPr>
        <w:t>2022</w:t>
      </w:r>
      <w:r w:rsidRPr="001437BB">
        <w:rPr>
          <w:sz w:val="16"/>
        </w:rPr>
        <w:t xml:space="preserve"> seemingly </w:t>
      </w:r>
      <w:r w:rsidRPr="006A3324">
        <w:rPr>
          <w:rStyle w:val="StyleUnderline"/>
          <w:highlight w:val="cyan"/>
        </w:rPr>
        <w:t>stopped antagonizing each other</w:t>
      </w:r>
      <w:r w:rsidRPr="001437BB">
        <w:rPr>
          <w:sz w:val="16"/>
        </w:rPr>
        <w:t xml:space="preserve"> outside the coast of Norway? Using Schelling’s theory of brinkmanship and Lebow’s warning of inadvertent wars, </w:t>
      </w:r>
      <w:r w:rsidRPr="00A34BB8">
        <w:rPr>
          <w:rStyle w:val="StyleUnderline"/>
        </w:rPr>
        <w:t xml:space="preserve">the empirical expectation suggests that </w:t>
      </w:r>
      <w:r w:rsidRPr="006A3324">
        <w:rPr>
          <w:rStyle w:val="StyleUnderline"/>
          <w:highlight w:val="cyan"/>
        </w:rPr>
        <w:t>in the post-Ukrainian environment, U.S. and Russian forces are incentivized to move away from the Arctic brink of war;</w:t>
      </w:r>
      <w:r w:rsidRPr="00A34BB8">
        <w:rPr>
          <w:rStyle w:val="StyleUnderline"/>
        </w:rPr>
        <w:t xml:space="preserve"> </w:t>
      </w:r>
      <w:r w:rsidRPr="006A3324">
        <w:rPr>
          <w:rStyle w:val="StyleUnderline"/>
          <w:highlight w:val="cyan"/>
        </w:rPr>
        <w:t>restraints on military activities</w:t>
      </w:r>
      <w:r w:rsidRPr="001437BB">
        <w:rPr>
          <w:sz w:val="16"/>
        </w:rPr>
        <w:t xml:space="preserve"> and respect for each other’s sphere of interest </w:t>
      </w:r>
      <w:r w:rsidRPr="006A3324">
        <w:rPr>
          <w:rStyle w:val="StyleUnderline"/>
          <w:highlight w:val="cyan"/>
        </w:rPr>
        <w:t>is safer</w:t>
      </w:r>
      <w:r w:rsidRPr="00A34BB8">
        <w:rPr>
          <w:rStyle w:val="StyleUnderline"/>
        </w:rPr>
        <w:t xml:space="preserve"> than “manipulating the risk of war”</w:t>
      </w:r>
      <w:r w:rsidRPr="001437BB">
        <w:rPr>
          <w:sz w:val="16"/>
        </w:rPr>
        <w:t>. Analyzing this assumption, two explanations seem particularly plausible: broader security concerns and strategic necessity.</w:t>
      </w:r>
    </w:p>
    <w:p w14:paraId="7B7F57DF" w14:textId="77777777" w:rsidR="00426885" w:rsidRPr="001437BB" w:rsidRDefault="00426885" w:rsidP="00426885">
      <w:pPr>
        <w:rPr>
          <w:sz w:val="16"/>
        </w:rPr>
      </w:pPr>
      <w:r w:rsidRPr="001437BB">
        <w:rPr>
          <w:sz w:val="16"/>
        </w:rPr>
        <w:t>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14:paraId="5F5AFA60" w14:textId="77777777" w:rsidR="00426885" w:rsidRDefault="00426885" w:rsidP="00426885">
      <w:pPr>
        <w:rPr>
          <w:sz w:val="16"/>
        </w:rPr>
      </w:pPr>
      <w:r w:rsidRPr="001437BB">
        <w:rPr>
          <w:sz w:val="16"/>
        </w:rPr>
        <w:t xml:space="preserve">The </w:t>
      </w:r>
      <w:r w:rsidRPr="00A34BB8">
        <w:rPr>
          <w:rStyle w:val="StyleUnderline"/>
        </w:rPr>
        <w:t>post-Ukrainian restraints</w:t>
      </w:r>
      <w:r w:rsidRPr="001437BB">
        <w:rPr>
          <w:sz w:val="16"/>
        </w:rPr>
        <w:t xml:space="preserve"> thereby </w:t>
      </w:r>
      <w:r w:rsidRPr="00A34BB8">
        <w:rPr>
          <w:rStyle w:val="StyleUnderline"/>
        </w:rPr>
        <w:t>signify an important aspect of Arctic security, namely that U.S. and Russian forces are intimately tied together by one mutual interest; neither side wants to see the Arctic become a staging ground for a risky brink</w:t>
      </w:r>
      <w:r w:rsidRPr="001437BB">
        <w:rPr>
          <w:sz w:val="16"/>
        </w:rPr>
        <w:t>man</w:t>
      </w:r>
      <w:r w:rsidRPr="00A34BB8">
        <w:rPr>
          <w:rStyle w:val="StyleUnderline"/>
        </w:rPr>
        <w:t>ship</w:t>
      </w:r>
      <w:r w:rsidRPr="001437BB">
        <w:rPr>
          <w:sz w:val="16"/>
        </w:rPr>
        <w:t xml:space="preserve"> </w:t>
      </w:r>
      <w:r w:rsidRPr="00A34BB8">
        <w:rPr>
          <w:rStyle w:val="StyleUnderline"/>
        </w:rPr>
        <w:t xml:space="preserve">strategy </w:t>
      </w:r>
      <w:r w:rsidRPr="001437BB">
        <w:rPr>
          <w:sz w:val="16"/>
        </w:rPr>
        <w:t xml:space="preserve">that subsequently leaves everyone worse off. On the contrary, </w:t>
      </w:r>
      <w:r w:rsidRPr="006A3324">
        <w:rPr>
          <w:rStyle w:val="StyleUnderline"/>
          <w:highlight w:val="cyan"/>
        </w:rPr>
        <w:t>by showing restraints in the Norwegian and Barents Seas</w:t>
      </w:r>
      <w:r w:rsidRPr="00A34BB8">
        <w:rPr>
          <w:rStyle w:val="StyleUnderline"/>
        </w:rPr>
        <w:t>,</w:t>
      </w:r>
      <w:r w:rsidRPr="001437BB">
        <w:rPr>
          <w:sz w:val="16"/>
        </w:rPr>
        <w:t xml:space="preserve"> state </w:t>
      </w:r>
      <w:r w:rsidRPr="006A3324">
        <w:rPr>
          <w:rStyle w:val="StyleUnderline"/>
          <w:highlight w:val="cyan"/>
        </w:rPr>
        <w:t>leaders</w:t>
      </w:r>
      <w:r w:rsidRPr="00A34BB8">
        <w:rPr>
          <w:rStyle w:val="StyleUnderline"/>
        </w:rPr>
        <w:t xml:space="preserve"> i</w:t>
      </w:r>
      <w:r w:rsidRPr="001437BB">
        <w:rPr>
          <w:sz w:val="16"/>
        </w:rPr>
        <w:t xml:space="preserve">n Washington D.C. and Moscow </w:t>
      </w:r>
      <w:r w:rsidRPr="006A3324">
        <w:rPr>
          <w:rStyle w:val="StyleUnderline"/>
          <w:highlight w:val="cyan"/>
        </w:rPr>
        <w:t>are allowed to take active steps away from the brink of war</w:t>
      </w:r>
      <w:r w:rsidRPr="001437BB">
        <w:rPr>
          <w:sz w:val="16"/>
        </w:rP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A34BB8">
        <w:rPr>
          <w:rStyle w:val="StyleUnderline"/>
        </w:rPr>
        <w:t>managing the fear of inadvertent escalation is safer than continuing to “manipulate the risk” in the Arctic</w:t>
      </w:r>
      <w:r w:rsidRPr="001437BB">
        <w:rPr>
          <w:sz w:val="16"/>
        </w:rPr>
        <w:t>.</w:t>
      </w:r>
    </w:p>
    <w:p w14:paraId="0D35C94D" w14:textId="77777777" w:rsidR="00361F45" w:rsidRDefault="00361F45" w:rsidP="00361F45"/>
    <w:p w14:paraId="16F7EE67" w14:textId="77777777" w:rsidR="00426885" w:rsidRDefault="00426885" w:rsidP="00361F45"/>
    <w:p w14:paraId="4A8DAFED" w14:textId="5BD22254" w:rsidR="00426885" w:rsidRDefault="00426885" w:rsidP="00426885">
      <w:pPr>
        <w:pStyle w:val="Heading3"/>
      </w:pPr>
      <w:r>
        <w:t>Adv. 2</w:t>
      </w:r>
    </w:p>
    <w:p w14:paraId="2281D117" w14:textId="77777777" w:rsidR="00426885" w:rsidRDefault="00426885" w:rsidP="00426885">
      <w:pPr>
        <w:pStyle w:val="Heading4"/>
      </w:pPr>
      <w:r>
        <w:t>No Russia-China axis in the Arctic – cooperation is limited and doesn’t pose a threat to the Western Order</w:t>
      </w:r>
    </w:p>
    <w:p w14:paraId="693F2F9A" w14:textId="77777777" w:rsidR="00426885" w:rsidRPr="001976BB" w:rsidRDefault="00426885" w:rsidP="00426885">
      <w:r w:rsidRPr="001976BB">
        <w:t xml:space="preserve">Elizabeth </w:t>
      </w:r>
      <w:r w:rsidRPr="001976BB">
        <w:rPr>
          <w:rStyle w:val="Style13ptBold"/>
        </w:rPr>
        <w:t>Buchanan</w:t>
      </w:r>
      <w:r w:rsidRPr="001976BB">
        <w:t>, 5/8/</w:t>
      </w:r>
      <w:r w:rsidRPr="001976BB">
        <w:rPr>
          <w:rStyle w:val="Style13ptBold"/>
        </w:rPr>
        <w:t>24</w:t>
      </w:r>
      <w:r w:rsidRPr="001976BB">
        <w:t xml:space="preserve">, (Dr Elizabeth Buchanan is a former Australian Department of </w:t>
      </w:r>
      <w:proofErr w:type="spellStart"/>
      <w:r w:rsidRPr="001976BB">
        <w:t>Defence</w:t>
      </w:r>
      <w:proofErr w:type="spellEnd"/>
      <w:r w:rsidRPr="001976BB">
        <w:t xml:space="preserve"> employee who is currently a senior fellow with the Australian Strategic Policy Institute (ASPI) and an Associate Researcher with the French Ministry of Armed Forces’ strategic research institute (IRSEM).), The Royal United Services Institute for </w:t>
      </w:r>
      <w:proofErr w:type="spellStart"/>
      <w:r w:rsidRPr="001976BB">
        <w:t>Defence</w:t>
      </w:r>
      <w:proofErr w:type="spellEnd"/>
      <w:r w:rsidRPr="001976BB">
        <w:t xml:space="preserve"> and Security Studies, “Why Russia and China Won’t Go the Distance in the High North,” https://www.rusi.org/explore-our-research/publications/commentary/why-russia-and-china-wont-go-distance-high-north, mm</w:t>
      </w:r>
    </w:p>
    <w:p w14:paraId="38121564" w14:textId="77777777" w:rsidR="00426885" w:rsidRDefault="00426885" w:rsidP="00426885">
      <w:pPr>
        <w:rPr>
          <w:sz w:val="16"/>
        </w:rPr>
      </w:pPr>
      <w:r w:rsidRPr="00760CE3">
        <w:rPr>
          <w:rStyle w:val="StyleUnderline"/>
          <w:highlight w:val="cyan"/>
        </w:rPr>
        <w:t>Closer engagement between Russia and China has fueled assumptions of an emerging axis</w:t>
      </w:r>
      <w:r w:rsidRPr="001976BB">
        <w:rPr>
          <w:rStyle w:val="StyleUnderline"/>
        </w:rPr>
        <w:t>.</w:t>
      </w:r>
      <w:r w:rsidRPr="00464D1A">
        <w:rPr>
          <w:sz w:val="16"/>
        </w:rPr>
        <w:t xml:space="preserve"> </w:t>
      </w:r>
      <w:r w:rsidRPr="001976BB">
        <w:rPr>
          <w:rStyle w:val="StyleUnderline"/>
        </w:rPr>
        <w:t>The Arctic is often cited as evidence of Sino-Russian alignment due to their growing Arctic ties across the security, strategic and commercial spheres</w:t>
      </w:r>
      <w:r w:rsidRPr="00464D1A">
        <w:rPr>
          <w:sz w:val="16"/>
        </w:rPr>
        <w:t xml:space="preserve">. Beijing frames its Arctic relationship with Russia often in terms of ‘win-win’ agreements and strategies. This term, ‘win-win’, reflects Beijing’s Confucius thinking, and indicates that the two countries’ bilateral mutually beneficial interests in the region remain far short of the increasingly popular assumption of a brewing Arctic alliance. Resources and transportation (that is, the future history of global maritime trade) are the two primary strategic interests driving China’s Arctic gambit. All components of the Arctic resource ‘prize’ are of interest to Beijing and feature across various policy statements and indeed within China’s 2018 Arctic Strategy. As a burgeoning global trade power, the ability to cut logistics costs and, indeed, transportation times, is of central interest to China. Here, the Northern Sea Route (NSR) – largely hugging the Russian Arctic coastline – links Asia to Europe. Through the Arctic Ocean, the Atlantic and Pacific Oceans are connected. Travel time between Asia and Europe via the NSR is about 23 days on average, compared with the Suez Canal’s 37-day average. In 2013, the first Chinese merchant ship transited the NSR and was the first container vessel ever to do so. China’s Arctic interest dates to 1925, when it acceded to the Spitsbergen (now Svalbard) Treaty. The treaty benefited the signatories economically by facilitating access to mining rights on the Svalbard archipelago, while agreeing to protect Svalbard from any military buildup. This Arctic archipelago’s scientific and research value was further tapped by China in 2004 when Beijing built the Yellow River Arctic research station – cementing Chinese presence in the region. In addition, the Xue Long (Snow Dragon), China’s first icebreaker, has conducted numerous Arctic research expeditions since 1999. Today, it is joined by Xue Long-2, China’s first indigenously built icebreaker. Murmurs of a nuclear-powered icebreaker about to roll off China’s production yard further point to </w:t>
      </w:r>
      <w:r w:rsidRPr="00760CE3">
        <w:rPr>
          <w:rStyle w:val="StyleUnderline"/>
          <w:highlight w:val="cyan"/>
        </w:rPr>
        <w:t>Beijing’s</w:t>
      </w:r>
      <w:r w:rsidRPr="00464D1A">
        <w:rPr>
          <w:rStyle w:val="StyleUnderline"/>
        </w:rPr>
        <w:t xml:space="preserve"> growing </w:t>
      </w:r>
      <w:r w:rsidRPr="00760CE3">
        <w:rPr>
          <w:rStyle w:val="StyleUnderline"/>
          <w:highlight w:val="cyan"/>
        </w:rPr>
        <w:t>polar capability</w:t>
      </w:r>
      <w:r w:rsidRPr="00464D1A">
        <w:rPr>
          <w:sz w:val="16"/>
        </w:rPr>
        <w:t xml:space="preserve">. In securing observer status to the Arctic Council in 2013, China inserted itself into the Arctic governance ecosystem. But this </w:t>
      </w:r>
      <w:r w:rsidRPr="00760CE3">
        <w:rPr>
          <w:rStyle w:val="StyleUnderline"/>
          <w:highlight w:val="cyan"/>
        </w:rPr>
        <w:t>does not place Beijing at the decision-making table</w:t>
      </w:r>
      <w:r w:rsidRPr="00464D1A">
        <w:rPr>
          <w:sz w:val="16"/>
        </w:rPr>
        <w:t xml:space="preserve"> – observers do not vote or lead multilateral discussion within the Arctic Council. Beyond transportation, Beijing seeks to diversify its energy imports across the globe. This makes the resource-rich Russian Arctic Zone (both inland and offshore) an attractive component of China’s diversification strategy. </w:t>
      </w:r>
      <w:r w:rsidRPr="00464D1A">
        <w:rPr>
          <w:rStyle w:val="StyleUnderline"/>
        </w:rPr>
        <w:t>While the Sino-Russian Arctic relationship is predicated on economic foundations</w:t>
      </w:r>
      <w:r w:rsidRPr="00464D1A">
        <w:rPr>
          <w:sz w:val="16"/>
        </w:rPr>
        <w:t xml:space="preserve">, for now, Russia has yet to fall into Beijing’s ‘debt-trap diplomacy’. </w:t>
      </w:r>
      <w:r w:rsidRPr="005E1CAA">
        <w:rPr>
          <w:rStyle w:val="StyleUnderline"/>
          <w:highlight w:val="cyan"/>
        </w:rPr>
        <w:t>Moscow maintains stringent domestic legislation on joint ventures</w:t>
      </w:r>
      <w:r w:rsidRPr="00464D1A">
        <w:rPr>
          <w:rStyle w:val="StyleUnderline"/>
        </w:rPr>
        <w:t xml:space="preserve"> and ownership of sovereign energy deposits</w:t>
      </w:r>
      <w:r w:rsidRPr="00464D1A">
        <w:rPr>
          <w:sz w:val="16"/>
        </w:rPr>
        <w:t xml:space="preserve">. This is a delicate balance. Russia relies on sustained future Chinese demand for Arctic liquified natural gas (LNG), but </w:t>
      </w:r>
      <w:r w:rsidRPr="00464D1A">
        <w:rPr>
          <w:rStyle w:val="StyleUnderline"/>
        </w:rPr>
        <w:t>Moscow has also worked to diversify its capital pools</w:t>
      </w:r>
      <w:r w:rsidRPr="00464D1A">
        <w:rPr>
          <w:sz w:val="16"/>
        </w:rPr>
        <w:t xml:space="preserve">. India, Japan, Saudi Arabia and South Korea are all linked to Russian Arctic energy ventures in one way or another. China does not have a majority share in either of the two key LNG projects on the Russian Arctic’s Yamal Peninsula. Beijing’s share in the Yamal LNG venture is 29.9%, while Russia’s Novatek holds a controlling 50.1% and France’s Total holds 20%. In the Arctic-2 LNG project, China holds 20%, Novatek 60%, Total 10%, and the remaining 10% is held by a Japanese consortium. Russia’s upcoming Arctic energy projects, located in proximity to the existing Yamal Peninsula ventures Ob (LNG), Vostok (oil), Arctic-1 (LNG) and Arctic-3 (LNG), can be expected to attract diverse capital pools. Likewise, </w:t>
      </w:r>
      <w:r w:rsidRPr="005E1CAA">
        <w:rPr>
          <w:rStyle w:val="StyleUnderline"/>
          <w:highlight w:val="cyan"/>
        </w:rPr>
        <w:t>on the</w:t>
      </w:r>
      <w:r w:rsidRPr="00464D1A">
        <w:rPr>
          <w:sz w:val="16"/>
        </w:rPr>
        <w:t xml:space="preserve"> NSR or ‘</w:t>
      </w:r>
      <w:r w:rsidRPr="005E1CAA">
        <w:rPr>
          <w:rStyle w:val="StyleUnderline"/>
          <w:highlight w:val="cyan"/>
        </w:rPr>
        <w:t>polar silk road’</w:t>
      </w:r>
      <w:r w:rsidRPr="00464D1A">
        <w:rPr>
          <w:rStyle w:val="StyleUnderline"/>
        </w:rPr>
        <w:t xml:space="preserve"> front, </w:t>
      </w:r>
      <w:r w:rsidRPr="005E1CAA">
        <w:rPr>
          <w:rStyle w:val="StyleUnderline"/>
          <w:highlight w:val="cyan"/>
        </w:rPr>
        <w:t>Russia maintains the upper</w:t>
      </w:r>
      <w:r w:rsidRPr="00464D1A">
        <w:rPr>
          <w:sz w:val="16"/>
        </w:rPr>
        <w:t xml:space="preserve"> (controlling) </w:t>
      </w:r>
      <w:r w:rsidRPr="005E1CAA">
        <w:rPr>
          <w:rStyle w:val="StyleUnderline"/>
          <w:highlight w:val="cyan"/>
        </w:rPr>
        <w:t>hand</w:t>
      </w:r>
      <w:r w:rsidRPr="00464D1A">
        <w:rPr>
          <w:sz w:val="16"/>
        </w:rPr>
        <w:t xml:space="preserve">. The NSR wraps along the Russian coastline for most of its route. This is important to Russia for two reasons. First, much of the NSR falls within Russia’s exclusive economic zone (EEZ) and therefore </w:t>
      </w:r>
      <w:r w:rsidRPr="00464D1A">
        <w:rPr>
          <w:rStyle w:val="StyleUnderline"/>
        </w:rPr>
        <w:t>Moscow has deemed it necessary to charge transit tariffs</w:t>
      </w:r>
      <w:r w:rsidRPr="00464D1A">
        <w:rPr>
          <w:sz w:val="16"/>
        </w:rPr>
        <w:t xml:space="preserve">. The tariffs have been accompanied by Russia’s introduction of tight rules and domestic laws for foreign firms looking to use the route. Second, </w:t>
      </w:r>
      <w:r w:rsidRPr="00464D1A">
        <w:rPr>
          <w:rStyle w:val="StyleUnderline"/>
        </w:rPr>
        <w:t>Russia insists vessels can only navigate</w:t>
      </w:r>
      <w:r w:rsidRPr="00464D1A">
        <w:rPr>
          <w:sz w:val="16"/>
        </w:rPr>
        <w:t xml:space="preserve"> the NSR </w:t>
      </w:r>
      <w:r w:rsidRPr="00464D1A">
        <w:rPr>
          <w:rStyle w:val="StyleUnderline"/>
        </w:rPr>
        <w:t>when accompanied by Russian nuclear icebreakers</w:t>
      </w:r>
      <w:r w:rsidRPr="00464D1A">
        <w:rPr>
          <w:sz w:val="16"/>
        </w:rPr>
        <w:t xml:space="preserve">. Tapping into NSR potential is thus subject to strict Russian directives. While mutually beneficial interests – and the overall sense of ‘win-win’ agreements – facilitate close engagement between Beijing and Moscow in the Arctic, </w:t>
      </w:r>
      <w:r w:rsidRPr="00464D1A">
        <w:rPr>
          <w:rStyle w:val="StyleUnderline"/>
        </w:rPr>
        <w:t>it is</w:t>
      </w:r>
      <w:r w:rsidRPr="00464D1A">
        <w:rPr>
          <w:sz w:val="16"/>
        </w:rPr>
        <w:t xml:space="preserve"> still </w:t>
      </w:r>
      <w:r w:rsidRPr="00464D1A">
        <w:rPr>
          <w:rStyle w:val="StyleUnderline"/>
        </w:rPr>
        <w:t>problematic to assume an Arctic ‘axis’ is forthcoming</w:t>
      </w:r>
      <w:r w:rsidRPr="00464D1A">
        <w:rPr>
          <w:sz w:val="16"/>
        </w:rPr>
        <w:t xml:space="preserve">. </w:t>
      </w:r>
      <w:r w:rsidRPr="00464D1A">
        <w:rPr>
          <w:rStyle w:val="StyleUnderline"/>
        </w:rPr>
        <w:t>China’s</w:t>
      </w:r>
      <w:r w:rsidRPr="00464D1A">
        <w:rPr>
          <w:sz w:val="16"/>
        </w:rPr>
        <w:t xml:space="preserve"> efforts to increase its </w:t>
      </w:r>
      <w:r w:rsidRPr="00464D1A">
        <w:rPr>
          <w:rStyle w:val="StyleUnderline"/>
        </w:rPr>
        <w:t>engagement in the Arctic are occurring far beyond the Russian Arctic Zone</w:t>
      </w:r>
      <w:r w:rsidRPr="00464D1A">
        <w:rPr>
          <w:sz w:val="16"/>
        </w:rPr>
        <w:t>.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as a logistics hub that would act as a key shipping port between Europe and Asia along the NSR. It seems clear that Chinese Arctic strategy is to ‘</w:t>
      </w:r>
      <w:proofErr w:type="spellStart"/>
      <w:r w:rsidRPr="00464D1A">
        <w:rPr>
          <w:sz w:val="16"/>
        </w:rPr>
        <w:t>internationalise</w:t>
      </w:r>
      <w:proofErr w:type="spellEnd"/>
      <w:r w:rsidRPr="00464D1A">
        <w:rPr>
          <w:sz w:val="16"/>
        </w:rPr>
        <w:t xml:space="preserve">’ the Arctic in a way that features and promotes China’s strategic benefit. </w:t>
      </w:r>
      <w:r w:rsidRPr="00464D1A">
        <w:rPr>
          <w:rStyle w:val="StyleUnderline"/>
        </w:rPr>
        <w:t>China is also driven by great power ideology</w:t>
      </w:r>
      <w:r w:rsidRPr="00464D1A">
        <w:rPr>
          <w:sz w:val="16"/>
        </w:rPr>
        <w:t xml:space="preserve"> and the prestige afforded by having a global polar footprint. </w:t>
      </w:r>
      <w:r w:rsidRPr="00464D1A">
        <w:rPr>
          <w:rStyle w:val="StyleUnderline"/>
        </w:rPr>
        <w:t>Russia is aware of this simmering rationale for Chinese Arctic strategy</w:t>
      </w:r>
      <w:r w:rsidRPr="00464D1A">
        <w:rPr>
          <w:sz w:val="16"/>
        </w:rPr>
        <w:t xml:space="preserve">. Efforts by China to move beyond the agreed terms of its mutually beneficial arrangement with Moscow within the Russian Arctic Zone, and how closely China adheres to the existing legal and sovereign arrangements of the Arctic Ocean, will certainly be a litmus test for the Sino-Russian Arctic ‘alliance’. Indeed, </w:t>
      </w:r>
      <w:r w:rsidRPr="005E1CAA">
        <w:rPr>
          <w:rStyle w:val="StyleUnderline"/>
          <w:highlight w:val="cyan"/>
        </w:rPr>
        <w:t>Sino-Russian strategic tensions remain</w:t>
      </w:r>
      <w:r w:rsidRPr="00464D1A">
        <w:rPr>
          <w:sz w:val="16"/>
        </w:rPr>
        <w:t xml:space="preserve">, well beyond the overhanging fear of centuries of mistrust and the issue of the Russian Far East. In June 2020, Moscow accused one of its leading Arctic scientists, Valery Mitko, of spying for Beijing. Mitko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w:t>
      </w:r>
      <w:proofErr w:type="spellStart"/>
      <w:r w:rsidRPr="00464D1A">
        <w:rPr>
          <w:sz w:val="16"/>
        </w:rPr>
        <w:t>defence</w:t>
      </w:r>
      <w:proofErr w:type="spellEnd"/>
      <w:r w:rsidRPr="00464D1A">
        <w:rPr>
          <w:sz w:val="16"/>
        </w:rPr>
        <w:t xml:space="preserve"> planning documents of Arctic-rim states. Washington’s litany of Arctic strategic planning documents – Naval, Air Force and Coast Guard strategies – feature renewed great power competition in the Arctic as a central security threat. However, </w:t>
      </w:r>
      <w:r w:rsidRPr="00464D1A">
        <w:rPr>
          <w:rStyle w:val="StyleUnderline"/>
        </w:rPr>
        <w:t>the notion that there is a Sino-Russian Arctic alliance is a misinterpretation of the realities that drive China and Russia together in the Arctic</w:t>
      </w:r>
      <w:r w:rsidRPr="00464D1A">
        <w:rPr>
          <w:sz w:val="16"/>
        </w:rPr>
        <w:t xml:space="preserve">. The realities of the Sino-Russian relationship (dubbed by both as one of ‘mutual benefit’) in the Arctic is best grasped when the limits of the partnership are considered. </w:t>
      </w:r>
      <w:r w:rsidRPr="00464D1A">
        <w:rPr>
          <w:rStyle w:val="StyleUnderline"/>
        </w:rPr>
        <w:t>There are</w:t>
      </w:r>
      <w:r w:rsidRPr="00464D1A">
        <w:rPr>
          <w:sz w:val="16"/>
        </w:rPr>
        <w:t>, first and foremost</w:t>
      </w:r>
      <w:r w:rsidRPr="00464D1A">
        <w:rPr>
          <w:rStyle w:val="StyleUnderline"/>
        </w:rPr>
        <w:t>, limits in terms of geographical boundaries</w:t>
      </w:r>
      <w:r w:rsidRPr="00464D1A">
        <w:rPr>
          <w:sz w:val="16"/>
        </w:rPr>
        <w:t xml:space="preserve">. </w:t>
      </w:r>
      <w:r w:rsidRPr="00464D1A">
        <w:rPr>
          <w:rStyle w:val="StyleUnderline"/>
        </w:rPr>
        <w:t xml:space="preserve">The </w:t>
      </w:r>
      <w:r w:rsidRPr="005E1CAA">
        <w:rPr>
          <w:rStyle w:val="StyleUnderline"/>
          <w:highlight w:val="cyan"/>
        </w:rPr>
        <w:t>Russian Arctic Zone</w:t>
      </w:r>
      <w:r w:rsidRPr="00464D1A">
        <w:rPr>
          <w:rStyle w:val="StyleUnderline"/>
        </w:rPr>
        <w:t xml:space="preserve"> is the lion’s share of the Arctic region</w:t>
      </w:r>
      <w:r w:rsidRPr="00464D1A">
        <w:rPr>
          <w:sz w:val="16"/>
        </w:rPr>
        <w:t xml:space="preserve">, home to the NSR and a vast percentage of Arctic resources. </w:t>
      </w:r>
      <w:r w:rsidRPr="00464D1A">
        <w:rPr>
          <w:rStyle w:val="StyleUnderline"/>
        </w:rPr>
        <w:t>The</w:t>
      </w:r>
      <w:r w:rsidRPr="00464D1A">
        <w:rPr>
          <w:sz w:val="16"/>
        </w:rPr>
        <w:t xml:space="preserve"> Russian Arctic </w:t>
      </w:r>
      <w:r w:rsidRPr="00464D1A">
        <w:rPr>
          <w:rStyle w:val="StyleUnderline"/>
        </w:rPr>
        <w:t xml:space="preserve">Zone </w:t>
      </w:r>
      <w:r w:rsidRPr="005E1CAA">
        <w:rPr>
          <w:rStyle w:val="StyleUnderline"/>
          <w:highlight w:val="cyan"/>
        </w:rPr>
        <w:t>is</w:t>
      </w:r>
      <w:r w:rsidRPr="00464D1A">
        <w:rPr>
          <w:rStyle w:val="StyleUnderline"/>
        </w:rPr>
        <w:t xml:space="preserve"> also </w:t>
      </w:r>
      <w:r w:rsidRPr="005E1CAA">
        <w:rPr>
          <w:rStyle w:val="StyleUnderline"/>
          <w:highlight w:val="cyan"/>
        </w:rPr>
        <w:t>the</w:t>
      </w:r>
      <w:r w:rsidRPr="00464D1A">
        <w:rPr>
          <w:rStyle w:val="StyleUnderline"/>
        </w:rPr>
        <w:t xml:space="preserve"> geographical ‘</w:t>
      </w:r>
      <w:r w:rsidRPr="005E1CAA">
        <w:rPr>
          <w:rStyle w:val="StyleUnderline"/>
          <w:highlight w:val="cyan"/>
        </w:rPr>
        <w:t>limit’ of Sino-Russian Arctic ‘cooperation’ as well</w:t>
      </w:r>
      <w:r w:rsidRPr="00464D1A">
        <w:rPr>
          <w:sz w:val="16"/>
        </w:rPr>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w:t>
      </w:r>
      <w:proofErr w:type="gramStart"/>
      <w:r w:rsidRPr="00464D1A">
        <w:rPr>
          <w:sz w:val="16"/>
        </w:rPr>
        <w:t>global commons</w:t>
      </w:r>
      <w:proofErr w:type="gramEnd"/>
      <w:r w:rsidRPr="00464D1A">
        <w:rPr>
          <w:sz w:val="16"/>
        </w:rPr>
        <w:t xml:space="preserve">. Yet within the Russian Arctic Zone, </w:t>
      </w:r>
      <w:r w:rsidRPr="00464D1A">
        <w:rPr>
          <w:rStyle w:val="StyleUnderline"/>
        </w:rPr>
        <w:t>Russia welcomes Chinese engagement, but on Kremlin terms</w:t>
      </w:r>
      <w:r w:rsidRPr="00464D1A">
        <w:rPr>
          <w:sz w:val="16"/>
        </w:rPr>
        <w:t xml:space="preserve">. Since 2014, with Western sanctions over Russia’s annexation of Crimea and sustained aggression in Ukraine, Moscow has had a cashflow problem. </w:t>
      </w:r>
      <w:r w:rsidRPr="00464D1A">
        <w:rPr>
          <w:rStyle w:val="StyleUnderline"/>
        </w:rPr>
        <w:t>Despite</w:t>
      </w:r>
      <w:r w:rsidRPr="00464D1A">
        <w:rPr>
          <w:sz w:val="16"/>
        </w:rPr>
        <w:t xml:space="preserve"> key economic strategic </w:t>
      </w:r>
      <w:r w:rsidRPr="00464D1A">
        <w:rPr>
          <w:rStyle w:val="StyleUnderline"/>
        </w:rPr>
        <w:t>partnerships in the Russian Arctic, China is busy diversifying itself throughout the region</w:t>
      </w:r>
      <w:r w:rsidRPr="00464D1A">
        <w:rPr>
          <w:sz w:val="16"/>
        </w:rPr>
        <w:t xml:space="preserve">. China is actively engaging with other Arctic-rim powers and has commercial ventures, investment plans and entrenched soft-power strategies in Norway, Canada, Iceland and Denmark (through Greenland). Russia’s Arctic strategy is built on both economic security and frontier border security objectives. The Sino-Russian relationship 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w:t>
      </w:r>
      <w:r w:rsidRPr="00464D1A">
        <w:rPr>
          <w:rStyle w:val="StyleUnderline"/>
        </w:rPr>
        <w:t>Any deterioration in Sino-Russian ties could threaten this delicate balance</w:t>
      </w:r>
      <w:r w:rsidRPr="00464D1A">
        <w:rPr>
          <w:sz w:val="16"/>
        </w:rPr>
        <w:t xml:space="preserve">. Russian efforts to </w:t>
      </w:r>
      <w:proofErr w:type="spellStart"/>
      <w:r w:rsidRPr="00464D1A">
        <w:rPr>
          <w:sz w:val="16"/>
        </w:rPr>
        <w:t>securitise</w:t>
      </w:r>
      <w:proofErr w:type="spellEnd"/>
      <w:r w:rsidRPr="00464D1A">
        <w:rPr>
          <w:sz w:val="16"/>
        </w:rPr>
        <w:t xml:space="preserve"> its economic interests in the Arctic fall short of an expansionist agenda. Beyond the posturing, ultimately Moscow’s Arctic priority remains regional stability. Continued regional cooperation with its NATO-member and Western Arctic </w:t>
      </w:r>
      <w:proofErr w:type="spellStart"/>
      <w:r w:rsidRPr="00464D1A">
        <w:rPr>
          <w:sz w:val="16"/>
        </w:rPr>
        <w:t>neighbours</w:t>
      </w:r>
      <w:proofErr w:type="spellEnd"/>
      <w:r w:rsidRPr="00464D1A">
        <w:rPr>
          <w:sz w:val="16"/>
        </w:rPr>
        <w:t xml:space="preserve">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The same cannot be assumed of Chinese Arctic interests, with clear indicators of an emerging expansionist 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 </w:t>
      </w:r>
      <w:r w:rsidRPr="005E1CAA">
        <w:rPr>
          <w:rStyle w:val="StyleUnderline"/>
          <w:highlight w:val="cyan"/>
        </w:rPr>
        <w:t>Fragmentation of Sino-Russian relations</w:t>
      </w:r>
      <w:r w:rsidRPr="00464D1A">
        <w:rPr>
          <w:sz w:val="16"/>
        </w:rPr>
        <w:t xml:space="preserve"> in the Arctic context </w:t>
      </w:r>
      <w:r w:rsidRPr="005E1CAA">
        <w:rPr>
          <w:rStyle w:val="StyleUnderline"/>
          <w:highlight w:val="cyan"/>
        </w:rPr>
        <w:t>might</w:t>
      </w:r>
      <w:r w:rsidRPr="00464D1A">
        <w:rPr>
          <w:rStyle w:val="StyleUnderline"/>
        </w:rPr>
        <w:t xml:space="preserve"> yet </w:t>
      </w:r>
      <w:r w:rsidRPr="005E1CAA">
        <w:rPr>
          <w:rStyle w:val="StyleUnderline"/>
          <w:highlight w:val="cyan"/>
        </w:rPr>
        <w:t>emerge from the outcomes of the Arctic continental shelf debate</w:t>
      </w:r>
      <w:r w:rsidRPr="00464D1A">
        <w:rPr>
          <w:rStyle w:val="StyleUnderline"/>
        </w:rPr>
        <w:t>.</w:t>
      </w:r>
      <w:r w:rsidRPr="00464D1A">
        <w:rPr>
          <w:sz w:val="16"/>
        </w:rPr>
        <w:t xml:space="preserve"> Via the UN Commission on the Limits of the Continental Shelf, Russia, Canada and Denmark 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w:t>
      </w:r>
      <w:r w:rsidRPr="00464D1A">
        <w:rPr>
          <w:rStyle w:val="StyleUnderline"/>
        </w:rPr>
        <w:t>continued efforts to put Moscow and Beijing in the same ‘basket’ when it comes to great power competition in the Arctic ‘great game’ is short-sighted and misses critical opportunities to futureproof the Arctic as a zone of international cooperation, collaboration and low tension</w:t>
      </w:r>
      <w:r w:rsidRPr="00464D1A">
        <w:rPr>
          <w:sz w:val="16"/>
        </w:rPr>
        <w:t xml:space="preserve">. Sino-Russian Arctic ties will continue to </w:t>
      </w:r>
      <w:proofErr w:type="gramStart"/>
      <w:r w:rsidRPr="00464D1A">
        <w:rPr>
          <w:sz w:val="16"/>
        </w:rPr>
        <w:t>be predictable to a large extent</w:t>
      </w:r>
      <w:proofErr w:type="gramEnd"/>
      <w:r w:rsidRPr="00464D1A">
        <w:rPr>
          <w:sz w:val="16"/>
        </w:rPr>
        <w:t xml:space="preserve">. Ties will remain mutually beneficial – until they are not. Predicting this point should be the priority for Arctic stakeholders. The problem appears to be, for now, that many stakeholders assume a fractured or fragmented Sino-Russian Arctic relationship does not exist. </w:t>
      </w:r>
      <w:r w:rsidRPr="005E1CAA">
        <w:rPr>
          <w:rStyle w:val="StyleUnderline"/>
          <w:highlight w:val="cyan"/>
        </w:rPr>
        <w:t>Russia and China’s Arctic relationship is not an alliance</w:t>
      </w:r>
      <w:r w:rsidRPr="00464D1A">
        <w:rPr>
          <w:sz w:val="16"/>
        </w:rPr>
        <w:t xml:space="preserve"> – it is driven by ‘win-win’ thinking. Such framing is extremely subjective and prone to change. Despite mutually beneficial interests in the region</w:t>
      </w:r>
      <w:r w:rsidRPr="00464D1A">
        <w:rPr>
          <w:rStyle w:val="StyleUnderline"/>
        </w:rPr>
        <w:t>, commercial realpolitik is at the heart of their engagement</w:t>
      </w:r>
      <w:r w:rsidRPr="00464D1A">
        <w:rPr>
          <w:sz w:val="16"/>
        </w:rPr>
        <w:t xml:space="preserve">. For now, the partnership in the Arctic navigates existing fault lines elsewhere, such as Beijing’s failure to acknowledge Russia’s annexation of Crimea and Moscow’s nonalignment in the developing India–China conflict. </w:t>
      </w:r>
      <w:r w:rsidRPr="00464D1A">
        <w:rPr>
          <w:rStyle w:val="StyleUnderline"/>
        </w:rPr>
        <w:t>Sino-Russian mutually beneficial cooperation and engagement within the Russian Arctic Zone is not a Sino-Russian alliance in the Arctic</w:t>
      </w:r>
      <w:r w:rsidRPr="00464D1A">
        <w:rPr>
          <w:sz w:val="16"/>
        </w:rPr>
        <w:t xml:space="preserve">. In a somewhat Confucius-informed position, Beijing wants to ‘seek harmony and keep differences’ when it comes to engagement with Russia in the Arctic. Both countries will remain engaged proactively and collaboratively across </w:t>
      </w:r>
      <w:proofErr w:type="spellStart"/>
      <w:r w:rsidRPr="00464D1A">
        <w:rPr>
          <w:sz w:val="16"/>
        </w:rPr>
        <w:t>industrialisation</w:t>
      </w:r>
      <w:proofErr w:type="spellEnd"/>
      <w:r w:rsidRPr="00464D1A">
        <w:rPr>
          <w:sz w:val="16"/>
        </w:rPr>
        <w:t xml:space="preserve"> projects, diplomatic relations and various commercial dealings in the Russian Arctic Zone. But when this ‘win-win’ situation sours, Western Arctic states may indeed be faced with another Arctic security threat – a conflict between Russia and China in the Arctic.</w:t>
      </w:r>
    </w:p>
    <w:p w14:paraId="28CB6D21" w14:textId="77777777" w:rsidR="00426885" w:rsidRDefault="00426885" w:rsidP="00426885"/>
    <w:p w14:paraId="1F264FA0" w14:textId="77777777" w:rsidR="00426885" w:rsidRDefault="00426885" w:rsidP="00426885">
      <w:pPr>
        <w:pStyle w:val="Heading4"/>
      </w:pPr>
      <w:r>
        <w:t>2. Aff can’t solve cooperation with Japan and South Korea—Trump undermines diplomacy</w:t>
      </w:r>
    </w:p>
    <w:p w14:paraId="1BC96F4A" w14:textId="77777777" w:rsidR="00426885" w:rsidRDefault="00426885" w:rsidP="00426885">
      <w:r w:rsidRPr="008649A3">
        <w:rPr>
          <w:rStyle w:val="Style13ptBold"/>
        </w:rPr>
        <w:t>Kanodia 25</w:t>
      </w:r>
      <w:r>
        <w:t xml:space="preserve">, Schwarzman Academy Fellow, US and the Americas </w:t>
      </w:r>
      <w:proofErr w:type="spellStart"/>
      <w:r>
        <w:t>Programme</w:t>
      </w:r>
      <w:proofErr w:type="spellEnd"/>
      <w:r>
        <w:t>. (</w:t>
      </w:r>
      <w:proofErr w:type="spellStart"/>
      <w:r>
        <w:t>Kanishkh</w:t>
      </w:r>
      <w:proofErr w:type="spellEnd"/>
      <w:r>
        <w:t xml:space="preserve"> Kanodia, 2-20-2025, “The unpromising future of Japan–South Korea–US trilateral cooperation” </w:t>
      </w:r>
      <w:r w:rsidRPr="008E17D6">
        <w:t>https://www.chathamhouse.org/2025/02/unpromising-future-japan-south-korea-us-trilateral-cooperation</w:t>
      </w:r>
      <w:r>
        <w:t xml:space="preserve">) </w:t>
      </w:r>
      <w:proofErr w:type="spellStart"/>
      <w:r>
        <w:t>wtk</w:t>
      </w:r>
      <w:proofErr w:type="spellEnd"/>
      <w:r>
        <w:t xml:space="preserve"> </w:t>
      </w:r>
    </w:p>
    <w:p w14:paraId="19BF2C46" w14:textId="77777777" w:rsidR="00426885" w:rsidRPr="008649A3" w:rsidRDefault="00426885" w:rsidP="00426885">
      <w:pPr>
        <w:rPr>
          <w:sz w:val="16"/>
        </w:rPr>
      </w:pPr>
      <w:r w:rsidRPr="008649A3">
        <w:rPr>
          <w:sz w:val="16"/>
        </w:rPr>
        <w:t>Hurdles to trilateral cooperation under Trump</w:t>
      </w:r>
    </w:p>
    <w:p w14:paraId="56122A5B" w14:textId="77777777" w:rsidR="00426885" w:rsidRPr="008649A3" w:rsidRDefault="00426885" w:rsidP="00426885">
      <w:pPr>
        <w:rPr>
          <w:sz w:val="16"/>
        </w:rPr>
      </w:pPr>
      <w:r w:rsidRPr="00551353">
        <w:rPr>
          <w:rStyle w:val="StyleUnderline"/>
          <w:highlight w:val="cyan"/>
        </w:rPr>
        <w:t>Trump’s return</w:t>
      </w:r>
      <w:r w:rsidRPr="008649A3">
        <w:rPr>
          <w:rStyle w:val="StyleUnderline"/>
        </w:rPr>
        <w:t xml:space="preserve"> to the White House </w:t>
      </w:r>
      <w:r w:rsidRPr="00551353">
        <w:rPr>
          <w:rStyle w:val="Emphasis"/>
          <w:highlight w:val="cyan"/>
        </w:rPr>
        <w:t>imperils the trilateral</w:t>
      </w:r>
      <w:r w:rsidRPr="008649A3">
        <w:rPr>
          <w:sz w:val="16"/>
        </w:rPr>
        <w:t xml:space="preserve"> on two accounts. </w:t>
      </w:r>
    </w:p>
    <w:p w14:paraId="11EFD65A" w14:textId="77777777" w:rsidR="00426885" w:rsidRPr="008649A3" w:rsidRDefault="00426885" w:rsidP="00426885">
      <w:pPr>
        <w:rPr>
          <w:sz w:val="16"/>
        </w:rPr>
      </w:pPr>
      <w:r w:rsidRPr="008649A3">
        <w:rPr>
          <w:sz w:val="16"/>
        </w:rPr>
        <w:t xml:space="preserve">First, unlike Biden, </w:t>
      </w:r>
      <w:r w:rsidRPr="00551353">
        <w:rPr>
          <w:rStyle w:val="StyleUnderline"/>
          <w:highlight w:val="cyan"/>
        </w:rPr>
        <w:t>Trump views alliances as dependencies</w:t>
      </w:r>
      <w:r w:rsidRPr="008649A3">
        <w:rPr>
          <w:rStyle w:val="StyleUnderline"/>
        </w:rPr>
        <w:t xml:space="preserve"> to be exploited</w:t>
      </w:r>
      <w:r w:rsidRPr="008649A3">
        <w:rPr>
          <w:sz w:val="16"/>
        </w:rPr>
        <w:t xml:space="preserve"> by extracting maximum benefits to suit his America First agenda. </w:t>
      </w:r>
      <w:r w:rsidRPr="00551353">
        <w:rPr>
          <w:rStyle w:val="StyleUnderline"/>
          <w:highlight w:val="cyan"/>
        </w:rPr>
        <w:t>Trilateral cooperation will struggle</w:t>
      </w:r>
      <w:r w:rsidRPr="008649A3">
        <w:rPr>
          <w:rStyle w:val="StyleUnderline"/>
        </w:rPr>
        <w:t xml:space="preserve"> to muddle </w:t>
      </w:r>
      <w:r w:rsidRPr="00551353">
        <w:rPr>
          <w:rStyle w:val="StyleUnderline"/>
          <w:highlight w:val="cyan"/>
        </w:rPr>
        <w:t>through</w:t>
      </w:r>
      <w:r w:rsidRPr="008649A3">
        <w:rPr>
          <w:rStyle w:val="StyleUnderline"/>
        </w:rPr>
        <w:t xml:space="preserve"> the </w:t>
      </w:r>
      <w:r w:rsidRPr="00551353">
        <w:rPr>
          <w:rStyle w:val="StyleUnderline"/>
          <w:highlight w:val="cyan"/>
        </w:rPr>
        <w:t>volatility</w:t>
      </w:r>
      <w:r w:rsidRPr="008649A3">
        <w:rPr>
          <w:rStyle w:val="StyleUnderline"/>
        </w:rPr>
        <w:t xml:space="preserve"> </w:t>
      </w:r>
      <w:r w:rsidRPr="008649A3">
        <w:rPr>
          <w:sz w:val="16"/>
        </w:rPr>
        <w:t xml:space="preserve">and incongruency </w:t>
      </w:r>
      <w:r w:rsidRPr="008649A3">
        <w:rPr>
          <w:rStyle w:val="StyleUnderline"/>
        </w:rPr>
        <w:t>of bilateral demands coming from</w:t>
      </w:r>
      <w:r w:rsidRPr="008649A3">
        <w:rPr>
          <w:sz w:val="16"/>
        </w:rPr>
        <w:t xml:space="preserve"> the </w:t>
      </w:r>
      <w:r w:rsidRPr="008649A3">
        <w:rPr>
          <w:rStyle w:val="StyleUnderline"/>
        </w:rPr>
        <w:t>Trump</w:t>
      </w:r>
      <w:r w:rsidRPr="008649A3">
        <w:rPr>
          <w:sz w:val="16"/>
        </w:rPr>
        <w:t xml:space="preserve"> presidency towards not just one, but two, allies. </w:t>
      </w:r>
    </w:p>
    <w:p w14:paraId="38FF06C0" w14:textId="77777777" w:rsidR="00426885" w:rsidRDefault="00426885" w:rsidP="00426885">
      <w:pPr>
        <w:rPr>
          <w:rStyle w:val="StyleUnderline"/>
        </w:rPr>
      </w:pPr>
      <w:r w:rsidRPr="00551353">
        <w:rPr>
          <w:rStyle w:val="StyleUnderline"/>
          <w:highlight w:val="cyan"/>
        </w:rPr>
        <w:t>Disagreements over cost-sharing of US forces in Japan and</w:t>
      </w:r>
      <w:r w:rsidRPr="008649A3">
        <w:rPr>
          <w:rStyle w:val="StyleUnderline"/>
        </w:rPr>
        <w:t xml:space="preserve"> South </w:t>
      </w:r>
      <w:r w:rsidRPr="00551353">
        <w:rPr>
          <w:rStyle w:val="StyleUnderline"/>
          <w:highlight w:val="cyan"/>
        </w:rPr>
        <w:t>Korea</w:t>
      </w:r>
      <w:r w:rsidRPr="008649A3">
        <w:rPr>
          <w:sz w:val="16"/>
        </w:rPr>
        <w:t>, their balance-of-</w:t>
      </w:r>
      <w:r w:rsidRPr="00551353">
        <w:rPr>
          <w:rStyle w:val="StyleUnderline"/>
          <w:highlight w:val="cyan"/>
        </w:rPr>
        <w:t>trade</w:t>
      </w:r>
      <w:r w:rsidRPr="008649A3">
        <w:rPr>
          <w:sz w:val="16"/>
        </w:rPr>
        <w:t xml:space="preserve"> with the US, Trump’s plans for reciprocal </w:t>
      </w:r>
      <w:r w:rsidRPr="00551353">
        <w:rPr>
          <w:rStyle w:val="StyleUnderline"/>
          <w:highlight w:val="cyan"/>
        </w:rPr>
        <w:t>tariffs</w:t>
      </w:r>
      <w:r w:rsidRPr="008649A3">
        <w:rPr>
          <w:sz w:val="16"/>
        </w:rPr>
        <w:t xml:space="preserve">, </w:t>
      </w:r>
      <w:r w:rsidRPr="00551353">
        <w:rPr>
          <w:rStyle w:val="StyleUnderline"/>
          <w:highlight w:val="cyan"/>
        </w:rPr>
        <w:t>and military expenditure could</w:t>
      </w:r>
      <w:r w:rsidRPr="008649A3">
        <w:rPr>
          <w:rStyle w:val="StyleUnderline"/>
        </w:rPr>
        <w:t xml:space="preserve"> all </w:t>
      </w:r>
      <w:r w:rsidRPr="00551353">
        <w:rPr>
          <w:rStyle w:val="StyleUnderline"/>
          <w:highlight w:val="cyan"/>
        </w:rPr>
        <w:t>affect the</w:t>
      </w:r>
      <w:r w:rsidRPr="008649A3">
        <w:rPr>
          <w:rStyle w:val="StyleUnderline"/>
        </w:rPr>
        <w:t xml:space="preserve"> trilateral </w:t>
      </w:r>
      <w:r w:rsidRPr="00551353">
        <w:rPr>
          <w:rStyle w:val="StyleUnderline"/>
          <w:highlight w:val="cyan"/>
        </w:rPr>
        <w:t>mechanism</w:t>
      </w:r>
      <w:r w:rsidRPr="008649A3">
        <w:rPr>
          <w:rStyle w:val="StyleUnderline"/>
        </w:rPr>
        <w:t>.</w:t>
      </w:r>
    </w:p>
    <w:p w14:paraId="2AB2B53D" w14:textId="77777777" w:rsidR="00426885" w:rsidRPr="008649A3" w:rsidRDefault="00426885" w:rsidP="00426885">
      <w:pPr>
        <w:rPr>
          <w:sz w:val="16"/>
        </w:rPr>
      </w:pPr>
      <w:r w:rsidRPr="00551353">
        <w:rPr>
          <w:rStyle w:val="StyleUnderline"/>
          <w:highlight w:val="cyan"/>
        </w:rPr>
        <w:t>How Trump handles</w:t>
      </w:r>
      <w:r w:rsidRPr="008649A3">
        <w:rPr>
          <w:rStyle w:val="StyleUnderline"/>
        </w:rPr>
        <w:t xml:space="preserve"> North Korea, </w:t>
      </w:r>
      <w:r w:rsidRPr="00551353">
        <w:rPr>
          <w:rStyle w:val="StyleUnderline"/>
          <w:highlight w:val="cyan"/>
        </w:rPr>
        <w:t>China and Russia could also undermine trilateral cooperation</w:t>
      </w:r>
      <w:r w:rsidRPr="008649A3">
        <w:rPr>
          <w:sz w:val="16"/>
        </w:rPr>
        <w:t xml:space="preserve">. Strategic misalignment was already emerging at Munich. </w:t>
      </w:r>
    </w:p>
    <w:p w14:paraId="24DFB58F" w14:textId="77777777" w:rsidR="00426885" w:rsidRPr="008649A3" w:rsidRDefault="00426885" w:rsidP="00426885">
      <w:pPr>
        <w:rPr>
          <w:sz w:val="16"/>
        </w:rPr>
      </w:pPr>
      <w:r w:rsidRPr="008649A3">
        <w:rPr>
          <w:sz w:val="16"/>
        </w:rPr>
        <w:t xml:space="preserve">The Japanese and South Korean foreign ministers spoke jointly about the connectivity of the Euro-Atlantic and Indo-Pacific security theatres, noting that the nature of a peace settlement in Ukraine will directly affect East Asian security. Trump’s team, meanwhile, could not have gone farther to stress how it considers the two theatres as unambiguously separate. </w:t>
      </w:r>
    </w:p>
    <w:p w14:paraId="354504F8" w14:textId="77777777" w:rsidR="00426885" w:rsidRPr="008649A3" w:rsidRDefault="00426885" w:rsidP="00426885">
      <w:pPr>
        <w:rPr>
          <w:sz w:val="16"/>
        </w:rPr>
      </w:pPr>
      <w:r w:rsidRPr="00551353">
        <w:rPr>
          <w:rStyle w:val="StyleUnderline"/>
          <w:highlight w:val="cyan"/>
        </w:rPr>
        <w:t>Trump’s penchant for dealing</w:t>
      </w:r>
      <w:r w:rsidRPr="008649A3">
        <w:rPr>
          <w:rStyle w:val="StyleUnderline"/>
        </w:rPr>
        <w:t xml:space="preserve"> directly </w:t>
      </w:r>
      <w:r w:rsidRPr="00551353">
        <w:rPr>
          <w:rStyle w:val="StyleUnderline"/>
          <w:highlight w:val="cyan"/>
        </w:rPr>
        <w:t>with autocratic leaders</w:t>
      </w:r>
      <w:r w:rsidRPr="008649A3">
        <w:rPr>
          <w:sz w:val="16"/>
        </w:rPr>
        <w:t xml:space="preserve"> to showcase his ability to extract the best deals </w:t>
      </w:r>
      <w:r w:rsidRPr="00551353">
        <w:rPr>
          <w:rStyle w:val="StyleUnderline"/>
          <w:highlight w:val="cyan"/>
        </w:rPr>
        <w:t>will</w:t>
      </w:r>
      <w:r w:rsidRPr="008649A3">
        <w:rPr>
          <w:sz w:val="16"/>
        </w:rPr>
        <w:t xml:space="preserve"> also </w:t>
      </w:r>
      <w:r w:rsidRPr="00551353">
        <w:rPr>
          <w:rStyle w:val="StyleUnderline"/>
          <w:highlight w:val="cyan"/>
        </w:rPr>
        <w:t>whittle the trilateral’s primary goals</w:t>
      </w:r>
      <w:r w:rsidRPr="008649A3">
        <w:rPr>
          <w:sz w:val="16"/>
        </w:rPr>
        <w:t xml:space="preserve"> and mode of functioning, notably the ‘Commitment to Consult’ agreed at Camp David. </w:t>
      </w:r>
    </w:p>
    <w:p w14:paraId="33DC65A7" w14:textId="77777777" w:rsidR="00426885" w:rsidRPr="008649A3" w:rsidRDefault="00426885" w:rsidP="00426885">
      <w:pPr>
        <w:rPr>
          <w:sz w:val="16"/>
        </w:rPr>
      </w:pPr>
      <w:r w:rsidRPr="008649A3">
        <w:rPr>
          <w:sz w:val="16"/>
        </w:rPr>
        <w:t xml:space="preserve">Second, </w:t>
      </w:r>
      <w:r w:rsidRPr="008649A3">
        <w:rPr>
          <w:rStyle w:val="StyleUnderline"/>
        </w:rPr>
        <w:t>US willingness to mediate between Japan and South Korea has previously created space</w:t>
      </w:r>
      <w:r w:rsidRPr="008649A3">
        <w:rPr>
          <w:sz w:val="16"/>
        </w:rPr>
        <w:t xml:space="preserve"> amid the two nations’ historic animosities and contentious political issues. </w:t>
      </w:r>
    </w:p>
    <w:p w14:paraId="29347D0E" w14:textId="77777777" w:rsidR="00426885" w:rsidRPr="008649A3" w:rsidRDefault="00426885" w:rsidP="00426885">
      <w:pPr>
        <w:rPr>
          <w:sz w:val="16"/>
        </w:rPr>
      </w:pPr>
      <w:r w:rsidRPr="008649A3">
        <w:rPr>
          <w:sz w:val="16"/>
        </w:rPr>
        <w:t>With the US in the room, the Japan–South Korea relationship can be framed on more strategic grounds where they can converge. Polling also suggests strong domestic support in both countries for security cooperation with a US presence to stabilize the Korean peninsula and contain China’s rise.</w:t>
      </w:r>
    </w:p>
    <w:p w14:paraId="5DAE3D34" w14:textId="77777777" w:rsidR="00426885" w:rsidRPr="008649A3" w:rsidRDefault="00426885" w:rsidP="00426885">
      <w:pPr>
        <w:rPr>
          <w:sz w:val="16"/>
        </w:rPr>
      </w:pPr>
      <w:r w:rsidRPr="008649A3">
        <w:rPr>
          <w:sz w:val="16"/>
        </w:rPr>
        <w:t xml:space="preserve">However, unlike his predecessors, </w:t>
      </w:r>
      <w:r w:rsidRPr="00551353">
        <w:rPr>
          <w:rStyle w:val="Emphasis"/>
          <w:highlight w:val="cyan"/>
        </w:rPr>
        <w:t>Trump did not facilitate diplomacy between the two allies</w:t>
      </w:r>
      <w:r w:rsidRPr="008649A3">
        <w:rPr>
          <w:sz w:val="16"/>
        </w:rPr>
        <w:t xml:space="preserve">. In 2018, relations between Japan and South Korea had reached their lowest point since normalization in 1965. </w:t>
      </w:r>
    </w:p>
    <w:p w14:paraId="006ED9CC" w14:textId="77777777" w:rsidR="00426885" w:rsidRPr="008649A3" w:rsidRDefault="00426885" w:rsidP="00426885">
      <w:pPr>
        <w:rPr>
          <w:rStyle w:val="StyleUnderline"/>
        </w:rPr>
      </w:pPr>
      <w:r w:rsidRPr="008649A3">
        <w:rPr>
          <w:rStyle w:val="StyleUnderline"/>
        </w:rPr>
        <w:t>The two sides implemented export controls and suspended an intelligence-sharing agreement</w:t>
      </w:r>
      <w:r w:rsidRPr="008649A3">
        <w:rPr>
          <w:sz w:val="16"/>
        </w:rPr>
        <w:t xml:space="preserve">. Trump reportedly responded by scoffing, ‘how many issues do I have to get involved in?’. </w:t>
      </w:r>
      <w:r w:rsidRPr="00551353">
        <w:rPr>
          <w:rStyle w:val="StyleUnderline"/>
          <w:highlight w:val="cyan"/>
        </w:rPr>
        <w:t>Domestic</w:t>
      </w:r>
      <w:r w:rsidRPr="008649A3">
        <w:rPr>
          <w:rStyle w:val="StyleUnderline"/>
        </w:rPr>
        <w:t xml:space="preserve"> political </w:t>
      </w:r>
      <w:r w:rsidRPr="00551353">
        <w:rPr>
          <w:rStyle w:val="StyleUnderline"/>
          <w:highlight w:val="cyan"/>
        </w:rPr>
        <w:t>gridlock</w:t>
      </w:r>
      <w:r w:rsidRPr="008649A3">
        <w:rPr>
          <w:rStyle w:val="StyleUnderline"/>
        </w:rPr>
        <w:t xml:space="preserve"> now </w:t>
      </w:r>
      <w:r w:rsidRPr="00551353">
        <w:rPr>
          <w:rStyle w:val="StyleUnderline"/>
          <w:highlight w:val="cyan"/>
        </w:rPr>
        <w:t>in</w:t>
      </w:r>
      <w:r w:rsidRPr="008649A3">
        <w:rPr>
          <w:rStyle w:val="StyleUnderline"/>
        </w:rPr>
        <w:t xml:space="preserve"> </w:t>
      </w:r>
      <w:r w:rsidRPr="00551353">
        <w:rPr>
          <w:rStyle w:val="StyleUnderline"/>
          <w:highlight w:val="cyan"/>
        </w:rPr>
        <w:t xml:space="preserve">South Korea could </w:t>
      </w:r>
      <w:r w:rsidRPr="00551353">
        <w:rPr>
          <w:rStyle w:val="StyleUnderline"/>
        </w:rPr>
        <w:t xml:space="preserve">yet </w:t>
      </w:r>
      <w:r w:rsidRPr="00551353">
        <w:rPr>
          <w:rStyle w:val="StyleUnderline"/>
          <w:highlight w:val="cyan"/>
        </w:rPr>
        <w:t>sour Seoul’s ties to both Washington and Tokyo, further</w:t>
      </w:r>
      <w:r w:rsidRPr="008649A3">
        <w:rPr>
          <w:rStyle w:val="StyleUnderline"/>
        </w:rPr>
        <w:t xml:space="preserve"> </w:t>
      </w:r>
      <w:r w:rsidRPr="00551353">
        <w:rPr>
          <w:rStyle w:val="StyleUnderline"/>
          <w:highlight w:val="cyan"/>
        </w:rPr>
        <w:t>risking the trilateral.</w:t>
      </w:r>
      <w:r>
        <w:rPr>
          <w:rStyle w:val="StyleUnderline"/>
        </w:rPr>
        <w:t xml:space="preserve"> </w:t>
      </w:r>
    </w:p>
    <w:p w14:paraId="37A61BC9" w14:textId="77777777" w:rsidR="00426885" w:rsidRDefault="00426885" w:rsidP="00426885"/>
    <w:p w14:paraId="7A84BC18" w14:textId="77777777" w:rsidR="00426885" w:rsidRDefault="00426885" w:rsidP="00426885">
      <w:pPr>
        <w:pStyle w:val="Heading4"/>
        <w:spacing w:before="0"/>
      </w:pPr>
      <w:r>
        <w:t>3. Aff can’t solve democracy-- Trump is actively destroying the rule of law</w:t>
      </w:r>
    </w:p>
    <w:p w14:paraId="5130D45C" w14:textId="77777777" w:rsidR="00426885" w:rsidRDefault="00426885" w:rsidP="00426885">
      <w:pPr>
        <w:spacing w:after="0"/>
      </w:pPr>
      <w:r w:rsidRPr="00A318C1">
        <w:rPr>
          <w:rStyle w:val="Style13ptBold"/>
        </w:rPr>
        <w:t xml:space="preserve">Pilkington </w:t>
      </w:r>
      <w:r>
        <w:rPr>
          <w:rStyle w:val="Style13ptBold"/>
        </w:rPr>
        <w:t>25</w:t>
      </w:r>
      <w:r>
        <w:t>, chief reporter for Guardian US. (Ed, 3-9-2025, “‘</w:t>
      </w:r>
      <w:r w:rsidRPr="00092C80">
        <w:rPr>
          <w:rStyle w:val="StyleUnderline"/>
        </w:rPr>
        <w:t xml:space="preserve">Nothing like this in American history’: </w:t>
      </w:r>
      <w:r w:rsidRPr="004314BA">
        <w:rPr>
          <w:rStyle w:val="StyleUnderline"/>
          <w:highlight w:val="cyan"/>
        </w:rPr>
        <w:t>the crisis of Trump’s assault on the rule of law</w:t>
      </w:r>
      <w:r>
        <w:t xml:space="preserve">” </w:t>
      </w:r>
      <w:r w:rsidRPr="008E17D6">
        <w:t>https://www.theguardian.com/us-news/ng-interactive/2025/mar/09/trump-assault-rule-of-law?scrlybrkr=04ba8ef9</w:t>
      </w:r>
      <w:r>
        <w:t xml:space="preserve">) </w:t>
      </w:r>
      <w:proofErr w:type="spellStart"/>
      <w:r>
        <w:t>wtk</w:t>
      </w:r>
      <w:proofErr w:type="spellEnd"/>
    </w:p>
    <w:p w14:paraId="594FBFFC" w14:textId="77777777" w:rsidR="00426885" w:rsidRPr="00092C80" w:rsidRDefault="00426885" w:rsidP="00426885">
      <w:pPr>
        <w:spacing w:after="0"/>
        <w:rPr>
          <w:sz w:val="16"/>
        </w:rPr>
      </w:pPr>
      <w:r w:rsidRPr="004314BA">
        <w:rPr>
          <w:rStyle w:val="StyleUnderline"/>
          <w:highlight w:val="cyan"/>
        </w:rPr>
        <w:t>Trump</w:t>
      </w:r>
      <w:r w:rsidRPr="00092C80">
        <w:rPr>
          <w:rStyle w:val="StyleUnderline"/>
        </w:rPr>
        <w:t xml:space="preserve"> has</w:t>
      </w:r>
      <w:r w:rsidRPr="00092C80">
        <w:rPr>
          <w:sz w:val="16"/>
        </w:rPr>
        <w:t xml:space="preserve"> done more than that – he has </w:t>
      </w:r>
      <w:r w:rsidRPr="004314BA">
        <w:rPr>
          <w:rStyle w:val="StyleUnderline"/>
          <w:highlight w:val="cyan"/>
        </w:rPr>
        <w:t>opened</w:t>
      </w:r>
      <w:r w:rsidRPr="00092C80">
        <w:rPr>
          <w:sz w:val="16"/>
        </w:rPr>
        <w:t xml:space="preserve"> a </w:t>
      </w:r>
      <w:r w:rsidRPr="004314BA">
        <w:rPr>
          <w:rStyle w:val="Emphasis"/>
          <w:highlight w:val="cyan"/>
        </w:rPr>
        <w:t>Pandora’s box</w:t>
      </w:r>
      <w:r w:rsidRPr="00092C80">
        <w:rPr>
          <w:sz w:val="16"/>
        </w:rPr>
        <w:t xml:space="preserve"> that might, in time, give the chief justice pause. </w:t>
      </w:r>
      <w:r w:rsidRPr="00092C80">
        <w:rPr>
          <w:rStyle w:val="StyleUnderline"/>
        </w:rPr>
        <w:t>The president has</w:t>
      </w:r>
      <w:r w:rsidRPr="00092C80">
        <w:rPr>
          <w:sz w:val="16"/>
        </w:rPr>
        <w:t xml:space="preserve"> indicated that he has </w:t>
      </w:r>
      <w:r w:rsidRPr="00092C80">
        <w:rPr>
          <w:rStyle w:val="StyleUnderline"/>
        </w:rPr>
        <w:t>another target</w:t>
      </w:r>
      <w:r w:rsidRPr="00092C80">
        <w:rPr>
          <w:sz w:val="16"/>
        </w:rPr>
        <w:t xml:space="preserve"> in his sights: </w:t>
      </w:r>
      <w:r w:rsidRPr="00092C80">
        <w:rPr>
          <w:rStyle w:val="StyleUnderline"/>
        </w:rPr>
        <w:t>the</w:t>
      </w:r>
      <w:r w:rsidRPr="00092C80">
        <w:rPr>
          <w:sz w:val="16"/>
        </w:rPr>
        <w:t xml:space="preserve"> very </w:t>
      </w:r>
      <w:r w:rsidRPr="00092C80">
        <w:rPr>
          <w:rStyle w:val="StyleUnderline"/>
        </w:rPr>
        <w:t>judiciary</w:t>
      </w:r>
      <w:r w:rsidRPr="00092C80">
        <w:rPr>
          <w:sz w:val="16"/>
        </w:rPr>
        <w:t xml:space="preserve"> over which Roberts presides.</w:t>
      </w:r>
    </w:p>
    <w:p w14:paraId="63851C55" w14:textId="77777777" w:rsidR="00426885" w:rsidRPr="00092C80" w:rsidRDefault="00426885" w:rsidP="00426885">
      <w:pPr>
        <w:spacing w:after="0"/>
        <w:rPr>
          <w:sz w:val="16"/>
        </w:rPr>
      </w:pPr>
      <w:r w:rsidRPr="00092C80">
        <w:rPr>
          <w:sz w:val="16"/>
        </w:rPr>
        <w:t>“He who saves his Country does not violate any law,” Trump posted on Musk’s X earlier this month, channeling Napoleon Bonaparte. The comment, combined with overt threats that Trump and his people have made against judges who dare stand in their way, have prompted a question that previously would have been unthinkable: is the president willing to defy the rule of law itself?</w:t>
      </w:r>
    </w:p>
    <w:p w14:paraId="049CD767" w14:textId="77777777" w:rsidR="00426885" w:rsidRPr="00092C80" w:rsidRDefault="00426885" w:rsidP="00426885">
      <w:pPr>
        <w:spacing w:after="0"/>
        <w:rPr>
          <w:sz w:val="16"/>
        </w:rPr>
      </w:pPr>
      <w:r w:rsidRPr="00092C80">
        <w:rPr>
          <w:sz w:val="16"/>
        </w:rPr>
        <w:t xml:space="preserve">“We’ve seen the many ways in which </w:t>
      </w:r>
      <w:r w:rsidRPr="004314BA">
        <w:rPr>
          <w:rStyle w:val="StyleUnderline"/>
          <w:highlight w:val="cyan"/>
        </w:rPr>
        <w:t>Trump</w:t>
      </w:r>
      <w:r w:rsidRPr="00092C80">
        <w:rPr>
          <w:rStyle w:val="StyleUnderline"/>
        </w:rPr>
        <w:t xml:space="preserve"> has sought to </w:t>
      </w:r>
      <w:r w:rsidRPr="004314BA">
        <w:rPr>
          <w:rStyle w:val="StyleUnderline"/>
          <w:highlight w:val="cyan"/>
        </w:rPr>
        <w:t>undermine</w:t>
      </w:r>
      <w:r w:rsidRPr="00092C80">
        <w:rPr>
          <w:rStyle w:val="StyleUnderline"/>
        </w:rPr>
        <w:t xml:space="preserve"> Congress</w:t>
      </w:r>
      <w:r w:rsidRPr="00092C80">
        <w:rPr>
          <w:sz w:val="16"/>
        </w:rPr>
        <w:t xml:space="preserve">, </w:t>
      </w:r>
      <w:r w:rsidRPr="00092C80">
        <w:rPr>
          <w:rStyle w:val="StyleUnderline"/>
        </w:rPr>
        <w:t>and now he’s seeking</w:t>
      </w:r>
      <w:r w:rsidRPr="00092C80">
        <w:rPr>
          <w:sz w:val="16"/>
        </w:rPr>
        <w:t xml:space="preserve"> to undermine </w:t>
      </w:r>
      <w:r w:rsidRPr="004314BA">
        <w:rPr>
          <w:rStyle w:val="StyleUnderline"/>
          <w:highlight w:val="cyan"/>
        </w:rPr>
        <w:t>the judicial bench</w:t>
      </w:r>
      <w:r w:rsidRPr="00092C80">
        <w:rPr>
          <w:sz w:val="16"/>
        </w:rPr>
        <w:t>,” said Nancy Gertner, a Harvard law school professor. “</w:t>
      </w:r>
      <w:r w:rsidRPr="00092C80">
        <w:rPr>
          <w:rStyle w:val="StyleUnderline"/>
        </w:rPr>
        <w:t>This is a president who is arrogating to himself the powers of a dictator</w:t>
      </w:r>
      <w:r w:rsidRPr="00092C80">
        <w:rPr>
          <w:sz w:val="16"/>
        </w:rPr>
        <w:t>.”</w:t>
      </w:r>
    </w:p>
    <w:p w14:paraId="10003AD3" w14:textId="77777777" w:rsidR="00426885" w:rsidRPr="00092C80" w:rsidRDefault="00426885" w:rsidP="00426885">
      <w:pPr>
        <w:spacing w:after="0"/>
        <w:rPr>
          <w:sz w:val="16"/>
        </w:rPr>
      </w:pPr>
      <w:r w:rsidRPr="00092C80">
        <w:rPr>
          <w:sz w:val="16"/>
        </w:rPr>
        <w:t>For 17 years, until she retired in 2011, Gertner sat as a federal judge in the district court of Massachusetts. There she dealt with the defiance of individual defendants.</w:t>
      </w:r>
    </w:p>
    <w:p w14:paraId="73DD712A" w14:textId="77777777" w:rsidR="00426885" w:rsidRPr="00092C80" w:rsidRDefault="00426885" w:rsidP="00426885">
      <w:pPr>
        <w:spacing w:after="0"/>
        <w:rPr>
          <w:sz w:val="16"/>
        </w:rPr>
      </w:pPr>
      <w:r w:rsidRPr="00092C80">
        <w:rPr>
          <w:sz w:val="16"/>
        </w:rPr>
        <w:t>“I had people who had been sentenced and didn’t follow the rules of their release, for sure,” she said.</w:t>
      </w:r>
    </w:p>
    <w:p w14:paraId="114B4129" w14:textId="77777777" w:rsidR="00426885" w:rsidRPr="00092C80" w:rsidRDefault="00426885" w:rsidP="00426885">
      <w:pPr>
        <w:spacing w:after="0"/>
        <w:rPr>
          <w:sz w:val="16"/>
        </w:rPr>
      </w:pPr>
      <w:r w:rsidRPr="00092C80">
        <w:rPr>
          <w:sz w:val="16"/>
        </w:rPr>
        <w:t>Not once in almost two decades of service, however, did she have to confront a public officeholder openly flouting her authority. “Governmental officials defying the court? It never came up. Literally, never happened.”</w:t>
      </w:r>
    </w:p>
    <w:p w14:paraId="0F0F80C3" w14:textId="77777777" w:rsidR="00426885" w:rsidRPr="00092C80" w:rsidRDefault="00426885" w:rsidP="00426885">
      <w:pPr>
        <w:spacing w:after="0"/>
        <w:rPr>
          <w:sz w:val="16"/>
        </w:rPr>
      </w:pPr>
      <w:r w:rsidRPr="00092C80">
        <w:rPr>
          <w:sz w:val="16"/>
        </w:rPr>
        <w:t xml:space="preserve">Now Gertner is observing </w:t>
      </w:r>
      <w:r w:rsidRPr="004314BA">
        <w:rPr>
          <w:rStyle w:val="StyleUnderline"/>
          <w:highlight w:val="cyan"/>
        </w:rPr>
        <w:t>Trump’s belligerence towards the courts</w:t>
      </w:r>
      <w:r w:rsidRPr="004314BA">
        <w:rPr>
          <w:sz w:val="16"/>
          <w:highlight w:val="cyan"/>
        </w:rPr>
        <w:t xml:space="preserve"> </w:t>
      </w:r>
      <w:r w:rsidRPr="004314BA">
        <w:rPr>
          <w:rStyle w:val="StyleUnderline"/>
          <w:highlight w:val="cyan"/>
        </w:rPr>
        <w:t>unfold</w:t>
      </w:r>
      <w:r w:rsidRPr="00092C80">
        <w:rPr>
          <w:sz w:val="16"/>
        </w:rPr>
        <w:t xml:space="preserve"> with mounting concern. “</w:t>
      </w:r>
      <w:r w:rsidRPr="004314BA">
        <w:rPr>
          <w:rStyle w:val="Emphasis"/>
          <w:highlight w:val="cyan"/>
        </w:rPr>
        <w:t>There’s been nothing like this in American history</w:t>
      </w:r>
      <w:r w:rsidRPr="00092C80">
        <w:rPr>
          <w:sz w:val="16"/>
        </w:rPr>
        <w:t xml:space="preserve">. There have been people who threatened not to obey the law, especially post the civil war, but </w:t>
      </w:r>
      <w:r w:rsidRPr="004314BA">
        <w:rPr>
          <w:rStyle w:val="StyleUnderline"/>
          <w:highlight w:val="cyan"/>
        </w:rPr>
        <w:t>this is a</w:t>
      </w:r>
      <w:r w:rsidRPr="004314BA">
        <w:rPr>
          <w:sz w:val="16"/>
          <w:highlight w:val="cyan"/>
        </w:rPr>
        <w:t xml:space="preserve"> </w:t>
      </w:r>
      <w:r w:rsidRPr="004314BA">
        <w:rPr>
          <w:rStyle w:val="Emphasis"/>
          <w:highlight w:val="cyan"/>
        </w:rPr>
        <w:t>sustained attack on the courts</w:t>
      </w:r>
      <w:r w:rsidRPr="00092C80">
        <w:rPr>
          <w:sz w:val="16"/>
        </w:rPr>
        <w:t xml:space="preserve"> we haven’t seen before.”</w:t>
      </w:r>
    </w:p>
    <w:p w14:paraId="60CB7B86" w14:textId="77777777" w:rsidR="00426885" w:rsidRDefault="00426885" w:rsidP="00426885"/>
    <w:p w14:paraId="794EB6D7" w14:textId="77777777" w:rsidR="00426885" w:rsidRDefault="00426885" w:rsidP="00426885">
      <w:pPr>
        <w:pStyle w:val="Heading4"/>
      </w:pPr>
      <w:r>
        <w:t xml:space="preserve">4. Authoritarianism isn’t an existential threat – their evidence misunderstands modern autocracies – empirical data shows that economics and international relations </w:t>
      </w:r>
      <w:proofErr w:type="gramStart"/>
      <w:r>
        <w:t>constrains</w:t>
      </w:r>
      <w:proofErr w:type="gramEnd"/>
      <w:r>
        <w:t xml:space="preserve"> illiberal regimes  </w:t>
      </w:r>
    </w:p>
    <w:p w14:paraId="5BC95D46" w14:textId="77777777" w:rsidR="00426885" w:rsidRPr="00852F43" w:rsidRDefault="00426885" w:rsidP="00426885">
      <w:r w:rsidRPr="00852F43">
        <w:t xml:space="preserve">Daniel </w:t>
      </w:r>
      <w:r w:rsidRPr="00852F43">
        <w:rPr>
          <w:rStyle w:val="Style13ptBold"/>
        </w:rPr>
        <w:t>Treisman</w:t>
      </w:r>
      <w:r w:rsidRPr="00852F43">
        <w:t>, 6/3/</w:t>
      </w:r>
      <w:r w:rsidRPr="00852F43">
        <w:rPr>
          <w:rStyle w:val="Style13ptBold"/>
        </w:rPr>
        <w:t>25</w:t>
      </w:r>
      <w:r w:rsidRPr="00852F43">
        <w:rPr>
          <w:rStyle w:val="StyleUnderline"/>
        </w:rPr>
        <w:t>,</w:t>
      </w:r>
      <w:r w:rsidRPr="00852F43">
        <w:t xml:space="preserve"> [Professor of Political Science at UCLA], The Conversation, “Autocrats don’t act like Hitler or Stalin anymore - instead of governing with violence, they use manipulation,” https://theconversation.com/autocrats-dont-act-like-hitler-or-stalin-anymore-instead-of-governing-with-violence-they-use-manipulation-256665, mm</w:t>
      </w:r>
    </w:p>
    <w:p w14:paraId="570C3A58" w14:textId="77777777" w:rsidR="00426885" w:rsidRDefault="00426885" w:rsidP="00426885">
      <w:pPr>
        <w:rPr>
          <w:rStyle w:val="StyleUnderline"/>
        </w:rPr>
      </w:pPr>
      <w:r w:rsidRPr="00852F43">
        <w:rPr>
          <w:sz w:val="16"/>
        </w:rPr>
        <w:t xml:space="preserve">President Donald Trump’s critics often accuse him of harboring authoritarian ambitions. Journalists and scholars have drawn parallels between his leadership style and that of strongmen abroad. Some Democrats warn that the U.S. is sliding toward autocracy – a system in which one leader holds unchecked power. Others counter that labeling Trump an autocrat is alarmist. After all, he hasn’t suspended the Constitution, forced school children to memorize his sayings or executed his rivals, as dictators such as Augusto Pinochet, Mao Zedong and Saddam Hussein once did. But </w:t>
      </w:r>
      <w:r w:rsidRPr="00B06BED">
        <w:rPr>
          <w:rStyle w:val="StyleUnderline"/>
          <w:highlight w:val="cyan"/>
        </w:rPr>
        <w:t>modern autocrats don’t</w:t>
      </w:r>
      <w:r w:rsidRPr="00852F43">
        <w:rPr>
          <w:rStyle w:val="StyleUnderline"/>
        </w:rPr>
        <w:t xml:space="preserve"> always </w:t>
      </w:r>
      <w:r w:rsidRPr="00B06BED">
        <w:rPr>
          <w:rStyle w:val="StyleUnderline"/>
          <w:highlight w:val="cyan"/>
        </w:rPr>
        <w:t>resemble their</w:t>
      </w:r>
      <w:r w:rsidRPr="00852F43">
        <w:rPr>
          <w:rStyle w:val="StyleUnderline"/>
        </w:rPr>
        <w:t xml:space="preserve"> 20th-century </w:t>
      </w:r>
      <w:r w:rsidRPr="00B06BED">
        <w:rPr>
          <w:rStyle w:val="StyleUnderline"/>
          <w:highlight w:val="cyan"/>
        </w:rPr>
        <w:t>predecessors</w:t>
      </w:r>
      <w:r w:rsidRPr="00852F43">
        <w:rPr>
          <w:sz w:val="16"/>
        </w:rPr>
        <w:t xml:space="preserve">. Instead, </w:t>
      </w:r>
      <w:r w:rsidRPr="00B06BED">
        <w:rPr>
          <w:rStyle w:val="StyleUnderline"/>
          <w:highlight w:val="cyan"/>
        </w:rPr>
        <w:t>they</w:t>
      </w:r>
      <w:r w:rsidRPr="00852F43">
        <w:rPr>
          <w:sz w:val="16"/>
        </w:rPr>
        <w:t xml:space="preserve"> project a polished image, </w:t>
      </w:r>
      <w:r w:rsidRPr="00B06BED">
        <w:rPr>
          <w:rStyle w:val="StyleUnderline"/>
          <w:highlight w:val="cyan"/>
        </w:rPr>
        <w:t>avoid overt violence and speak the language of democracy</w:t>
      </w:r>
      <w:r w:rsidRPr="00B06BED">
        <w:rPr>
          <w:sz w:val="16"/>
          <w:highlight w:val="cyan"/>
        </w:rPr>
        <w:t>.</w:t>
      </w:r>
      <w:r w:rsidRPr="00852F43">
        <w:rPr>
          <w:sz w:val="16"/>
        </w:rPr>
        <w:t xml:space="preserve"> They wear suits, hold elections and talk about the will of the people. Rather than terrorizing citizens, many use media control and messaging to shape public opinion and promote nationalist narratives. Many gain power not through military coups but at the ballot box. In the early 2000s, political scientist Andreas Schedler coined the term “electoral authoritarianism” to describe regimes that hold elections without real competition. Scholars Steven Levitsky and Lucan Way use another phrase, “competitive authoritarianism,” for systems in which opposition parties exist but leaders undermine them through censorship, electoral fraud or legal manipulation. In my own work with economist Sergei Guriev, we explore a broader strategy that modern autocrats use to gain and maintain power. We call this “informational autocracy” or “</w:t>
      </w:r>
      <w:r w:rsidRPr="00852F43">
        <w:rPr>
          <w:rStyle w:val="StyleUnderline"/>
        </w:rPr>
        <w:t>spin dictatorship.”</w:t>
      </w:r>
      <w:r w:rsidRPr="00852F43">
        <w:rPr>
          <w:sz w:val="16"/>
        </w:rPr>
        <w:t xml:space="preserve"> These leaders </w:t>
      </w:r>
      <w:r w:rsidRPr="00852F43">
        <w:rPr>
          <w:rStyle w:val="StyleUnderline"/>
        </w:rPr>
        <w:t>don’t rely on violent repression</w:t>
      </w:r>
      <w:r w:rsidRPr="00852F43">
        <w:rPr>
          <w:sz w:val="16"/>
        </w:rPr>
        <w:t xml:space="preserve">. Instead, they craft the illusion that they are competent, democratic defenders of the nation – protecting it from foreign threats or internal enemies who seek to undermine its culture or steal its wealth. Hungarian Prime Minister Viktor </w:t>
      </w:r>
      <w:r w:rsidRPr="00852F43">
        <w:rPr>
          <w:rStyle w:val="StyleUnderline"/>
        </w:rPr>
        <w:t>Orbán exemplifies this approach.</w:t>
      </w:r>
      <w:r w:rsidRPr="00852F43">
        <w:rPr>
          <w:sz w:val="16"/>
        </w:rPr>
        <w:t xml:space="preserve"> He first served from 1998 to 2002, returned to power in 2010 and has since won three more elections – in 2014, 2018 and 2022 – after campaigns that international observers criticized as “intimidating and xenophobic.” </w:t>
      </w:r>
      <w:r w:rsidRPr="00A2674B">
        <w:rPr>
          <w:rStyle w:val="StyleUnderline"/>
          <w:highlight w:val="cyan"/>
        </w:rPr>
        <w:t>Orbán</w:t>
      </w:r>
      <w:r w:rsidRPr="00852F43">
        <w:rPr>
          <w:sz w:val="16"/>
        </w:rPr>
        <w:t xml:space="preserve"> has </w:t>
      </w:r>
      <w:r w:rsidRPr="00A2674B">
        <w:rPr>
          <w:rStyle w:val="StyleUnderline"/>
          <w:highlight w:val="cyan"/>
        </w:rPr>
        <w:t>preserved the formal structures of democracy</w:t>
      </w:r>
      <w:r w:rsidRPr="00852F43">
        <w:rPr>
          <w:sz w:val="16"/>
        </w:rPr>
        <w:t xml:space="preserve"> – courts, a parliament and regular elections – </w:t>
      </w:r>
      <w:r w:rsidRPr="00852F43">
        <w:rPr>
          <w:rStyle w:val="StyleUnderline"/>
        </w:rPr>
        <w:t>but</w:t>
      </w:r>
      <w:r w:rsidRPr="00852F43">
        <w:rPr>
          <w:sz w:val="16"/>
        </w:rPr>
        <w:t xml:space="preserve"> has </w:t>
      </w:r>
      <w:r w:rsidRPr="00852F43">
        <w:rPr>
          <w:rStyle w:val="StyleUnderline"/>
        </w:rPr>
        <w:t>systematically hollowed them out</w:t>
      </w:r>
      <w:r w:rsidRPr="00852F43">
        <w:rPr>
          <w:sz w:val="16"/>
        </w:rPr>
        <w:t xml:space="preserve">. In his first two years he packed Hungary’s constitutional court, which reviews laws for constitutionality, with loyalists, forced judges off the bench by mandating a lower retirement age and rewrote the constitution to limit judicial review of his actions. He also tightened government control over independent media. To boost his image, Orbán funneled state advertising funds to friendly news outlets. In 2016, an ally bought Hungary’s largest opposition newspaper – then shut it down. Orbán has also targeted advocacy groups and universities. The Central European University, which was registered in both Budapest and the U.S., was once a symbol of the new democratic Hungary. But a law penalizing foreign-accredited institutions forced it to relocate to Vienna in 2020. Yet </w:t>
      </w:r>
      <w:r w:rsidRPr="00852F43">
        <w:rPr>
          <w:rStyle w:val="StyleUnderline"/>
        </w:rPr>
        <w:t>Orbán has mostly avoided violence</w:t>
      </w:r>
      <w:r w:rsidRPr="00852F43">
        <w:rPr>
          <w:sz w:val="16"/>
        </w:rPr>
        <w:t>. Journalists are harassed rather than jailed or killed. Critics are discredited for their beliefs but not abducted. His appeal rests on a narrative that Hungary is under siege – by immigrants, liberal elites and foreign influences – and that only he can defend its sovereignty and Christian identity. That message resonates with older, rural, conservative voters, even as it alienates younger, urban populations. In recent decades</w:t>
      </w:r>
      <w:r w:rsidRPr="00852F43">
        <w:rPr>
          <w:rStyle w:val="StyleUnderline"/>
        </w:rPr>
        <w:t xml:space="preserve">, </w:t>
      </w:r>
      <w:r w:rsidRPr="00A2674B">
        <w:rPr>
          <w:rStyle w:val="StyleUnderline"/>
          <w:highlight w:val="cyan"/>
        </w:rPr>
        <w:t>variants of spin dictatorship have</w:t>
      </w:r>
      <w:r w:rsidRPr="00852F43">
        <w:rPr>
          <w:sz w:val="16"/>
        </w:rPr>
        <w:t xml:space="preserve"> appeared in Singapore, Malaysia, Kazakhstan, Russia, Ecuador and Venezuela. Leaders such as Hugo Chávez and the early Vladimir Putin </w:t>
      </w:r>
      <w:r w:rsidRPr="00A2674B">
        <w:rPr>
          <w:rStyle w:val="StyleUnderline"/>
          <w:highlight w:val="cyan"/>
        </w:rPr>
        <w:t>consolidated power and marginalized opposition with minimal violence. Data confirm this trend</w:t>
      </w:r>
      <w:r w:rsidRPr="00852F43">
        <w:rPr>
          <w:sz w:val="16"/>
        </w:rPr>
        <w:t xml:space="preserve">. Drawing from human rights reports, historical records and local media, my colleague Sergei Guriev and I found that </w:t>
      </w:r>
      <w:r w:rsidRPr="00A2674B">
        <w:rPr>
          <w:rStyle w:val="Emphasis"/>
          <w:highlight w:val="cyan"/>
        </w:rPr>
        <w:t>the global incidence of political killings and imprisonments</w:t>
      </w:r>
      <w:r w:rsidRPr="00852F43">
        <w:rPr>
          <w:rStyle w:val="Emphasis"/>
        </w:rPr>
        <w:t xml:space="preserve"> by autocrats </w:t>
      </w:r>
      <w:r w:rsidRPr="00A2674B">
        <w:rPr>
          <w:rStyle w:val="Emphasis"/>
          <w:highlight w:val="cyan"/>
        </w:rPr>
        <w:t>dropped significantly</w:t>
      </w:r>
      <w:r w:rsidRPr="00852F43">
        <w:rPr>
          <w:rStyle w:val="Emphasis"/>
        </w:rPr>
        <w:t xml:space="preserve"> from the 1980s to the 2010s</w:t>
      </w:r>
      <w:r w:rsidRPr="00852F43">
        <w:rPr>
          <w:sz w:val="16"/>
        </w:rPr>
        <w:t xml:space="preserve">. Why? </w:t>
      </w:r>
      <w:r w:rsidRPr="00852F43">
        <w:rPr>
          <w:rStyle w:val="StyleUnderline"/>
        </w:rPr>
        <w:t xml:space="preserve">In an interconnected world, </w:t>
      </w:r>
      <w:r w:rsidRPr="00852F43">
        <w:rPr>
          <w:rStyle w:val="Emphasis"/>
        </w:rPr>
        <w:t>overt repression has costs</w:t>
      </w:r>
      <w:r w:rsidRPr="00852F43">
        <w:rPr>
          <w:rStyle w:val="StyleUnderline"/>
        </w:rPr>
        <w:t>.</w:t>
      </w:r>
      <w:r w:rsidRPr="00852F43">
        <w:rPr>
          <w:sz w:val="16"/>
        </w:rPr>
        <w:t xml:space="preserve"> </w:t>
      </w:r>
      <w:r w:rsidRPr="00A2674B">
        <w:rPr>
          <w:rStyle w:val="StyleUnderline"/>
          <w:highlight w:val="cyan"/>
        </w:rPr>
        <w:t>Attacking journalists</w:t>
      </w:r>
      <w:r w:rsidRPr="00852F43">
        <w:rPr>
          <w:rStyle w:val="StyleUnderline"/>
        </w:rPr>
        <w:t xml:space="preserve"> and dissidents </w:t>
      </w:r>
      <w:r w:rsidRPr="00A2674B">
        <w:rPr>
          <w:rStyle w:val="StyleUnderline"/>
          <w:highlight w:val="cyan"/>
        </w:rPr>
        <w:t>can prompt</w:t>
      </w:r>
      <w:r w:rsidRPr="00852F43">
        <w:rPr>
          <w:rStyle w:val="StyleUnderline"/>
        </w:rPr>
        <w:t xml:space="preserve"> foreign governments to impose economic </w:t>
      </w:r>
      <w:r w:rsidRPr="00A2674B">
        <w:rPr>
          <w:rStyle w:val="StyleUnderline"/>
          <w:highlight w:val="cyan"/>
        </w:rPr>
        <w:t>sanctions</w:t>
      </w:r>
      <w:r w:rsidRPr="00852F43">
        <w:rPr>
          <w:rStyle w:val="StyleUnderline"/>
        </w:rPr>
        <w:t xml:space="preserve"> </w:t>
      </w:r>
      <w:r w:rsidRPr="00A2674B">
        <w:rPr>
          <w:rStyle w:val="StyleUnderline"/>
          <w:highlight w:val="cyan"/>
        </w:rPr>
        <w:t>and discourage</w:t>
      </w:r>
      <w:r w:rsidRPr="00852F43">
        <w:rPr>
          <w:rStyle w:val="StyleUnderline"/>
        </w:rPr>
        <w:t xml:space="preserve"> international companies from </w:t>
      </w:r>
      <w:r w:rsidRPr="00A2674B">
        <w:rPr>
          <w:rStyle w:val="StyleUnderline"/>
          <w:highlight w:val="cyan"/>
        </w:rPr>
        <w:t>investing</w:t>
      </w:r>
      <w:r w:rsidRPr="00852F43">
        <w:rPr>
          <w:sz w:val="16"/>
        </w:rPr>
        <w:t xml:space="preserve">. </w:t>
      </w:r>
      <w:r w:rsidRPr="00852F43">
        <w:rPr>
          <w:rStyle w:val="StyleUnderline"/>
        </w:rPr>
        <w:t>Curbing free expression risks stifling scientific and technological innovation – something even autocrats need in modern, knowledge-based economies</w:t>
      </w:r>
      <w:r w:rsidRPr="00852F43">
        <w:rPr>
          <w:sz w:val="16"/>
        </w:rPr>
        <w:t xml:space="preserve">. Still, when crises erupt, even spin dictators often revert to more traditional tactics. Russia’s Putin has cracked down violently on protesters and jailed opposition leaders. Meanwhile, more brutal regimes such as those in North Korea and China continue to rule by spreading fear, combining mass incarceration with advanced surveillance technologies. But </w:t>
      </w:r>
      <w:r w:rsidRPr="00852F43">
        <w:rPr>
          <w:rStyle w:val="StyleUnderline"/>
        </w:rPr>
        <w:t>overall</w:t>
      </w:r>
      <w:r w:rsidRPr="00852F43">
        <w:rPr>
          <w:sz w:val="16"/>
        </w:rPr>
        <w:t xml:space="preserve">, </w:t>
      </w:r>
      <w:r w:rsidRPr="00A2674B">
        <w:rPr>
          <w:rStyle w:val="StyleUnderline"/>
          <w:highlight w:val="cyan"/>
        </w:rPr>
        <w:t>spin is replacing terror</w:t>
      </w:r>
      <w:r w:rsidRPr="00852F43">
        <w:rPr>
          <w:rStyle w:val="StyleUnderline"/>
        </w:rPr>
        <w:t>.</w:t>
      </w:r>
    </w:p>
    <w:p w14:paraId="539310C8" w14:textId="77777777" w:rsidR="00426885" w:rsidRPr="00361F45" w:rsidRDefault="00426885" w:rsidP="00361F45"/>
    <w:sectPr w:rsidR="00426885" w:rsidRPr="00361F4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4E00E14"/>
    <w:multiLevelType w:val="hybridMultilevel"/>
    <w:tmpl w:val="8018B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635298">
    <w:abstractNumId w:val="10"/>
  </w:num>
  <w:num w:numId="2" w16cid:durableId="2115830860">
    <w:abstractNumId w:val="8"/>
  </w:num>
  <w:num w:numId="3" w16cid:durableId="553548000">
    <w:abstractNumId w:val="7"/>
  </w:num>
  <w:num w:numId="4" w16cid:durableId="897204506">
    <w:abstractNumId w:val="6"/>
  </w:num>
  <w:num w:numId="5" w16cid:durableId="1164318943">
    <w:abstractNumId w:val="5"/>
  </w:num>
  <w:num w:numId="6" w16cid:durableId="171603226">
    <w:abstractNumId w:val="9"/>
  </w:num>
  <w:num w:numId="7" w16cid:durableId="467674008">
    <w:abstractNumId w:val="4"/>
  </w:num>
  <w:num w:numId="8" w16cid:durableId="489717080">
    <w:abstractNumId w:val="3"/>
  </w:num>
  <w:num w:numId="9" w16cid:durableId="872158936">
    <w:abstractNumId w:val="2"/>
  </w:num>
  <w:num w:numId="10" w16cid:durableId="631788035">
    <w:abstractNumId w:val="1"/>
  </w:num>
  <w:num w:numId="11" w16cid:durableId="212078416">
    <w:abstractNumId w:val="0"/>
  </w:num>
  <w:num w:numId="12" w16cid:durableId="12478110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61F45"/>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1F45"/>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6885"/>
    <w:rsid w:val="004270E3"/>
    <w:rsid w:val="004348DC"/>
    <w:rsid w:val="00434921"/>
    <w:rsid w:val="00442018"/>
    <w:rsid w:val="00446567"/>
    <w:rsid w:val="00447B10"/>
    <w:rsid w:val="00452EE4"/>
    <w:rsid w:val="00452F0B"/>
    <w:rsid w:val="004536D6"/>
    <w:rsid w:val="00457224"/>
    <w:rsid w:val="00457E30"/>
    <w:rsid w:val="00463857"/>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67394"/>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7BC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34BB3"/>
  <w14:defaultImageDpi w14:val="300"/>
  <w15:docId w15:val="{E76B06A7-0303-9B40-AB2A-BF1C41A59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61F4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61F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61F4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9"/>
    <w:unhideWhenUsed/>
    <w:qFormat/>
    <w:rsid w:val="00361F4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no read,No Spacing211,No Spacing12,No Spacing2111,TAG,No Spacing4,No Spacing11111,No Spacing21,Tags,No Spacing5,Card,tags,No Spacing1111,ta, Ch,t"/>
    <w:basedOn w:val="Normal"/>
    <w:next w:val="Normal"/>
    <w:link w:val="Heading4Char"/>
    <w:uiPriority w:val="9"/>
    <w:unhideWhenUsed/>
    <w:qFormat/>
    <w:rsid w:val="00361F4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61F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1F45"/>
  </w:style>
  <w:style w:type="character" w:customStyle="1" w:styleId="Heading1Char">
    <w:name w:val="Heading 1 Char"/>
    <w:aliases w:val="Pocket Char"/>
    <w:basedOn w:val="DefaultParagraphFont"/>
    <w:link w:val="Heading1"/>
    <w:uiPriority w:val="9"/>
    <w:rsid w:val="00361F4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61F45"/>
    <w:rPr>
      <w:rFonts w:ascii="Calibri" w:eastAsiaTheme="majorEastAsia" w:hAnsi="Calibri" w:cstheme="majorBidi"/>
      <w:b/>
      <w:bCs/>
      <w:sz w:val="44"/>
      <w:szCs w:val="44"/>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9"/>
    <w:rsid w:val="00361F4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TAG Char,Tags Char"/>
    <w:basedOn w:val="DefaultParagraphFont"/>
    <w:link w:val="Heading4"/>
    <w:uiPriority w:val="9"/>
    <w:rsid w:val="00361F4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61F45"/>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1"/>
    <w:qFormat/>
    <w:rsid w:val="00361F45"/>
    <w:rPr>
      <w:b w:val="0"/>
      <w:sz w:val="22"/>
      <w:u w:val="single"/>
    </w:rPr>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B,s"/>
    <w:basedOn w:val="DefaultParagraphFont"/>
    <w:link w:val="textbold"/>
    <w:uiPriority w:val="20"/>
    <w:qFormat/>
    <w:rsid w:val="00361F4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61F45"/>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361F45"/>
    <w:rPr>
      <w:color w:val="auto"/>
      <w:u w:val="none"/>
    </w:rPr>
  </w:style>
  <w:style w:type="paragraph" w:styleId="DocumentMap">
    <w:name w:val="Document Map"/>
    <w:basedOn w:val="Normal"/>
    <w:link w:val="DocumentMapChar"/>
    <w:uiPriority w:val="99"/>
    <w:semiHidden/>
    <w:unhideWhenUsed/>
    <w:rsid w:val="00361F4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61F45"/>
    <w:rPr>
      <w:rFonts w:ascii="Lucida Grande" w:hAnsi="Lucida Grande" w:cs="Lucida Grande"/>
    </w:rPr>
  </w:style>
  <w:style w:type="paragraph" w:customStyle="1" w:styleId="textbold">
    <w:name w:val="text bold"/>
    <w:basedOn w:val="Normal"/>
    <w:link w:val="Emphasis"/>
    <w:uiPriority w:val="20"/>
    <w:qFormat/>
    <w:rsid w:val="00361F45"/>
    <w:pPr>
      <w:ind w:left="720"/>
      <w:jc w:val="both"/>
    </w:pPr>
    <w:rPr>
      <w:b/>
      <w:iCs/>
      <w:u w:val="single"/>
    </w:rPr>
  </w:style>
  <w:style w:type="paragraph" w:customStyle="1" w:styleId="Heading411">
    <w:name w:val="Heading 411"/>
    <w:basedOn w:val="Heading1"/>
    <w:next w:val="NoSpacing"/>
    <w:link w:val="Hyperlink"/>
    <w:autoRedefine/>
    <w:uiPriority w:val="99"/>
    <w:qFormat/>
    <w:rsid w:val="00361F4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bCs w:val="0"/>
      <w:sz w:val="24"/>
      <w:szCs w:val="24"/>
    </w:rPr>
  </w:style>
  <w:style w:type="paragraph" w:styleId="NoSpacing">
    <w:name w:val="No Spacing"/>
    <w:uiPriority w:val="1"/>
    <w:qFormat/>
    <w:rsid w:val="00361F45"/>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9758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12069</Words>
  <Characters>68794</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80702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Audrey Worrell</dc:creator>
  <cp:keywords>5.2</cp:keywords>
  <dc:description/>
  <cp:lastModifiedBy>Audrey Worrell</cp:lastModifiedBy>
  <cp:revision>2</cp:revision>
  <dcterms:created xsi:type="dcterms:W3CDTF">2025-11-08T14:09:00Z</dcterms:created>
  <dcterms:modified xsi:type="dcterms:W3CDTF">2025-11-08T14:09:00Z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