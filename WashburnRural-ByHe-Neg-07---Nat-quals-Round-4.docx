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1E78C2" w14:textId="77777777" w:rsidR="00E820EB" w:rsidRPr="00F53C3A" w:rsidRDefault="00E820EB" w:rsidP="00E820EB">
      <w:pPr>
        <w:pStyle w:val="Heading3"/>
      </w:pPr>
      <w:r>
        <w:t>OFF</w:t>
      </w:r>
    </w:p>
    <w:p w14:paraId="210B9135" w14:textId="77777777" w:rsidR="00E820EB" w:rsidRPr="00F53C3A" w:rsidRDefault="00E820EB" w:rsidP="00E820EB">
      <w:pPr>
        <w:pStyle w:val="Heading4"/>
      </w:pPr>
      <w:proofErr w:type="spellStart"/>
      <w:r w:rsidRPr="00F53C3A">
        <w:t>Interp</w:t>
      </w:r>
      <w:proofErr w:type="spellEnd"/>
      <w:r w:rsidRPr="00F53C3A">
        <w:t>---Exploration and development are exclusively the discovery and exploitation of minerals</w:t>
      </w:r>
    </w:p>
    <w:p w14:paraId="53CE52ED" w14:textId="77777777" w:rsidR="00E820EB" w:rsidRPr="00F53C3A" w:rsidRDefault="00E820EB" w:rsidP="00E820EB">
      <w:r w:rsidRPr="00F53C3A">
        <w:rPr>
          <w:rStyle w:val="Style13ptBold"/>
        </w:rPr>
        <w:t>U.S. Code ‘17</w:t>
      </w:r>
      <w:r w:rsidRPr="00F53C3A">
        <w:t xml:space="preserve"> [United States Code; 2017; Chapter 29, Subchapter III, Title 43, “Definitions,” https://www.govinfo.gov/content/pkg/USCODE-2017-title43/html/USCODE-2017-title43-chap29-subchapIII-sec1331.htm] </w:t>
      </w:r>
      <w:proofErr w:type="spellStart"/>
      <w:r w:rsidRPr="00F53C3A">
        <w:t>NP+Blitz</w:t>
      </w:r>
      <w:proofErr w:type="spellEnd"/>
    </w:p>
    <w:p w14:paraId="2D50428A" w14:textId="77777777" w:rsidR="00E820EB" w:rsidRPr="00F53C3A" w:rsidRDefault="00E820EB" w:rsidP="00E820EB">
      <w:pPr>
        <w:rPr>
          <w:sz w:val="16"/>
        </w:rPr>
      </w:pPr>
      <w:r w:rsidRPr="00F53C3A">
        <w:rPr>
          <w:sz w:val="16"/>
        </w:rPr>
        <w:t xml:space="preserve">(k) </w:t>
      </w:r>
      <w:r w:rsidRPr="00F53C3A">
        <w:rPr>
          <w:rStyle w:val="StyleUnderline"/>
        </w:rPr>
        <w:t>The term</w:t>
      </w:r>
      <w:r w:rsidRPr="00F53C3A">
        <w:rPr>
          <w:sz w:val="16"/>
        </w:rPr>
        <w:t xml:space="preserve"> "</w:t>
      </w:r>
      <w:r w:rsidRPr="00F53C3A">
        <w:rPr>
          <w:rStyle w:val="Emphasis"/>
          <w:highlight w:val="cyan"/>
        </w:rPr>
        <w:t>exploration</w:t>
      </w:r>
      <w:r w:rsidRPr="00F53C3A">
        <w:rPr>
          <w:sz w:val="16"/>
        </w:rPr>
        <w:t xml:space="preserve">" </w:t>
      </w:r>
      <w:r w:rsidRPr="00F53C3A">
        <w:rPr>
          <w:rStyle w:val="StyleUnderline"/>
          <w:highlight w:val="cyan"/>
        </w:rPr>
        <w:t>means</w:t>
      </w:r>
      <w:r w:rsidRPr="00F53C3A">
        <w:rPr>
          <w:rStyle w:val="StyleUnderline"/>
        </w:rPr>
        <w:t xml:space="preserve"> the </w:t>
      </w:r>
      <w:r w:rsidRPr="00F53C3A">
        <w:rPr>
          <w:rStyle w:val="StyleUnderline"/>
          <w:highlight w:val="cyan"/>
        </w:rPr>
        <w:t xml:space="preserve">process of </w:t>
      </w:r>
      <w:r w:rsidRPr="00F53C3A">
        <w:rPr>
          <w:rStyle w:val="Emphasis"/>
          <w:highlight w:val="cyan"/>
        </w:rPr>
        <w:t>searching for minerals</w:t>
      </w:r>
      <w:r w:rsidRPr="00F53C3A">
        <w:rPr>
          <w:sz w:val="16"/>
        </w:rPr>
        <w:t xml:space="preserve">, including (1) geophysical surveys where magnetic, gravity, seismic, or other systems are used to detect or imply the presence of such minerals, and (2) any drilling, whether on or off known geological structures, including the drilling of a well in which a discovery of oil or natural gas in paying quantities is made and the drilling of any additional delineation well after such discovery </w:t>
      </w:r>
      <w:r w:rsidRPr="00F53C3A">
        <w:rPr>
          <w:rStyle w:val="StyleUnderline"/>
        </w:rPr>
        <w:t xml:space="preserve">which is </w:t>
      </w:r>
      <w:r w:rsidRPr="00F53C3A">
        <w:rPr>
          <w:rStyle w:val="Emphasis"/>
        </w:rPr>
        <w:t>needed</w:t>
      </w:r>
      <w:r w:rsidRPr="00F53C3A">
        <w:rPr>
          <w:rStyle w:val="StyleUnderline"/>
        </w:rPr>
        <w:t xml:space="preserve"> </w:t>
      </w:r>
      <w:r w:rsidRPr="00F53C3A">
        <w:rPr>
          <w:rStyle w:val="StyleUnderline"/>
          <w:highlight w:val="cyan"/>
        </w:rPr>
        <w:t>to</w:t>
      </w:r>
      <w:r w:rsidRPr="00F53C3A">
        <w:rPr>
          <w:sz w:val="16"/>
        </w:rPr>
        <w:t xml:space="preserve"> delineate any reservoir and to enable the lessee to </w:t>
      </w:r>
      <w:r w:rsidRPr="00F53C3A">
        <w:rPr>
          <w:rStyle w:val="StyleUnderline"/>
          <w:highlight w:val="cyan"/>
        </w:rPr>
        <w:t xml:space="preserve">determine whether to </w:t>
      </w:r>
      <w:r w:rsidRPr="00F53C3A">
        <w:rPr>
          <w:rStyle w:val="Emphasis"/>
          <w:highlight w:val="cyan"/>
        </w:rPr>
        <w:t>proceed</w:t>
      </w:r>
      <w:r w:rsidRPr="00F53C3A">
        <w:rPr>
          <w:rStyle w:val="StyleUnderline"/>
          <w:highlight w:val="cyan"/>
        </w:rPr>
        <w:t xml:space="preserve"> with development</w:t>
      </w:r>
      <w:r w:rsidRPr="00F53C3A">
        <w:rPr>
          <w:sz w:val="16"/>
        </w:rPr>
        <w:t xml:space="preserve"> and production;</w:t>
      </w:r>
    </w:p>
    <w:p w14:paraId="7B1565F2" w14:textId="77777777" w:rsidR="00E820EB" w:rsidRPr="00F53C3A" w:rsidRDefault="00E820EB" w:rsidP="00E820EB">
      <w:pPr>
        <w:rPr>
          <w:sz w:val="16"/>
        </w:rPr>
      </w:pPr>
      <w:r w:rsidRPr="00F53C3A">
        <w:rPr>
          <w:sz w:val="16"/>
        </w:rPr>
        <w:t xml:space="preserve">(l) </w:t>
      </w:r>
      <w:r w:rsidRPr="00F53C3A">
        <w:rPr>
          <w:rStyle w:val="StyleUnderline"/>
        </w:rPr>
        <w:t>The term</w:t>
      </w:r>
      <w:r w:rsidRPr="00F53C3A">
        <w:rPr>
          <w:sz w:val="16"/>
        </w:rPr>
        <w:t xml:space="preserve"> "</w:t>
      </w:r>
      <w:r w:rsidRPr="00F53C3A">
        <w:rPr>
          <w:rStyle w:val="Emphasis"/>
          <w:highlight w:val="cyan"/>
        </w:rPr>
        <w:t>development</w:t>
      </w:r>
      <w:r w:rsidRPr="00F53C3A">
        <w:rPr>
          <w:sz w:val="16"/>
        </w:rPr>
        <w:t xml:space="preserve">" </w:t>
      </w:r>
      <w:r w:rsidRPr="00F53C3A">
        <w:rPr>
          <w:rStyle w:val="StyleUnderline"/>
          <w:highlight w:val="cyan"/>
        </w:rPr>
        <w:t>means</w:t>
      </w:r>
      <w:r w:rsidRPr="00F53C3A">
        <w:rPr>
          <w:sz w:val="16"/>
        </w:rPr>
        <w:t xml:space="preserve"> those </w:t>
      </w:r>
      <w:r w:rsidRPr="00F53C3A">
        <w:rPr>
          <w:rStyle w:val="Emphasis"/>
          <w:highlight w:val="cyan"/>
        </w:rPr>
        <w:t>activities</w:t>
      </w:r>
      <w:r w:rsidRPr="00F53C3A">
        <w:rPr>
          <w:rStyle w:val="StyleUnderline"/>
          <w:highlight w:val="cyan"/>
        </w:rPr>
        <w:t xml:space="preserve"> which take place </w:t>
      </w:r>
      <w:r w:rsidRPr="00F53C3A">
        <w:rPr>
          <w:rStyle w:val="Emphasis"/>
          <w:highlight w:val="cyan"/>
        </w:rPr>
        <w:t>following</w:t>
      </w:r>
      <w:r w:rsidRPr="00F53C3A">
        <w:rPr>
          <w:rStyle w:val="StyleUnderline"/>
          <w:highlight w:val="cyan"/>
        </w:rPr>
        <w:t xml:space="preserve"> discovery</w:t>
      </w:r>
      <w:r w:rsidRPr="00F53C3A">
        <w:rPr>
          <w:rStyle w:val="StyleUnderline"/>
        </w:rPr>
        <w:t xml:space="preserve"> of </w:t>
      </w:r>
      <w:r w:rsidRPr="00F53C3A">
        <w:rPr>
          <w:rStyle w:val="Emphasis"/>
        </w:rPr>
        <w:t>minerals</w:t>
      </w:r>
      <w:r w:rsidRPr="00F53C3A">
        <w:rPr>
          <w:sz w:val="16"/>
        </w:rPr>
        <w:t xml:space="preserve"> in paying quantities, </w:t>
      </w:r>
      <w:r w:rsidRPr="00F53C3A">
        <w:rPr>
          <w:rStyle w:val="StyleUnderline"/>
        </w:rPr>
        <w:t>including geophysical activity</w:t>
      </w:r>
      <w:r w:rsidRPr="00F53C3A">
        <w:rPr>
          <w:sz w:val="16"/>
        </w:rPr>
        <w:t xml:space="preserve">, </w:t>
      </w:r>
      <w:r w:rsidRPr="00F53C3A">
        <w:rPr>
          <w:rStyle w:val="StyleUnderline"/>
        </w:rPr>
        <w:t>drilling</w:t>
      </w:r>
      <w:r w:rsidRPr="00F53C3A">
        <w:rPr>
          <w:sz w:val="16"/>
        </w:rPr>
        <w:t xml:space="preserve">, </w:t>
      </w:r>
      <w:r w:rsidRPr="00F53C3A">
        <w:rPr>
          <w:rStyle w:val="StyleUnderline"/>
        </w:rPr>
        <w:t>platform construction</w:t>
      </w:r>
      <w:r w:rsidRPr="00F53C3A">
        <w:rPr>
          <w:sz w:val="16"/>
        </w:rPr>
        <w:t xml:space="preserve">, and operation of all onshore support facilities, and </w:t>
      </w:r>
      <w:r w:rsidRPr="00F53C3A">
        <w:rPr>
          <w:rStyle w:val="StyleUnderline"/>
        </w:rPr>
        <w:t xml:space="preserve">which are </w:t>
      </w:r>
      <w:r w:rsidRPr="00F53C3A">
        <w:rPr>
          <w:rStyle w:val="StyleUnderline"/>
          <w:highlight w:val="cyan"/>
        </w:rPr>
        <w:t>for</w:t>
      </w:r>
      <w:r w:rsidRPr="00F53C3A">
        <w:rPr>
          <w:rStyle w:val="StyleUnderline"/>
        </w:rPr>
        <w:t xml:space="preserve"> the </w:t>
      </w:r>
      <w:r w:rsidRPr="00F53C3A">
        <w:rPr>
          <w:rStyle w:val="Emphasis"/>
          <w:highlight w:val="cyan"/>
        </w:rPr>
        <w:t>purpose</w:t>
      </w:r>
      <w:r w:rsidRPr="00F53C3A">
        <w:rPr>
          <w:rStyle w:val="StyleUnderline"/>
          <w:highlight w:val="cyan"/>
        </w:rPr>
        <w:t xml:space="preserve"> of</w:t>
      </w:r>
      <w:r w:rsidRPr="00F53C3A">
        <w:rPr>
          <w:rStyle w:val="StyleUnderline"/>
        </w:rPr>
        <w:t xml:space="preserve"> ultimately </w:t>
      </w:r>
      <w:r w:rsidRPr="00F53C3A">
        <w:rPr>
          <w:rStyle w:val="Emphasis"/>
          <w:highlight w:val="cyan"/>
        </w:rPr>
        <w:t>producing</w:t>
      </w:r>
      <w:r w:rsidRPr="00F53C3A">
        <w:rPr>
          <w:rStyle w:val="StyleUnderline"/>
        </w:rPr>
        <w:t xml:space="preserve"> the </w:t>
      </w:r>
      <w:r w:rsidRPr="00F53C3A">
        <w:rPr>
          <w:rStyle w:val="Emphasis"/>
          <w:highlight w:val="cyan"/>
        </w:rPr>
        <w:t>minerals</w:t>
      </w:r>
      <w:r w:rsidRPr="00F53C3A">
        <w:rPr>
          <w:rStyle w:val="StyleUnderline"/>
          <w:highlight w:val="cyan"/>
        </w:rPr>
        <w:t xml:space="preserve"> discovered</w:t>
      </w:r>
      <w:r w:rsidRPr="00F53C3A">
        <w:rPr>
          <w:sz w:val="16"/>
        </w:rPr>
        <w:t>;</w:t>
      </w:r>
    </w:p>
    <w:p w14:paraId="7EF4EF7E" w14:textId="77777777" w:rsidR="00E820EB" w:rsidRPr="00F53C3A" w:rsidRDefault="00E820EB" w:rsidP="00E820EB">
      <w:pPr>
        <w:rPr>
          <w:highlight w:val="cyan"/>
        </w:rPr>
      </w:pPr>
    </w:p>
    <w:p w14:paraId="1594BB46" w14:textId="77777777" w:rsidR="00E820EB" w:rsidRPr="00F53C3A" w:rsidRDefault="00E820EB" w:rsidP="00E820EB">
      <w:pPr>
        <w:pStyle w:val="Heading4"/>
        <w:rPr>
          <w:rStyle w:val="StyleUnderline"/>
          <w:highlight w:val="cyan"/>
        </w:rPr>
      </w:pPr>
      <w:r w:rsidRPr="00F53C3A">
        <w:t>Violation: [</w:t>
      </w:r>
      <w:r>
        <w:t>AFF doesn’t search or produce minerals</w:t>
      </w:r>
      <w:r w:rsidRPr="00F53C3A">
        <w:t>]</w:t>
      </w:r>
    </w:p>
    <w:p w14:paraId="05E121B5" w14:textId="77777777" w:rsidR="00E820EB" w:rsidRPr="00F53C3A" w:rsidRDefault="00E820EB" w:rsidP="00E820EB">
      <w:pPr>
        <w:pStyle w:val="Heading4"/>
      </w:pPr>
      <w:r w:rsidRPr="00F53C3A">
        <w:t xml:space="preserve">Vote Neg for fairness and education---They explode limits to include anything tangentially related to the Arctic which kills preparedness. </w:t>
      </w:r>
    </w:p>
    <w:p w14:paraId="28D6D5DA" w14:textId="7F40CCA2" w:rsidR="00E820EB" w:rsidRDefault="00E820EB" w:rsidP="00E820EB">
      <w:pPr>
        <w:pStyle w:val="Heading3"/>
      </w:pPr>
      <w:r>
        <w:lastRenderedPageBreak/>
        <w:t>OFF</w:t>
      </w:r>
    </w:p>
    <w:p w14:paraId="54D6CF68" w14:textId="77777777" w:rsidR="00E820EB" w:rsidRDefault="00E820EB" w:rsidP="00E820EB">
      <w:r>
        <w:t>K – Security</w:t>
      </w:r>
    </w:p>
    <w:p w14:paraId="4FDF9FFF" w14:textId="77777777" w:rsidR="00E820EB" w:rsidRPr="0046284F" w:rsidRDefault="00E820EB" w:rsidP="00E820EB"/>
    <w:p w14:paraId="5109E3F6" w14:textId="77777777" w:rsidR="00E820EB" w:rsidRPr="001844DA" w:rsidRDefault="00E820EB" w:rsidP="00E820EB">
      <w:pPr>
        <w:pStyle w:val="Heading4"/>
        <w:rPr>
          <w:rStyle w:val="Style13ptBold"/>
          <w:color w:val="000000" w:themeColor="text1"/>
        </w:rPr>
      </w:pPr>
      <w:r w:rsidRPr="001844DA">
        <w:rPr>
          <w:color w:val="000000" w:themeColor="text1"/>
        </w:rPr>
        <w:t xml:space="preserve">U.S. </w:t>
      </w:r>
      <w:r w:rsidRPr="001844DA">
        <w:rPr>
          <w:color w:val="000000" w:themeColor="text1"/>
          <w:u w:val="single"/>
        </w:rPr>
        <w:t>Arctic</w:t>
      </w:r>
      <w:r w:rsidRPr="001844DA">
        <w:rPr>
          <w:color w:val="000000" w:themeColor="text1"/>
        </w:rPr>
        <w:t xml:space="preserve"> </w:t>
      </w:r>
      <w:r w:rsidRPr="001844DA">
        <w:rPr>
          <w:color w:val="000000" w:themeColor="text1"/>
          <w:u w:val="single"/>
        </w:rPr>
        <w:t>policy</w:t>
      </w:r>
      <w:r w:rsidRPr="001844DA">
        <w:rPr>
          <w:color w:val="000000" w:themeColor="text1"/>
        </w:rPr>
        <w:t xml:space="preserve"> is driven by </w:t>
      </w:r>
      <w:r w:rsidRPr="001844DA">
        <w:rPr>
          <w:color w:val="000000" w:themeColor="text1"/>
          <w:u w:val="single"/>
        </w:rPr>
        <w:t>capitalism</w:t>
      </w:r>
      <w:r w:rsidRPr="001844DA">
        <w:rPr>
          <w:color w:val="000000" w:themeColor="text1"/>
        </w:rPr>
        <w:t xml:space="preserve"> and </w:t>
      </w:r>
      <w:r w:rsidRPr="001844DA">
        <w:rPr>
          <w:color w:val="000000" w:themeColor="text1"/>
          <w:u w:val="single"/>
        </w:rPr>
        <w:t>neocolonialism</w:t>
      </w:r>
      <w:r w:rsidRPr="001844DA">
        <w:rPr>
          <w:color w:val="000000" w:themeColor="text1"/>
        </w:rPr>
        <w:t>—profit and power override cooperation and Indigenous rights.</w:t>
      </w:r>
    </w:p>
    <w:p w14:paraId="037B248B" w14:textId="77777777" w:rsidR="00E820EB" w:rsidRPr="001844DA" w:rsidRDefault="00E820EB" w:rsidP="00E820EB">
      <w:pPr>
        <w:rPr>
          <w:color w:val="000000" w:themeColor="text1"/>
        </w:rPr>
      </w:pPr>
      <w:r w:rsidRPr="001844DA">
        <w:rPr>
          <w:rStyle w:val="Style13ptBold"/>
          <w:color w:val="000000" w:themeColor="text1"/>
        </w:rPr>
        <w:t xml:space="preserve">Fenn ’23 </w:t>
      </w:r>
      <w:r w:rsidRPr="001844DA">
        <w:rPr>
          <w:color w:val="000000" w:themeColor="text1"/>
        </w:rPr>
        <w:t xml:space="preserve">[Alexandria Jessika Fenn; MA degree in International Affairs in the Faculty of Political Science, University of Iceland, School of Social Sciences; 06-2023; " The Tip of the Iceberg: Situating the U.S. Arctic Discourse as an Arctic Ally or Adversary"; </w:t>
      </w:r>
      <w:hyperlink r:id="rId6" w:history="1">
        <w:r w:rsidRPr="001844DA">
          <w:rPr>
            <w:rStyle w:val="Hyperlink"/>
            <w:color w:val="000000" w:themeColor="text1"/>
          </w:rPr>
          <w:t>https://skemman.is/bitstream/1946/43509/3/The%20Tip%20of%20the%20Iceberg-%20Situating%20the%20U.S.%20Arctic%20Discourse%20as%20an%20Arctic%20Ally%20or%20Adversary.pdf</w:t>
        </w:r>
      </w:hyperlink>
      <w:r w:rsidRPr="001844DA">
        <w:rPr>
          <w:color w:val="000000" w:themeColor="text1"/>
        </w:rPr>
        <w:t>; Accessed 6-30-2025; TS]</w:t>
      </w:r>
    </w:p>
    <w:p w14:paraId="2635A99C" w14:textId="77777777" w:rsidR="00E820EB" w:rsidRPr="001844DA" w:rsidRDefault="00E820EB" w:rsidP="00E820EB">
      <w:pPr>
        <w:rPr>
          <w:color w:val="000000" w:themeColor="text1"/>
          <w:sz w:val="14"/>
        </w:rPr>
      </w:pPr>
      <w:r w:rsidRPr="001844DA">
        <w:rPr>
          <w:color w:val="000000" w:themeColor="text1"/>
          <w:sz w:val="14"/>
        </w:rPr>
        <w:t xml:space="preserve">This thesis investigates the United </w:t>
      </w:r>
      <w:proofErr w:type="spellStart"/>
      <w:r w:rsidRPr="001844DA">
        <w:rPr>
          <w:color w:val="000000" w:themeColor="text1"/>
          <w:sz w:val="14"/>
        </w:rPr>
        <w:t>State’s</w:t>
      </w:r>
      <w:proofErr w:type="spellEnd"/>
      <w:r w:rsidRPr="001844DA">
        <w:rPr>
          <w:color w:val="000000" w:themeColor="text1"/>
          <w:sz w:val="14"/>
        </w:rPr>
        <w:t xml:space="preserve"> interests in the </w:t>
      </w:r>
      <w:r w:rsidRPr="00A01AC5">
        <w:rPr>
          <w:color w:val="000000" w:themeColor="text1"/>
          <w:highlight w:val="cyan"/>
          <w:u w:val="single"/>
        </w:rPr>
        <w:t>Arctic</w:t>
      </w:r>
      <w:r w:rsidRPr="001844DA">
        <w:rPr>
          <w:color w:val="000000" w:themeColor="text1"/>
          <w:u w:val="single"/>
        </w:rPr>
        <w:t xml:space="preserve"> </w:t>
      </w:r>
      <w:r w:rsidRPr="00354195">
        <w:rPr>
          <w:color w:val="000000" w:themeColor="text1"/>
          <w:u w:val="single"/>
        </w:rPr>
        <w:t>region</w:t>
      </w:r>
      <w:r w:rsidRPr="001844DA">
        <w:rPr>
          <w:color w:val="000000" w:themeColor="text1"/>
          <w:u w:val="single"/>
        </w:rPr>
        <w:t xml:space="preserve"> as it has </w:t>
      </w:r>
      <w:r w:rsidRPr="00A01AC5">
        <w:rPr>
          <w:color w:val="000000" w:themeColor="text1"/>
          <w:highlight w:val="cyan"/>
          <w:u w:val="single"/>
        </w:rPr>
        <w:t>transitioned</w:t>
      </w:r>
      <w:r w:rsidRPr="001844DA">
        <w:rPr>
          <w:color w:val="000000" w:themeColor="text1"/>
          <w:u w:val="single"/>
        </w:rPr>
        <w:t xml:space="preserve"> </w:t>
      </w:r>
      <w:r w:rsidRPr="00A01AC5">
        <w:rPr>
          <w:color w:val="000000" w:themeColor="text1"/>
          <w:highlight w:val="cyan"/>
          <w:u w:val="single"/>
        </w:rPr>
        <w:t>into</w:t>
      </w:r>
      <w:r w:rsidRPr="001844DA">
        <w:rPr>
          <w:color w:val="000000" w:themeColor="text1"/>
          <w:u w:val="single"/>
        </w:rPr>
        <w:t xml:space="preserve"> a </w:t>
      </w:r>
      <w:r w:rsidRPr="00A01AC5">
        <w:rPr>
          <w:color w:val="000000" w:themeColor="text1"/>
          <w:highlight w:val="cyan"/>
          <w:u w:val="single"/>
        </w:rPr>
        <w:t>large</w:t>
      </w:r>
      <w:r w:rsidRPr="001844DA">
        <w:rPr>
          <w:color w:val="000000" w:themeColor="text1"/>
          <w:u w:val="single"/>
        </w:rPr>
        <w:t xml:space="preserve"> Arctic </w:t>
      </w:r>
      <w:r w:rsidRPr="00A01AC5">
        <w:rPr>
          <w:color w:val="000000" w:themeColor="text1"/>
          <w:highlight w:val="cyan"/>
          <w:u w:val="single"/>
        </w:rPr>
        <w:t>region</w:t>
      </w:r>
      <w:r w:rsidRPr="001844DA">
        <w:rPr>
          <w:color w:val="000000" w:themeColor="text1"/>
          <w:u w:val="single"/>
        </w:rPr>
        <w:t xml:space="preserve"> player </w:t>
      </w:r>
      <w:r w:rsidRPr="00354195">
        <w:rPr>
          <w:color w:val="000000" w:themeColor="text1"/>
          <w:u w:val="single"/>
        </w:rPr>
        <w:t>over</w:t>
      </w:r>
      <w:r w:rsidRPr="001844DA">
        <w:rPr>
          <w:color w:val="000000" w:themeColor="text1"/>
          <w:u w:val="single"/>
        </w:rPr>
        <w:t xml:space="preserve"> the past few decades</w:t>
      </w:r>
      <w:r w:rsidRPr="001844DA">
        <w:rPr>
          <w:color w:val="000000" w:themeColor="text1"/>
          <w:sz w:val="14"/>
        </w:rPr>
        <w:t xml:space="preserve">. As climate change opens up the Arctic region, </w:t>
      </w:r>
      <w:r w:rsidRPr="00A01AC5">
        <w:rPr>
          <w:color w:val="000000" w:themeColor="text1"/>
          <w:highlight w:val="cyan"/>
          <w:u w:val="single"/>
        </w:rPr>
        <w:t>more</w:t>
      </w:r>
      <w:r w:rsidRPr="001844DA">
        <w:rPr>
          <w:color w:val="000000" w:themeColor="text1"/>
          <w:u w:val="single"/>
        </w:rPr>
        <w:t xml:space="preserve"> </w:t>
      </w:r>
      <w:r w:rsidRPr="00A01AC5">
        <w:rPr>
          <w:color w:val="000000" w:themeColor="text1"/>
          <w:highlight w:val="cyan"/>
          <w:u w:val="single"/>
        </w:rPr>
        <w:t>international</w:t>
      </w:r>
      <w:r w:rsidRPr="001844DA">
        <w:rPr>
          <w:color w:val="000000" w:themeColor="text1"/>
          <w:u w:val="single"/>
        </w:rPr>
        <w:t xml:space="preserve"> </w:t>
      </w:r>
      <w:r w:rsidRPr="00A01AC5">
        <w:rPr>
          <w:color w:val="000000" w:themeColor="text1"/>
          <w:highlight w:val="cyan"/>
          <w:u w:val="single"/>
        </w:rPr>
        <w:t>players</w:t>
      </w:r>
      <w:r w:rsidRPr="001844DA">
        <w:rPr>
          <w:color w:val="000000" w:themeColor="text1"/>
          <w:u w:val="single"/>
        </w:rPr>
        <w:t xml:space="preserve"> have </w:t>
      </w:r>
      <w:r w:rsidRPr="00A01AC5">
        <w:rPr>
          <w:color w:val="000000" w:themeColor="text1"/>
          <w:highlight w:val="cyan"/>
          <w:u w:val="single"/>
        </w:rPr>
        <w:t>entered</w:t>
      </w:r>
      <w:r w:rsidRPr="001844DA">
        <w:rPr>
          <w:color w:val="000000" w:themeColor="text1"/>
          <w:u w:val="single"/>
        </w:rPr>
        <w:t xml:space="preserve"> the region.</w:t>
      </w:r>
      <w:r w:rsidRPr="001844DA">
        <w:rPr>
          <w:color w:val="000000" w:themeColor="text1"/>
          <w:sz w:val="14"/>
        </w:rPr>
        <w:t xml:space="preserve"> However, the increased international spotlight has led to heightened tensions in the region. </w:t>
      </w:r>
      <w:r w:rsidRPr="00A01AC5">
        <w:rPr>
          <w:color w:val="000000" w:themeColor="text1"/>
          <w:highlight w:val="cyan"/>
          <w:u w:val="single"/>
        </w:rPr>
        <w:t>Geopolitical</w:t>
      </w:r>
      <w:r w:rsidRPr="001844DA">
        <w:rPr>
          <w:color w:val="000000" w:themeColor="text1"/>
          <w:u w:val="single"/>
        </w:rPr>
        <w:t xml:space="preserve"> </w:t>
      </w:r>
      <w:r w:rsidRPr="00A01AC5">
        <w:rPr>
          <w:color w:val="000000" w:themeColor="text1"/>
          <w:highlight w:val="cyan"/>
          <w:u w:val="single"/>
        </w:rPr>
        <w:t>tensions</w:t>
      </w:r>
      <w:r w:rsidRPr="001844DA">
        <w:rPr>
          <w:color w:val="000000" w:themeColor="text1"/>
          <w:u w:val="single"/>
        </w:rPr>
        <w:t xml:space="preserve"> and </w:t>
      </w:r>
      <w:r w:rsidRPr="00A01AC5">
        <w:rPr>
          <w:color w:val="000000" w:themeColor="text1"/>
          <w:highlight w:val="cyan"/>
          <w:u w:val="single"/>
        </w:rPr>
        <w:t>expanding</w:t>
      </w:r>
      <w:r w:rsidRPr="001844DA">
        <w:rPr>
          <w:color w:val="000000" w:themeColor="text1"/>
          <w:u w:val="single"/>
        </w:rPr>
        <w:t xml:space="preserve"> </w:t>
      </w:r>
      <w:r w:rsidRPr="00A01AC5">
        <w:rPr>
          <w:color w:val="000000" w:themeColor="text1"/>
          <w:highlight w:val="cyan"/>
          <w:u w:val="single"/>
        </w:rPr>
        <w:t>economic</w:t>
      </w:r>
      <w:r w:rsidRPr="001844DA">
        <w:rPr>
          <w:color w:val="000000" w:themeColor="text1"/>
          <w:u w:val="single"/>
        </w:rPr>
        <w:t xml:space="preserve"> opportunities are </w:t>
      </w:r>
      <w:r w:rsidRPr="00A01AC5">
        <w:rPr>
          <w:rStyle w:val="Emphasis"/>
          <w:color w:val="000000" w:themeColor="text1"/>
          <w:highlight w:val="cyan"/>
        </w:rPr>
        <w:t>driving</w:t>
      </w:r>
      <w:r w:rsidRPr="001844DA">
        <w:rPr>
          <w:rStyle w:val="Emphasis"/>
          <w:color w:val="000000" w:themeColor="text1"/>
        </w:rPr>
        <w:t xml:space="preserve"> </w:t>
      </w:r>
      <w:r w:rsidRPr="00A01AC5">
        <w:rPr>
          <w:rStyle w:val="Emphasis"/>
          <w:color w:val="000000" w:themeColor="text1"/>
          <w:highlight w:val="cyan"/>
        </w:rPr>
        <w:t>states</w:t>
      </w:r>
      <w:r w:rsidRPr="001844DA">
        <w:rPr>
          <w:color w:val="000000" w:themeColor="text1"/>
          <w:u w:val="single"/>
        </w:rPr>
        <w:t xml:space="preserve"> </w:t>
      </w:r>
      <w:r w:rsidRPr="00A01AC5">
        <w:rPr>
          <w:color w:val="000000" w:themeColor="text1"/>
          <w:highlight w:val="cyan"/>
          <w:u w:val="single"/>
        </w:rPr>
        <w:t>to</w:t>
      </w:r>
      <w:r w:rsidRPr="001844DA">
        <w:rPr>
          <w:color w:val="000000" w:themeColor="text1"/>
          <w:u w:val="single"/>
        </w:rPr>
        <w:t xml:space="preserve"> issue strategies concerning their position and </w:t>
      </w:r>
      <w:r w:rsidRPr="00A01AC5">
        <w:rPr>
          <w:color w:val="000000" w:themeColor="text1"/>
          <w:highlight w:val="cyan"/>
          <w:u w:val="single"/>
        </w:rPr>
        <w:t>interests</w:t>
      </w:r>
      <w:r w:rsidRPr="001844DA">
        <w:rPr>
          <w:color w:val="000000" w:themeColor="text1"/>
          <w:u w:val="single"/>
        </w:rPr>
        <w:t xml:space="preserve"> </w:t>
      </w:r>
      <w:r w:rsidRPr="00A01AC5">
        <w:rPr>
          <w:color w:val="000000" w:themeColor="text1"/>
          <w:highlight w:val="cyan"/>
          <w:u w:val="single"/>
        </w:rPr>
        <w:t>in</w:t>
      </w:r>
      <w:r w:rsidRPr="001844DA">
        <w:rPr>
          <w:color w:val="000000" w:themeColor="text1"/>
          <w:u w:val="single"/>
        </w:rPr>
        <w:t xml:space="preserve"> </w:t>
      </w:r>
      <w:r w:rsidRPr="00A01AC5">
        <w:rPr>
          <w:color w:val="000000" w:themeColor="text1"/>
          <w:highlight w:val="cyan"/>
          <w:u w:val="single"/>
        </w:rPr>
        <w:t>the</w:t>
      </w:r>
      <w:r w:rsidRPr="001844DA">
        <w:rPr>
          <w:color w:val="000000" w:themeColor="text1"/>
          <w:u w:val="single"/>
        </w:rPr>
        <w:t xml:space="preserve"> </w:t>
      </w:r>
      <w:r w:rsidRPr="00A01AC5">
        <w:rPr>
          <w:color w:val="000000" w:themeColor="text1"/>
          <w:highlight w:val="cyan"/>
          <w:u w:val="single"/>
        </w:rPr>
        <w:t>Arctic</w:t>
      </w:r>
      <w:r w:rsidRPr="001844DA">
        <w:rPr>
          <w:color w:val="000000" w:themeColor="text1"/>
          <w:u w:val="single"/>
        </w:rPr>
        <w:t xml:space="preserve"> region.</w:t>
      </w:r>
      <w:r w:rsidRPr="001844DA">
        <w:rPr>
          <w:color w:val="000000" w:themeColor="text1"/>
          <w:sz w:val="14"/>
        </w:rPr>
        <w:t xml:space="preserve"> Many scholars and researchers have criticized the U.S. for its sudden involvement in the region, prompting questions regarding its sincerity and underlying interests in the region. This study conducts a two-part discourse analysis to compare the formally stated interests of the U.S. Arctic Policies with the underlying discourse and interests expressed by U.S. political actors in their statements about the Arctic, Alaska, and Greenland. The analysis covers the period from 2009 to the beginning of 2023. The discourse findings are analyzed under the theoretical framework of </w:t>
      </w:r>
      <w:r w:rsidRPr="001844DA">
        <w:rPr>
          <w:color w:val="000000" w:themeColor="text1"/>
          <w:u w:val="single"/>
        </w:rPr>
        <w:t>neocolonialism,</w:t>
      </w:r>
      <w:r w:rsidRPr="001844DA">
        <w:rPr>
          <w:color w:val="000000" w:themeColor="text1"/>
          <w:sz w:val="14"/>
        </w:rPr>
        <w:t xml:space="preserve"> </w:t>
      </w:r>
      <w:r w:rsidRPr="00A01AC5">
        <w:rPr>
          <w:rStyle w:val="Emphasis"/>
          <w:color w:val="000000" w:themeColor="text1"/>
          <w:highlight w:val="cyan"/>
        </w:rPr>
        <w:t>capitalism</w:t>
      </w:r>
      <w:r w:rsidRPr="001844DA">
        <w:rPr>
          <w:color w:val="000000" w:themeColor="text1"/>
          <w:sz w:val="14"/>
        </w:rPr>
        <w:t xml:space="preserve">, and human securitization theory. The main finding is that the U.S. Arctic Policies’ strategies and interests differ from the discourse of U.S. political actors, </w:t>
      </w:r>
      <w:r w:rsidRPr="001844DA">
        <w:rPr>
          <w:color w:val="000000" w:themeColor="text1"/>
          <w:u w:val="single"/>
        </w:rPr>
        <w:t xml:space="preserve">with </w:t>
      </w:r>
      <w:r w:rsidRPr="00A01AC5">
        <w:rPr>
          <w:color w:val="000000" w:themeColor="text1"/>
          <w:highlight w:val="cyan"/>
          <w:u w:val="single"/>
        </w:rPr>
        <w:t>economic</w:t>
      </w:r>
      <w:r w:rsidRPr="001844DA">
        <w:rPr>
          <w:color w:val="000000" w:themeColor="text1"/>
          <w:u w:val="single"/>
        </w:rPr>
        <w:t xml:space="preserve"> </w:t>
      </w:r>
      <w:r w:rsidRPr="00A01AC5">
        <w:rPr>
          <w:color w:val="000000" w:themeColor="text1"/>
          <w:highlight w:val="cyan"/>
          <w:u w:val="single"/>
        </w:rPr>
        <w:t>opportunities</w:t>
      </w:r>
      <w:r w:rsidRPr="001844DA">
        <w:rPr>
          <w:color w:val="000000" w:themeColor="text1"/>
          <w:u w:val="single"/>
        </w:rPr>
        <w:t xml:space="preserve"> </w:t>
      </w:r>
      <w:r w:rsidRPr="00354195">
        <w:rPr>
          <w:color w:val="000000" w:themeColor="text1"/>
          <w:u w:val="single"/>
        </w:rPr>
        <w:t>and</w:t>
      </w:r>
      <w:r w:rsidRPr="001844DA">
        <w:rPr>
          <w:color w:val="000000" w:themeColor="text1"/>
          <w:u w:val="single"/>
        </w:rPr>
        <w:t xml:space="preserve"> </w:t>
      </w:r>
      <w:r w:rsidRPr="00A01AC5">
        <w:rPr>
          <w:color w:val="000000" w:themeColor="text1"/>
          <w:highlight w:val="cyan"/>
          <w:u w:val="single"/>
        </w:rPr>
        <w:t>military</w:t>
      </w:r>
      <w:r w:rsidRPr="001844DA">
        <w:rPr>
          <w:color w:val="000000" w:themeColor="text1"/>
          <w:u w:val="single"/>
        </w:rPr>
        <w:t xml:space="preserve"> </w:t>
      </w:r>
      <w:r w:rsidRPr="00A01AC5">
        <w:rPr>
          <w:color w:val="000000" w:themeColor="text1"/>
          <w:highlight w:val="cyan"/>
          <w:u w:val="single"/>
        </w:rPr>
        <w:t>security</w:t>
      </w:r>
      <w:r w:rsidRPr="001844DA">
        <w:rPr>
          <w:color w:val="000000" w:themeColor="text1"/>
          <w:u w:val="single"/>
        </w:rPr>
        <w:t xml:space="preserve"> being the </w:t>
      </w:r>
      <w:r w:rsidRPr="00A01AC5">
        <w:rPr>
          <w:color w:val="000000" w:themeColor="text1"/>
          <w:highlight w:val="cyan"/>
          <w:u w:val="single"/>
        </w:rPr>
        <w:t>main</w:t>
      </w:r>
      <w:r w:rsidRPr="001844DA">
        <w:rPr>
          <w:color w:val="000000" w:themeColor="text1"/>
          <w:u w:val="single"/>
        </w:rPr>
        <w:t xml:space="preserve"> </w:t>
      </w:r>
      <w:r w:rsidRPr="00A01AC5">
        <w:rPr>
          <w:color w:val="000000" w:themeColor="text1"/>
          <w:highlight w:val="cyan"/>
          <w:u w:val="single"/>
        </w:rPr>
        <w:t>interests</w:t>
      </w:r>
      <w:r w:rsidRPr="001844DA">
        <w:rPr>
          <w:color w:val="000000" w:themeColor="text1"/>
          <w:u w:val="single"/>
        </w:rPr>
        <w:t xml:space="preserve"> of the U.S. in the Arctic region</w:t>
      </w:r>
      <w:r w:rsidRPr="001844DA">
        <w:rPr>
          <w:color w:val="000000" w:themeColor="text1"/>
          <w:sz w:val="14"/>
        </w:rPr>
        <w:t xml:space="preserve">. U.S. Arctic interests are more concerned with domestic priorities than foreign ones. As </w:t>
      </w:r>
      <w:r w:rsidRPr="001844DA">
        <w:rPr>
          <w:color w:val="000000" w:themeColor="text1"/>
          <w:u w:val="single"/>
        </w:rPr>
        <w:t xml:space="preserve">U.S. </w:t>
      </w:r>
      <w:r w:rsidRPr="00A01AC5">
        <w:rPr>
          <w:rStyle w:val="Emphasis"/>
          <w:color w:val="000000" w:themeColor="text1"/>
          <w:highlight w:val="cyan"/>
        </w:rPr>
        <w:t>Arctic</w:t>
      </w:r>
      <w:r w:rsidRPr="001844DA">
        <w:rPr>
          <w:rStyle w:val="Emphasis"/>
          <w:color w:val="000000" w:themeColor="text1"/>
        </w:rPr>
        <w:t xml:space="preserve"> </w:t>
      </w:r>
      <w:r w:rsidRPr="00A01AC5">
        <w:rPr>
          <w:rStyle w:val="Emphasis"/>
          <w:color w:val="000000" w:themeColor="text1"/>
          <w:highlight w:val="cyan"/>
        </w:rPr>
        <w:t>interests</w:t>
      </w:r>
      <w:r w:rsidRPr="001844DA">
        <w:rPr>
          <w:color w:val="000000" w:themeColor="text1"/>
          <w:u w:val="single"/>
        </w:rPr>
        <w:t xml:space="preserve"> are </w:t>
      </w:r>
      <w:r w:rsidRPr="00A01AC5">
        <w:rPr>
          <w:color w:val="000000" w:themeColor="text1"/>
          <w:highlight w:val="cyan"/>
          <w:u w:val="single"/>
        </w:rPr>
        <w:t>driven</w:t>
      </w:r>
      <w:r w:rsidRPr="001844DA">
        <w:rPr>
          <w:color w:val="000000" w:themeColor="text1"/>
          <w:u w:val="single"/>
        </w:rPr>
        <w:t xml:space="preserve"> </w:t>
      </w:r>
      <w:r w:rsidRPr="00A01AC5">
        <w:rPr>
          <w:color w:val="000000" w:themeColor="text1"/>
          <w:highlight w:val="cyan"/>
          <w:u w:val="single"/>
        </w:rPr>
        <w:t>by</w:t>
      </w:r>
      <w:r w:rsidRPr="001844DA">
        <w:rPr>
          <w:color w:val="000000" w:themeColor="text1"/>
          <w:u w:val="single"/>
        </w:rPr>
        <w:t xml:space="preserve"> neocolonialism motives and </w:t>
      </w:r>
      <w:r w:rsidRPr="00A01AC5">
        <w:rPr>
          <w:rStyle w:val="Emphasis"/>
          <w:color w:val="000000" w:themeColor="text1"/>
          <w:highlight w:val="cyan"/>
        </w:rPr>
        <w:t>capitalistic</w:t>
      </w:r>
      <w:r w:rsidRPr="001844DA">
        <w:rPr>
          <w:rStyle w:val="Emphasis"/>
          <w:color w:val="000000" w:themeColor="text1"/>
        </w:rPr>
        <w:t xml:space="preserve"> </w:t>
      </w:r>
      <w:r w:rsidRPr="00A01AC5">
        <w:rPr>
          <w:rStyle w:val="Emphasis"/>
          <w:color w:val="000000" w:themeColor="text1"/>
          <w:highlight w:val="cyan"/>
        </w:rPr>
        <w:t>behaviors</w:t>
      </w:r>
      <w:r w:rsidRPr="001844DA">
        <w:rPr>
          <w:color w:val="000000" w:themeColor="text1"/>
          <w:u w:val="single"/>
        </w:rPr>
        <w:t xml:space="preserve">, the human security of non-state actors in the Arctic is </w:t>
      </w:r>
      <w:r w:rsidRPr="00A01AC5">
        <w:rPr>
          <w:color w:val="000000" w:themeColor="text1"/>
          <w:highlight w:val="cyan"/>
          <w:u w:val="single"/>
        </w:rPr>
        <w:t>hindered</w:t>
      </w:r>
      <w:r w:rsidRPr="001844DA">
        <w:rPr>
          <w:color w:val="000000" w:themeColor="text1"/>
          <w:u w:val="single"/>
        </w:rPr>
        <w:t xml:space="preserve">, such as the Arctic </w:t>
      </w:r>
      <w:r w:rsidRPr="00A01AC5">
        <w:rPr>
          <w:color w:val="000000" w:themeColor="text1"/>
          <w:highlight w:val="cyan"/>
          <w:u w:val="single"/>
        </w:rPr>
        <w:t>Indigenous</w:t>
      </w:r>
      <w:r w:rsidRPr="001844DA">
        <w:rPr>
          <w:color w:val="000000" w:themeColor="text1"/>
          <w:u w:val="single"/>
        </w:rPr>
        <w:t xml:space="preserve"> </w:t>
      </w:r>
      <w:r w:rsidRPr="00A01AC5">
        <w:rPr>
          <w:color w:val="000000" w:themeColor="text1"/>
          <w:highlight w:val="cyan"/>
          <w:u w:val="single"/>
        </w:rPr>
        <w:t>peoples</w:t>
      </w:r>
      <w:r w:rsidRPr="001844DA">
        <w:rPr>
          <w:color w:val="000000" w:themeColor="text1"/>
          <w:u w:val="single"/>
        </w:rPr>
        <w:t>.</w:t>
      </w:r>
      <w:r w:rsidRPr="001844DA">
        <w:rPr>
          <w:color w:val="000000" w:themeColor="text1"/>
          <w:sz w:val="14"/>
        </w:rPr>
        <w:t xml:space="preserve"> The U.S. focuses more on the human security of Alaskan natives than other Arctic States’ Indigenous peoples. The U.S. Arctic Policies are published to ameliorate its reputation, as all the </w:t>
      </w:r>
      <w:r w:rsidRPr="001844DA">
        <w:rPr>
          <w:color w:val="000000" w:themeColor="text1"/>
          <w:u w:val="single"/>
        </w:rPr>
        <w:t xml:space="preserve">U.S. Arctic </w:t>
      </w:r>
      <w:r w:rsidRPr="00A01AC5">
        <w:rPr>
          <w:color w:val="000000" w:themeColor="text1"/>
          <w:highlight w:val="cyan"/>
          <w:u w:val="single"/>
        </w:rPr>
        <w:t>interests</w:t>
      </w:r>
      <w:r w:rsidRPr="001844DA">
        <w:rPr>
          <w:color w:val="000000" w:themeColor="text1"/>
          <w:u w:val="single"/>
        </w:rPr>
        <w:t xml:space="preserve"> </w:t>
      </w:r>
      <w:r w:rsidRPr="00A01AC5">
        <w:rPr>
          <w:color w:val="000000" w:themeColor="text1"/>
          <w:highlight w:val="cyan"/>
          <w:u w:val="single"/>
        </w:rPr>
        <w:t>are</w:t>
      </w:r>
      <w:r w:rsidRPr="001844DA">
        <w:rPr>
          <w:color w:val="000000" w:themeColor="text1"/>
          <w:u w:val="single"/>
        </w:rPr>
        <w:t xml:space="preserve"> </w:t>
      </w:r>
      <w:r w:rsidRPr="00A01AC5">
        <w:rPr>
          <w:color w:val="000000" w:themeColor="text1"/>
          <w:highlight w:val="cyan"/>
          <w:u w:val="single"/>
        </w:rPr>
        <w:t>based</w:t>
      </w:r>
      <w:r w:rsidRPr="001844DA">
        <w:rPr>
          <w:color w:val="000000" w:themeColor="text1"/>
          <w:u w:val="single"/>
        </w:rPr>
        <w:t xml:space="preserve"> </w:t>
      </w:r>
      <w:r w:rsidRPr="00A01AC5">
        <w:rPr>
          <w:color w:val="000000" w:themeColor="text1"/>
          <w:highlight w:val="cyan"/>
          <w:u w:val="single"/>
        </w:rPr>
        <w:t>on</w:t>
      </w:r>
      <w:r w:rsidRPr="001844DA">
        <w:rPr>
          <w:color w:val="000000" w:themeColor="text1"/>
          <w:u w:val="single"/>
        </w:rPr>
        <w:t xml:space="preserve"> U.S. </w:t>
      </w:r>
      <w:r w:rsidRPr="00A01AC5">
        <w:rPr>
          <w:color w:val="000000" w:themeColor="text1"/>
          <w:highlight w:val="cyan"/>
          <w:u w:val="single"/>
        </w:rPr>
        <w:t>securitization</w:t>
      </w:r>
      <w:r w:rsidRPr="001844DA">
        <w:rPr>
          <w:color w:val="000000" w:themeColor="text1"/>
          <w:u w:val="single"/>
        </w:rPr>
        <w:t xml:space="preserve">, </w:t>
      </w:r>
      <w:r w:rsidRPr="00A01AC5">
        <w:rPr>
          <w:rStyle w:val="Emphasis"/>
          <w:color w:val="000000" w:themeColor="text1"/>
          <w:highlight w:val="cyan"/>
        </w:rPr>
        <w:t>not</w:t>
      </w:r>
      <w:r w:rsidRPr="001844DA">
        <w:rPr>
          <w:rStyle w:val="Emphasis"/>
          <w:color w:val="000000" w:themeColor="text1"/>
        </w:rPr>
        <w:t xml:space="preserve"> </w:t>
      </w:r>
      <w:r w:rsidRPr="00A01AC5">
        <w:rPr>
          <w:rStyle w:val="Emphasis"/>
          <w:color w:val="000000" w:themeColor="text1"/>
          <w:highlight w:val="cyan"/>
        </w:rPr>
        <w:t>cooperation</w:t>
      </w:r>
      <w:r w:rsidRPr="001844DA">
        <w:rPr>
          <w:color w:val="000000" w:themeColor="text1"/>
          <w:u w:val="single"/>
        </w:rPr>
        <w:t>.</w:t>
      </w:r>
      <w:r w:rsidRPr="001844DA">
        <w:rPr>
          <w:color w:val="000000" w:themeColor="text1"/>
          <w:sz w:val="14"/>
        </w:rPr>
        <w:t xml:space="preserve"> Concluding that the U.S.’s Arctic Policy priorities do not align with the interests found within the U.S. political actors’ discourse about the Arctic. Suggesting that the U.S. has underlying interests in the region that promotes its priorities over being an Arctic ally.</w:t>
      </w:r>
    </w:p>
    <w:p w14:paraId="73B89997" w14:textId="77777777" w:rsidR="00E820EB" w:rsidRPr="00AC643E" w:rsidRDefault="00E820EB" w:rsidP="00E820EB"/>
    <w:p w14:paraId="0BE9207B" w14:textId="77777777" w:rsidR="00E820EB" w:rsidRPr="008412A8" w:rsidRDefault="00E820EB" w:rsidP="00E820EB">
      <w:pPr>
        <w:keepNext/>
        <w:keepLines/>
        <w:spacing w:before="40" w:after="0"/>
        <w:outlineLvl w:val="3"/>
        <w:rPr>
          <w:rFonts w:eastAsia="MS Gothic"/>
          <w:b/>
          <w:iCs/>
          <w:sz w:val="26"/>
        </w:rPr>
      </w:pPr>
      <w:r w:rsidRPr="008412A8">
        <w:rPr>
          <w:rFonts w:eastAsia="MS Gothic"/>
          <w:b/>
          <w:iCs/>
          <w:sz w:val="26"/>
        </w:rPr>
        <w:t xml:space="preserve">Capitalism’s imperial drive for overaccumulation culminates in extinction from escalating ecological crisis and nuclear war </w:t>
      </w:r>
    </w:p>
    <w:p w14:paraId="098FD472" w14:textId="77777777" w:rsidR="00E820EB" w:rsidRPr="008412A8" w:rsidRDefault="00E820EB" w:rsidP="00E820EB">
      <w:pPr>
        <w:rPr>
          <w:rFonts w:eastAsia="Calibri"/>
        </w:rPr>
      </w:pPr>
      <w:r w:rsidRPr="008412A8">
        <w:rPr>
          <w:rFonts w:eastAsia="Calibri"/>
          <w:b/>
          <w:bCs/>
          <w:sz w:val="26"/>
        </w:rPr>
        <w:t>Foster 22</w:t>
      </w:r>
      <w:r w:rsidRPr="008412A8">
        <w:rPr>
          <w:rFonts w:eastAsia="Calibri"/>
        </w:rPr>
        <w:t xml:space="preserve"> (John Bellamy Foster – editor of the Monthly Review and professor of Sociology at the University of Oregon. ““Notes on </w:t>
      </w:r>
      <w:proofErr w:type="spellStart"/>
      <w:r w:rsidRPr="008412A8">
        <w:rPr>
          <w:rFonts w:eastAsia="Calibri"/>
        </w:rPr>
        <w:t>Exterminism</w:t>
      </w:r>
      <w:proofErr w:type="spellEnd"/>
      <w:r w:rsidRPr="008412A8">
        <w:rPr>
          <w:rFonts w:eastAsia="Calibri"/>
        </w:rPr>
        <w:t xml:space="preserve">” for the Twenty-First-Century Ecology and Peace Movements.” </w:t>
      </w:r>
      <w:r w:rsidRPr="008412A8">
        <w:rPr>
          <w:rFonts w:eastAsia="Calibri"/>
          <w:i/>
          <w:iCs/>
        </w:rPr>
        <w:t xml:space="preserve">Monthly Review, </w:t>
      </w:r>
      <w:r w:rsidRPr="008412A8">
        <w:rPr>
          <w:rFonts w:eastAsia="Calibri"/>
        </w:rPr>
        <w:t xml:space="preserve">Vol. 74, No. 1. May 2022, https://monthlyreview.org/2022/05/01/notes-on-exterminism-for-the-twenty-first-century-ecology-and-peace-movements/, Accessed 7/8/22, </w:t>
      </w:r>
      <w:proofErr w:type="spellStart"/>
      <w:r w:rsidRPr="008412A8">
        <w:rPr>
          <w:rFonts w:eastAsia="Calibri"/>
        </w:rPr>
        <w:t>JMoore</w:t>
      </w:r>
      <w:proofErr w:type="spellEnd"/>
      <w:r w:rsidRPr="008412A8">
        <w:rPr>
          <w:rFonts w:eastAsia="Calibri"/>
        </w:rPr>
        <w:t>)</w:t>
      </w:r>
    </w:p>
    <w:p w14:paraId="6DD5D102" w14:textId="77777777" w:rsidR="00E820EB" w:rsidRPr="008412A8" w:rsidRDefault="00E820EB" w:rsidP="00E820EB">
      <w:pPr>
        <w:rPr>
          <w:rFonts w:eastAsia="Calibri"/>
          <w:u w:val="single"/>
        </w:rPr>
      </w:pPr>
      <w:r w:rsidRPr="008412A8">
        <w:rPr>
          <w:rFonts w:eastAsia="Calibri"/>
          <w:sz w:val="16"/>
        </w:rPr>
        <w:t xml:space="preserve">It is common today to recognize that </w:t>
      </w:r>
      <w:r w:rsidRPr="00A01AC5">
        <w:rPr>
          <w:rFonts w:eastAsia="Calibri"/>
          <w:highlight w:val="cyan"/>
          <w:u w:val="single"/>
        </w:rPr>
        <w:t>climate change represents a “global existential threat</w:t>
      </w:r>
      <w:r w:rsidRPr="008412A8">
        <w:rPr>
          <w:rFonts w:eastAsia="Calibri"/>
          <w:u w:val="single"/>
        </w:rPr>
        <w:t>”</w:t>
      </w:r>
      <w:r w:rsidRPr="008412A8">
        <w:rPr>
          <w:rFonts w:eastAsia="Calibri"/>
          <w:sz w:val="16"/>
        </w:rPr>
        <w:t xml:space="preserve"> that places in jeopardy the very survival of humanity. Today we are faced with a situation in which the </w:t>
      </w:r>
      <w:r w:rsidRPr="00A01AC5">
        <w:t>continual expansion</w:t>
      </w:r>
      <w:r w:rsidRPr="008412A8">
        <w:rPr>
          <w:rFonts w:eastAsia="Calibri"/>
          <w:u w:val="single"/>
        </w:rPr>
        <w:t xml:space="preserve"> of capitalism based on</w:t>
      </w:r>
      <w:r w:rsidRPr="008412A8">
        <w:rPr>
          <w:rFonts w:eastAsia="Calibri"/>
          <w:sz w:val="16"/>
        </w:rPr>
        <w:t xml:space="preserve"> the </w:t>
      </w:r>
      <w:r w:rsidRPr="00A01AC5">
        <w:rPr>
          <w:rFonts w:eastAsia="Calibri"/>
          <w:highlight w:val="cyan"/>
          <w:u w:val="single"/>
        </w:rPr>
        <w:t>burning</w:t>
      </w:r>
      <w:r w:rsidRPr="008412A8">
        <w:rPr>
          <w:rFonts w:eastAsia="Calibri"/>
          <w:sz w:val="16"/>
        </w:rPr>
        <w:t xml:space="preserve"> of ever larger amounts of </w:t>
      </w:r>
      <w:r w:rsidRPr="00A01AC5">
        <w:rPr>
          <w:rFonts w:eastAsia="Calibri"/>
          <w:highlight w:val="cyan"/>
          <w:u w:val="single"/>
        </w:rPr>
        <w:t>fossil fuels</w:t>
      </w:r>
      <w:r w:rsidRPr="008412A8">
        <w:rPr>
          <w:rFonts w:eastAsia="Calibri"/>
          <w:sz w:val="16"/>
        </w:rPr>
        <w:t xml:space="preserve"> </w:t>
      </w:r>
      <w:r w:rsidRPr="00A01AC5">
        <w:rPr>
          <w:rFonts w:eastAsia="Calibri"/>
          <w:highlight w:val="cyan"/>
          <w:u w:val="single"/>
        </w:rPr>
        <w:t>points to</w:t>
      </w:r>
      <w:r w:rsidRPr="008412A8">
        <w:rPr>
          <w:rFonts w:eastAsia="Calibri"/>
          <w:u w:val="single"/>
        </w:rPr>
        <w:t xml:space="preserve"> the</w:t>
      </w:r>
      <w:r w:rsidRPr="008412A8">
        <w:rPr>
          <w:rFonts w:eastAsia="Calibri"/>
          <w:sz w:val="16"/>
        </w:rPr>
        <w:t xml:space="preserve"> possibility—even </w:t>
      </w:r>
      <w:r w:rsidRPr="008412A8">
        <w:rPr>
          <w:rFonts w:eastAsia="Calibri"/>
          <w:u w:val="single"/>
        </w:rPr>
        <w:t>probability, if the system of production is not altered radically</w:t>
      </w:r>
      <w:r w:rsidRPr="008412A8">
        <w:rPr>
          <w:rFonts w:eastAsia="Calibri"/>
          <w:sz w:val="16"/>
        </w:rPr>
        <w:t xml:space="preserve"> in a matter of decades—</w:t>
      </w:r>
      <w:r w:rsidRPr="008412A8">
        <w:rPr>
          <w:rFonts w:eastAsia="Calibri"/>
          <w:u w:val="single"/>
        </w:rPr>
        <w:t xml:space="preserve">of the </w:t>
      </w:r>
      <w:r w:rsidRPr="00A01AC5">
        <w:rPr>
          <w:rFonts w:eastAsia="Calibri"/>
          <w:highlight w:val="cyan"/>
          <w:u w:val="single"/>
        </w:rPr>
        <w:t>downfall of</w:t>
      </w:r>
      <w:r w:rsidRPr="008412A8">
        <w:rPr>
          <w:rFonts w:eastAsia="Calibri"/>
          <w:sz w:val="16"/>
        </w:rPr>
        <w:t xml:space="preserve"> industrial </w:t>
      </w:r>
      <w:r w:rsidRPr="00A01AC5">
        <w:rPr>
          <w:rFonts w:eastAsia="Calibri"/>
          <w:highlight w:val="cyan"/>
          <w:u w:val="single"/>
        </w:rPr>
        <w:t>civilization</w:t>
      </w:r>
      <w:r w:rsidRPr="008412A8">
        <w:rPr>
          <w:rFonts w:eastAsia="Calibri"/>
          <w:sz w:val="16"/>
        </w:rPr>
        <w:t xml:space="preserve">, </w:t>
      </w:r>
      <w:r w:rsidRPr="008412A8">
        <w:rPr>
          <w:rFonts w:eastAsia="Calibri"/>
          <w:u w:val="single"/>
        </w:rPr>
        <w:t>placing</w:t>
      </w:r>
      <w:r w:rsidRPr="008412A8">
        <w:rPr>
          <w:rFonts w:eastAsia="Calibri"/>
          <w:sz w:val="16"/>
        </w:rPr>
        <w:t xml:space="preserve"> the </w:t>
      </w:r>
      <w:r w:rsidRPr="008412A8">
        <w:rPr>
          <w:rFonts w:eastAsia="Calibri"/>
          <w:u w:val="single"/>
        </w:rPr>
        <w:t xml:space="preserve">survival of humanity in question. </w:t>
      </w:r>
      <w:r w:rsidRPr="008412A8">
        <w:rPr>
          <w:rFonts w:eastAsia="Calibri"/>
          <w:sz w:val="16"/>
        </w:rPr>
        <w:t xml:space="preserve">This is the meaning of environmental </w:t>
      </w:r>
      <w:proofErr w:type="spellStart"/>
      <w:r w:rsidRPr="008412A8">
        <w:rPr>
          <w:rFonts w:eastAsia="Calibri"/>
          <w:sz w:val="16"/>
        </w:rPr>
        <w:t>exterminism</w:t>
      </w:r>
      <w:proofErr w:type="spellEnd"/>
      <w:r w:rsidRPr="008412A8">
        <w:rPr>
          <w:rFonts w:eastAsia="Calibri"/>
          <w:sz w:val="16"/>
        </w:rPr>
        <w:t xml:space="preserve"> in our time. According to the UN Intergovernmental Panel on Climate Change (IPCC), net zero carbon dioxide emissions must be reached by 2050 if the world is to have a reasonable hope of keeping global average temperatures below a 1.5°C, or even a 2°C, increase over preindustrial levels. Not to accomplish this is to invite the devastation of the earth as a safe home for humanity and innumerable other species.</w:t>
      </w:r>
    </w:p>
    <w:p w14:paraId="3EC03163" w14:textId="77777777" w:rsidR="00E820EB" w:rsidRPr="008412A8" w:rsidRDefault="00E820EB" w:rsidP="00E820EB">
      <w:pPr>
        <w:rPr>
          <w:rFonts w:eastAsia="Calibri"/>
          <w:sz w:val="16"/>
        </w:rPr>
      </w:pPr>
      <w:r w:rsidRPr="008412A8">
        <w:rPr>
          <w:rFonts w:eastAsia="Calibri"/>
          <w:u w:val="single"/>
        </w:rPr>
        <w:t>Climate change is part of a</w:t>
      </w:r>
      <w:r w:rsidRPr="008412A8">
        <w:rPr>
          <w:rFonts w:eastAsia="Calibri"/>
          <w:sz w:val="16"/>
        </w:rPr>
        <w:t xml:space="preserve"> more general </w:t>
      </w:r>
      <w:r w:rsidRPr="00A01AC5">
        <w:rPr>
          <w:rFonts w:eastAsia="Calibri"/>
          <w:highlight w:val="cyan"/>
          <w:u w:val="single"/>
        </w:rPr>
        <w:t>planetary ecological crisis</w:t>
      </w:r>
      <w:r w:rsidRPr="008412A8">
        <w:rPr>
          <w:rFonts w:eastAsia="Calibri"/>
          <w:u w:val="single"/>
        </w:rPr>
        <w:t xml:space="preserve"> associated with the crossing of planetary boundaries</w:t>
      </w:r>
      <w:r w:rsidRPr="008412A8">
        <w:rPr>
          <w:rFonts w:eastAsia="Calibri"/>
          <w:sz w:val="16"/>
        </w:rPr>
        <w:t xml:space="preserve"> in general, </w:t>
      </w:r>
      <w:r w:rsidRPr="00A01AC5">
        <w:rPr>
          <w:rFonts w:eastAsia="Calibri"/>
          <w:highlight w:val="cyan"/>
          <w:u w:val="single"/>
        </w:rPr>
        <w:t>including</w:t>
      </w:r>
      <w:r w:rsidRPr="008412A8">
        <w:rPr>
          <w:rFonts w:eastAsia="Calibri"/>
          <w:sz w:val="16"/>
        </w:rPr>
        <w:t xml:space="preserve"> those—beyond climate change itself—related to </w:t>
      </w:r>
      <w:r w:rsidRPr="00A01AC5">
        <w:rPr>
          <w:rFonts w:eastAsia="Calibri"/>
          <w:highlight w:val="cyan"/>
          <w:u w:val="single"/>
        </w:rPr>
        <w:t>species extinction</w:t>
      </w:r>
      <w:r w:rsidRPr="008412A8">
        <w:rPr>
          <w:rFonts w:eastAsia="Calibri"/>
          <w:sz w:val="16"/>
        </w:rPr>
        <w:t xml:space="preserve">, stratospheric </w:t>
      </w:r>
      <w:r w:rsidRPr="00A01AC5">
        <w:rPr>
          <w:rFonts w:eastAsia="Calibri"/>
          <w:highlight w:val="cyan"/>
          <w:u w:val="single"/>
        </w:rPr>
        <w:t>ozone depletion</w:t>
      </w:r>
      <w:r w:rsidRPr="008412A8">
        <w:rPr>
          <w:rFonts w:eastAsia="Calibri"/>
          <w:u w:val="single"/>
        </w:rPr>
        <w:t xml:space="preserve">, </w:t>
      </w:r>
      <w:r w:rsidRPr="00A01AC5">
        <w:rPr>
          <w:rFonts w:eastAsia="Calibri"/>
          <w:highlight w:val="cyan"/>
          <w:u w:val="single"/>
        </w:rPr>
        <w:t>ocean acidification, disruption of</w:t>
      </w:r>
      <w:r w:rsidRPr="008412A8">
        <w:rPr>
          <w:rFonts w:eastAsia="Calibri"/>
          <w:sz w:val="16"/>
        </w:rPr>
        <w:t xml:space="preserve"> the </w:t>
      </w:r>
      <w:r w:rsidRPr="008412A8">
        <w:rPr>
          <w:rFonts w:eastAsia="Calibri"/>
          <w:u w:val="single"/>
        </w:rPr>
        <w:t xml:space="preserve">nitrogen and phosphorous </w:t>
      </w:r>
      <w:r w:rsidRPr="00A01AC5">
        <w:rPr>
          <w:rFonts w:eastAsia="Calibri"/>
          <w:highlight w:val="cyan"/>
          <w:u w:val="single"/>
        </w:rPr>
        <w:t>cycles</w:t>
      </w:r>
      <w:r w:rsidRPr="008412A8">
        <w:rPr>
          <w:rFonts w:eastAsia="Calibri"/>
          <w:u w:val="single"/>
        </w:rPr>
        <w:t xml:space="preserve">, </w:t>
      </w:r>
      <w:r w:rsidRPr="00A01AC5">
        <w:rPr>
          <w:rFonts w:eastAsia="Calibri"/>
          <w:highlight w:val="cyan"/>
          <w:u w:val="single"/>
        </w:rPr>
        <w:t>loss of</w:t>
      </w:r>
      <w:r w:rsidRPr="008412A8">
        <w:rPr>
          <w:rFonts w:eastAsia="Calibri"/>
          <w:sz w:val="16"/>
        </w:rPr>
        <w:t xml:space="preserve"> ground cover/</w:t>
      </w:r>
      <w:r w:rsidRPr="00A01AC5">
        <w:rPr>
          <w:rFonts w:eastAsia="Calibri"/>
          <w:highlight w:val="cyan"/>
          <w:u w:val="single"/>
        </w:rPr>
        <w:t>forests</w:t>
      </w:r>
      <w:r w:rsidRPr="008412A8">
        <w:rPr>
          <w:rFonts w:eastAsia="Calibri"/>
          <w:u w:val="single"/>
        </w:rPr>
        <w:t xml:space="preserve">, declining </w:t>
      </w:r>
      <w:r w:rsidRPr="00A01AC5">
        <w:rPr>
          <w:rFonts w:eastAsia="Calibri"/>
          <w:highlight w:val="cyan"/>
          <w:u w:val="single"/>
        </w:rPr>
        <w:t>fresh water</w:t>
      </w:r>
      <w:r w:rsidRPr="008412A8">
        <w:rPr>
          <w:rFonts w:eastAsia="Calibri"/>
          <w:sz w:val="16"/>
        </w:rPr>
        <w:t xml:space="preserve"> sources associated with desertification</w:t>
      </w:r>
      <w:r w:rsidRPr="008412A8">
        <w:rPr>
          <w:rFonts w:eastAsia="Calibri"/>
          <w:u w:val="single"/>
        </w:rPr>
        <w:t xml:space="preserve">, atmospheric </w:t>
      </w:r>
      <w:r w:rsidRPr="00A01AC5">
        <w:rPr>
          <w:rFonts w:eastAsia="Calibri"/>
          <w:highlight w:val="cyan"/>
          <w:u w:val="single"/>
        </w:rPr>
        <w:t>aerosol loading</w:t>
      </w:r>
      <w:r w:rsidRPr="008412A8">
        <w:rPr>
          <w:rFonts w:eastAsia="Calibri"/>
          <w:u w:val="single"/>
        </w:rPr>
        <w:t xml:space="preserve">, </w:t>
      </w:r>
      <w:r w:rsidRPr="00A01AC5">
        <w:rPr>
          <w:rFonts w:eastAsia="Calibri"/>
          <w:highlight w:val="cyan"/>
          <w:u w:val="single"/>
        </w:rPr>
        <w:t>and</w:t>
      </w:r>
      <w:r w:rsidRPr="008412A8">
        <w:rPr>
          <w:rFonts w:eastAsia="Calibri"/>
          <w:sz w:val="16"/>
        </w:rPr>
        <w:t xml:space="preserve"> the introduction of novel entities (new synthetic chemicals and new genetic forms).52 To this should be added the </w:t>
      </w:r>
      <w:r w:rsidRPr="008412A8">
        <w:rPr>
          <w:rFonts w:eastAsia="Calibri"/>
          <w:u w:val="single"/>
        </w:rPr>
        <w:t xml:space="preserve">emergence of new </w:t>
      </w:r>
      <w:r w:rsidRPr="00A01AC5">
        <w:rPr>
          <w:rFonts w:eastAsia="Calibri"/>
          <w:highlight w:val="cyan"/>
          <w:u w:val="single"/>
        </w:rPr>
        <w:t>zoonoses</w:t>
      </w:r>
      <w:r w:rsidRPr="008412A8">
        <w:rPr>
          <w:rFonts w:eastAsia="Calibri"/>
          <w:u w:val="single"/>
        </w:rPr>
        <w:t>, as in</w:t>
      </w:r>
      <w:r w:rsidRPr="008412A8">
        <w:rPr>
          <w:rFonts w:eastAsia="Calibri"/>
          <w:sz w:val="16"/>
        </w:rPr>
        <w:t xml:space="preserve"> the </w:t>
      </w:r>
      <w:r w:rsidRPr="008412A8">
        <w:rPr>
          <w:rFonts w:eastAsia="Calibri"/>
          <w:u w:val="single"/>
        </w:rPr>
        <w:t>COVID</w:t>
      </w:r>
      <w:r w:rsidRPr="008412A8">
        <w:rPr>
          <w:rFonts w:eastAsia="Calibri"/>
          <w:sz w:val="16"/>
        </w:rPr>
        <w:t xml:space="preserve">-19 pandemic, resulting principally </w:t>
      </w:r>
      <w:r w:rsidRPr="008412A8">
        <w:rPr>
          <w:rFonts w:eastAsia="Calibri"/>
          <w:u w:val="single"/>
        </w:rPr>
        <w:t>from</w:t>
      </w:r>
      <w:r w:rsidRPr="008412A8">
        <w:rPr>
          <w:rFonts w:eastAsia="Calibri"/>
          <w:sz w:val="16"/>
        </w:rPr>
        <w:t xml:space="preserve"> the </w:t>
      </w:r>
      <w:r w:rsidRPr="008412A8">
        <w:rPr>
          <w:rFonts w:eastAsia="Calibri"/>
          <w:u w:val="single"/>
        </w:rPr>
        <w:t>agribusiness transformation of</w:t>
      </w:r>
      <w:r w:rsidRPr="008412A8">
        <w:rPr>
          <w:rFonts w:eastAsia="Calibri"/>
          <w:sz w:val="16"/>
        </w:rPr>
        <w:t xml:space="preserve"> the </w:t>
      </w:r>
      <w:r w:rsidRPr="008412A8">
        <w:rPr>
          <w:rFonts w:eastAsia="Calibri"/>
          <w:u w:val="single"/>
        </w:rPr>
        <w:t>human relation to the environment</w:t>
      </w:r>
      <w:r w:rsidRPr="008412A8">
        <w:rPr>
          <w:rFonts w:eastAsia="Calibri"/>
          <w:sz w:val="16"/>
        </w:rPr>
        <w:t>.53</w:t>
      </w:r>
    </w:p>
    <w:p w14:paraId="6E337FF3" w14:textId="77777777" w:rsidR="00E820EB" w:rsidRPr="008412A8" w:rsidRDefault="00E820EB" w:rsidP="00E820EB">
      <w:pPr>
        <w:rPr>
          <w:rFonts w:eastAsia="Calibri"/>
          <w:sz w:val="16"/>
        </w:rPr>
      </w:pPr>
      <w:r w:rsidRPr="008412A8">
        <w:rPr>
          <w:rFonts w:eastAsia="Calibri"/>
          <w:sz w:val="16"/>
        </w:rPr>
        <w:t xml:space="preserve">Yet, there is no doubt that climate change is at the center of the current global ecological crisis. Like nuclear winter, it poses a threat to civilization and the continuation of the human species itself. Even now, the </w:t>
      </w:r>
      <w:r w:rsidRPr="008412A8">
        <w:rPr>
          <w:rFonts w:eastAsia="Calibri"/>
          <w:u w:val="single"/>
        </w:rPr>
        <w:t>IPCC tells us</w:t>
      </w:r>
      <w:r w:rsidRPr="008412A8">
        <w:rPr>
          <w:rFonts w:eastAsia="Calibri"/>
          <w:sz w:val="16"/>
        </w:rPr>
        <w:t xml:space="preserve"> in its most recent reports (2021–22) on the physical science of </w:t>
      </w:r>
      <w:r w:rsidRPr="00A01AC5">
        <w:rPr>
          <w:rFonts w:eastAsia="Calibri"/>
          <w:highlight w:val="cyan"/>
          <w:u w:val="single"/>
        </w:rPr>
        <w:t>climate change</w:t>
      </w:r>
      <w:r w:rsidRPr="008412A8">
        <w:rPr>
          <w:rFonts w:eastAsia="Calibri"/>
          <w:sz w:val="16"/>
        </w:rPr>
        <w:t xml:space="preserve"> and its </w:t>
      </w:r>
      <w:r w:rsidRPr="008412A8">
        <w:rPr>
          <w:rFonts w:eastAsia="Calibri"/>
          <w:u w:val="single"/>
        </w:rPr>
        <w:t>impacts</w:t>
      </w:r>
      <w:r w:rsidRPr="008412A8">
        <w:rPr>
          <w:rFonts w:eastAsia="Calibri"/>
          <w:sz w:val="16"/>
        </w:rPr>
        <w:t xml:space="preserve"> that the most optimistic scenario, though warding off irreversible climate change, </w:t>
      </w:r>
      <w:r w:rsidRPr="008412A8">
        <w:rPr>
          <w:rFonts w:eastAsia="Calibri"/>
          <w:u w:val="single"/>
        </w:rPr>
        <w:t>is</w:t>
      </w:r>
      <w:r w:rsidRPr="008412A8">
        <w:rPr>
          <w:rFonts w:eastAsia="Calibri"/>
          <w:sz w:val="16"/>
        </w:rPr>
        <w:t xml:space="preserve"> still one </w:t>
      </w:r>
      <w:r w:rsidRPr="008412A8">
        <w:rPr>
          <w:rFonts w:eastAsia="Calibri"/>
          <w:u w:val="single"/>
        </w:rPr>
        <w:t>of growing global catastrophe</w:t>
      </w:r>
      <w:r w:rsidRPr="008412A8">
        <w:rPr>
          <w:rFonts w:eastAsia="Calibri"/>
          <w:sz w:val="16"/>
        </w:rPr>
        <w:t xml:space="preserve"> in the decades ahead, </w:t>
      </w:r>
      <w:r w:rsidRPr="008412A8">
        <w:rPr>
          <w:rFonts w:eastAsia="Calibri"/>
          <w:u w:val="single"/>
        </w:rPr>
        <w:t xml:space="preserve">and </w:t>
      </w:r>
      <w:r w:rsidRPr="00A01AC5">
        <w:rPr>
          <w:rFonts w:eastAsia="Calibri"/>
          <w:highlight w:val="cyan"/>
          <w:u w:val="single"/>
        </w:rPr>
        <w:t>requires immediate action to protect</w:t>
      </w:r>
      <w:r w:rsidRPr="008412A8">
        <w:rPr>
          <w:rFonts w:eastAsia="Calibri"/>
          <w:sz w:val="16"/>
        </w:rPr>
        <w:t xml:space="preserve"> the </w:t>
      </w:r>
      <w:r w:rsidRPr="008412A8">
        <w:rPr>
          <w:rFonts w:eastAsia="Calibri"/>
          <w:u w:val="single"/>
        </w:rPr>
        <w:t>lives</w:t>
      </w:r>
      <w:r w:rsidRPr="008412A8">
        <w:rPr>
          <w:rFonts w:eastAsia="Calibri"/>
          <w:sz w:val="16"/>
        </w:rPr>
        <w:t xml:space="preserve"> and living conditions of hundreds </w:t>
      </w:r>
      <w:r w:rsidRPr="008412A8">
        <w:rPr>
          <w:rFonts w:eastAsia="Calibri"/>
          <w:u w:val="single"/>
        </w:rPr>
        <w:t>of</w:t>
      </w:r>
      <w:r w:rsidRPr="008412A8">
        <w:rPr>
          <w:rFonts w:eastAsia="Calibri"/>
          <w:sz w:val="16"/>
        </w:rPr>
        <w:t xml:space="preserve"> millions, and perhaps </w:t>
      </w:r>
      <w:r w:rsidRPr="00A01AC5">
        <w:rPr>
          <w:rFonts w:eastAsia="Calibri"/>
          <w:highlight w:val="cyan"/>
          <w:u w:val="single"/>
        </w:rPr>
        <w:t>billions</w:t>
      </w:r>
      <w:r w:rsidRPr="008412A8">
        <w:rPr>
          <w:rFonts w:eastAsia="Calibri"/>
          <w:sz w:val="16"/>
        </w:rPr>
        <w:t xml:space="preserve">, of people </w:t>
      </w:r>
      <w:r w:rsidRPr="008412A8">
        <w:rPr>
          <w:rFonts w:eastAsia="Calibri"/>
          <w:u w:val="single"/>
        </w:rPr>
        <w:t>who will be exposed to extreme weather</w:t>
      </w:r>
      <w:r w:rsidRPr="008412A8">
        <w:rPr>
          <w:rFonts w:eastAsia="Calibri"/>
          <w:sz w:val="16"/>
        </w:rPr>
        <w:t xml:space="preserve"> events of a kind that global civilization has never seen before.54 </w:t>
      </w:r>
      <w:r w:rsidRPr="008412A8">
        <w:rPr>
          <w:rFonts w:eastAsia="Calibri"/>
          <w:u w:val="single"/>
        </w:rPr>
        <w:t xml:space="preserve">To counter </w:t>
      </w:r>
      <w:r w:rsidRPr="00A01AC5">
        <w:rPr>
          <w:rFonts w:eastAsia="Calibri"/>
          <w:highlight w:val="cyan"/>
          <w:u w:val="single"/>
        </w:rPr>
        <w:t>this requires the greatest movement of workers and peoples</w:t>
      </w:r>
      <w:r w:rsidRPr="008412A8">
        <w:rPr>
          <w:rFonts w:eastAsia="Calibri"/>
          <w:sz w:val="16"/>
        </w:rPr>
        <w:t xml:space="preserve"> the world has ever seen in order </w:t>
      </w:r>
      <w:r w:rsidRPr="0011254A">
        <w:rPr>
          <w:rFonts w:eastAsia="Calibri"/>
          <w:u w:val="single"/>
        </w:rPr>
        <w:t>to restore</w:t>
      </w:r>
      <w:r w:rsidRPr="0011254A">
        <w:rPr>
          <w:rFonts w:eastAsia="Calibri"/>
          <w:sz w:val="16"/>
        </w:rPr>
        <w:t xml:space="preserve"> the </w:t>
      </w:r>
      <w:r w:rsidRPr="0011254A">
        <w:rPr>
          <w:rFonts w:eastAsia="Calibri"/>
          <w:u w:val="single"/>
        </w:rPr>
        <w:t>conditions of their existence</w:t>
      </w:r>
      <w:r w:rsidRPr="0011254A">
        <w:rPr>
          <w:rFonts w:eastAsia="Calibri"/>
          <w:sz w:val="16"/>
        </w:rPr>
        <w:t xml:space="preserve">, which have been usurped by the regime of capital, </w:t>
      </w:r>
      <w:r w:rsidRPr="0011254A">
        <w:rPr>
          <w:rFonts w:eastAsia="Calibri"/>
          <w:u w:val="single"/>
        </w:rPr>
        <w:t>and</w:t>
      </w:r>
      <w:r w:rsidRPr="0011254A">
        <w:rPr>
          <w:rFonts w:eastAsia="Calibri"/>
          <w:sz w:val="16"/>
        </w:rPr>
        <w:t xml:space="preserve"> to </w:t>
      </w:r>
      <w:r w:rsidRPr="0011254A">
        <w:rPr>
          <w:rFonts w:eastAsia="Calibri"/>
          <w:u w:val="single"/>
        </w:rPr>
        <w:t>reestablish an ecologically sustainable world rooted in substantive equality.</w:t>
      </w:r>
      <w:r w:rsidRPr="0011254A">
        <w:rPr>
          <w:rFonts w:eastAsia="Calibri"/>
          <w:sz w:val="16"/>
        </w:rPr>
        <w:t>55</w:t>
      </w:r>
    </w:p>
    <w:p w14:paraId="48C07713" w14:textId="77777777" w:rsidR="00E820EB" w:rsidRPr="008412A8" w:rsidRDefault="00E820EB" w:rsidP="00E820EB">
      <w:pPr>
        <w:rPr>
          <w:rFonts w:eastAsia="Calibri"/>
          <w:sz w:val="16"/>
        </w:rPr>
      </w:pPr>
      <w:r w:rsidRPr="008412A8">
        <w:rPr>
          <w:rFonts w:eastAsia="Calibri"/>
          <w:sz w:val="16"/>
        </w:rPr>
        <w:t>Ironically, the latest IPCC report, which was meant to draw world attention to the catastrophic nature of today’s climate crisis and the rapidly worsening prospects for humanity if revolutionary-scale changes are not made, was published on February 28, 2022, four days after the Russian entry into the Ukrainian Civil War in defiance of NATO, resulting in growing concern over the possibility of a global thermonuclear exchange. Hence, the world’s attention was drawn away from considering one global existential threat, endangering all of humanity, namely carbon omnicide, by the sudden reemergence of another, nuclear omnicide.</w:t>
      </w:r>
    </w:p>
    <w:p w14:paraId="1AA50007" w14:textId="77777777" w:rsidR="00E820EB" w:rsidRPr="008412A8" w:rsidRDefault="00E820EB" w:rsidP="00E820EB">
      <w:pPr>
        <w:rPr>
          <w:rFonts w:eastAsia="Calibri"/>
          <w:sz w:val="16"/>
        </w:rPr>
      </w:pPr>
      <w:r w:rsidRPr="008412A8">
        <w:rPr>
          <w:rFonts w:eastAsia="Calibri"/>
          <w:sz w:val="16"/>
        </w:rPr>
        <w:t xml:space="preserve">Still, even as the world turned its attention to </w:t>
      </w:r>
      <w:r w:rsidRPr="008412A8">
        <w:rPr>
          <w:rFonts w:eastAsia="Calibri"/>
          <w:u w:val="single"/>
        </w:rPr>
        <w:t xml:space="preserve">the </w:t>
      </w:r>
      <w:r w:rsidRPr="00A01AC5">
        <w:rPr>
          <w:rFonts w:eastAsia="Calibri"/>
          <w:highlight w:val="cyan"/>
          <w:u w:val="single"/>
        </w:rPr>
        <w:t>possibility of war between</w:t>
      </w:r>
      <w:r w:rsidRPr="008412A8">
        <w:rPr>
          <w:rFonts w:eastAsia="Calibri"/>
          <w:u w:val="single"/>
        </w:rPr>
        <w:t xml:space="preserve"> the leading </w:t>
      </w:r>
      <w:r w:rsidRPr="00A01AC5">
        <w:rPr>
          <w:rFonts w:eastAsia="Calibri"/>
          <w:highlight w:val="cyan"/>
          <w:u w:val="single"/>
        </w:rPr>
        <w:t>nuclear powers</w:t>
      </w:r>
      <w:r w:rsidRPr="008412A8">
        <w:rPr>
          <w:rFonts w:eastAsia="Calibri"/>
          <w:sz w:val="16"/>
        </w:rPr>
        <w:t xml:space="preserve">, </w:t>
      </w:r>
      <w:r w:rsidRPr="00A01AC5">
        <w:rPr>
          <w:rFonts w:eastAsia="Calibri"/>
          <w:highlight w:val="cyan"/>
          <w:u w:val="single"/>
        </w:rPr>
        <w:t>the full planetary scale of the nuclear threat,</w:t>
      </w:r>
      <w:r w:rsidRPr="008412A8">
        <w:rPr>
          <w:rFonts w:eastAsia="Calibri"/>
          <w:u w:val="single"/>
        </w:rPr>
        <w:t xml:space="preserve"> </w:t>
      </w:r>
      <w:r w:rsidRPr="008412A8">
        <w:rPr>
          <w:rFonts w:eastAsia="Calibri"/>
          <w:sz w:val="16"/>
        </w:rPr>
        <w:t xml:space="preserve">as understood by science in terms of nuclear winter, was absent from the picture. </w:t>
      </w:r>
      <w:r w:rsidRPr="00A01AC5">
        <w:rPr>
          <w:rFonts w:eastAsia="Calibri"/>
          <w:highlight w:val="cyan"/>
          <w:u w:val="single"/>
        </w:rPr>
        <w:t>Global warming and nuclear winter</w:t>
      </w:r>
      <w:r w:rsidRPr="008412A8">
        <w:rPr>
          <w:rFonts w:eastAsia="Calibri"/>
          <w:sz w:val="16"/>
        </w:rPr>
        <w:t xml:space="preserve">, though arising in different ways, </w:t>
      </w:r>
      <w:r w:rsidRPr="00A01AC5">
        <w:rPr>
          <w:rFonts w:eastAsia="Calibri"/>
          <w:highlight w:val="cyan"/>
          <w:u w:val="single"/>
        </w:rPr>
        <w:t>are closely connected</w:t>
      </w:r>
      <w:r w:rsidRPr="008412A8">
        <w:rPr>
          <w:rFonts w:eastAsia="Calibri"/>
          <w:u w:val="single"/>
        </w:rPr>
        <w:t xml:space="preserve"> in climate terms, demonstrating</w:t>
      </w:r>
      <w:r w:rsidRPr="008412A8">
        <w:rPr>
          <w:rFonts w:eastAsia="Calibri"/>
          <w:sz w:val="16"/>
        </w:rPr>
        <w:t xml:space="preserve"> that </w:t>
      </w:r>
      <w:r w:rsidRPr="008412A8">
        <w:rPr>
          <w:rFonts w:eastAsia="Calibri"/>
          <w:u w:val="single"/>
        </w:rPr>
        <w:t xml:space="preserve">the world is on the brink of destroying most </w:t>
      </w:r>
      <w:r w:rsidRPr="008412A8">
        <w:rPr>
          <w:rFonts w:eastAsia="Calibri"/>
          <w:sz w:val="16"/>
        </w:rPr>
        <w:t xml:space="preserve">of the </w:t>
      </w:r>
      <w:r w:rsidRPr="008412A8">
        <w:rPr>
          <w:rFonts w:eastAsia="Calibri"/>
          <w:u w:val="single"/>
        </w:rPr>
        <w:t>inhabitants of</w:t>
      </w:r>
      <w:r w:rsidRPr="008412A8">
        <w:rPr>
          <w:rFonts w:eastAsia="Calibri"/>
          <w:sz w:val="16"/>
        </w:rPr>
        <w:t xml:space="preserve"> the </w:t>
      </w:r>
      <w:r w:rsidRPr="008412A8">
        <w:rPr>
          <w:rFonts w:eastAsia="Calibri"/>
          <w:u w:val="single"/>
        </w:rPr>
        <w:t>earth</w:t>
      </w:r>
      <w:r w:rsidRPr="008412A8">
        <w:rPr>
          <w:rFonts w:eastAsia="Calibri"/>
          <w:sz w:val="16"/>
        </w:rPr>
        <w:t xml:space="preserve">, in one direction or another: </w:t>
      </w:r>
      <w:r w:rsidRPr="008412A8">
        <w:rPr>
          <w:rFonts w:eastAsia="Calibri"/>
          <w:u w:val="single"/>
        </w:rPr>
        <w:t>global warming over decades leading to a point of no return for humanity</w:t>
      </w:r>
      <w:r w:rsidRPr="008412A8">
        <w:rPr>
          <w:rFonts w:eastAsia="Calibri"/>
          <w:sz w:val="16"/>
        </w:rPr>
        <w:t xml:space="preserve">, </w:t>
      </w:r>
      <w:r w:rsidRPr="008412A8">
        <w:rPr>
          <w:rFonts w:eastAsia="Calibri"/>
          <w:u w:val="single"/>
        </w:rPr>
        <w:t>or</w:t>
      </w:r>
      <w:r w:rsidRPr="008412A8">
        <w:rPr>
          <w:rFonts w:eastAsia="Calibri"/>
          <w:sz w:val="16"/>
        </w:rPr>
        <w:t xml:space="preserve"> the </w:t>
      </w:r>
      <w:r w:rsidRPr="00A01AC5">
        <w:rPr>
          <w:rFonts w:eastAsia="Calibri"/>
          <w:highlight w:val="cyan"/>
          <w:u w:val="single"/>
        </w:rPr>
        <w:t>death</w:t>
      </w:r>
      <w:r w:rsidRPr="008412A8">
        <w:rPr>
          <w:rFonts w:eastAsia="Calibri"/>
          <w:u w:val="single"/>
        </w:rPr>
        <w:t xml:space="preserve"> </w:t>
      </w:r>
      <w:r w:rsidRPr="00A01AC5">
        <w:rPr>
          <w:rFonts w:eastAsia="Calibri"/>
          <w:highlight w:val="cyan"/>
          <w:u w:val="single"/>
        </w:rPr>
        <w:t>of hundreds of millions</w:t>
      </w:r>
      <w:r w:rsidRPr="008412A8">
        <w:rPr>
          <w:rFonts w:eastAsia="Calibri"/>
          <w:u w:val="single"/>
        </w:rPr>
        <w:t xml:space="preserve"> </w:t>
      </w:r>
      <w:r w:rsidRPr="00A01AC5">
        <w:rPr>
          <w:rFonts w:eastAsia="Calibri"/>
          <w:highlight w:val="cyan"/>
          <w:u w:val="single"/>
        </w:rPr>
        <w:t>by nuclear fire, followed by</w:t>
      </w:r>
      <w:r w:rsidRPr="008412A8">
        <w:rPr>
          <w:rFonts w:eastAsia="Calibri"/>
          <w:sz w:val="16"/>
        </w:rPr>
        <w:t xml:space="preserve"> global </w:t>
      </w:r>
      <w:r w:rsidRPr="00A01AC5">
        <w:rPr>
          <w:rFonts w:eastAsia="Calibri"/>
          <w:highlight w:val="cyan"/>
          <w:u w:val="single"/>
        </w:rPr>
        <w:t>cooling</w:t>
      </w:r>
      <w:r w:rsidRPr="008412A8">
        <w:rPr>
          <w:rFonts w:eastAsia="Calibri"/>
          <w:sz w:val="16"/>
        </w:rPr>
        <w:t xml:space="preserve"> in days and months, </w:t>
      </w:r>
      <w:r w:rsidRPr="00A01AC5">
        <w:rPr>
          <w:rFonts w:eastAsia="Calibri"/>
          <w:highlight w:val="cyan"/>
          <w:u w:val="single"/>
        </w:rPr>
        <w:t>exterminating</w:t>
      </w:r>
      <w:r w:rsidRPr="008412A8">
        <w:rPr>
          <w:rFonts w:eastAsia="Calibri"/>
          <w:sz w:val="16"/>
        </w:rPr>
        <w:t xml:space="preserve"> most of </w:t>
      </w:r>
      <w:r w:rsidRPr="00A01AC5">
        <w:rPr>
          <w:rFonts w:eastAsia="Calibri"/>
          <w:highlight w:val="cyan"/>
          <w:u w:val="single"/>
        </w:rPr>
        <w:t>the</w:t>
      </w:r>
      <w:r w:rsidRPr="008412A8">
        <w:rPr>
          <w:rFonts w:eastAsia="Calibri"/>
          <w:u w:val="single"/>
        </w:rPr>
        <w:t xml:space="preserve"> rest of the</w:t>
      </w:r>
      <w:r w:rsidRPr="008412A8">
        <w:rPr>
          <w:rFonts w:eastAsia="Calibri"/>
          <w:sz w:val="16"/>
        </w:rPr>
        <w:t xml:space="preserve"> world’s </w:t>
      </w:r>
      <w:r w:rsidRPr="00A01AC5">
        <w:rPr>
          <w:rFonts w:eastAsia="Calibri"/>
          <w:highlight w:val="cyan"/>
          <w:u w:val="single"/>
        </w:rPr>
        <w:t>population through starvation</w:t>
      </w:r>
      <w:r w:rsidRPr="008412A8">
        <w:rPr>
          <w:rFonts w:eastAsia="Calibri"/>
          <w:sz w:val="16"/>
        </w:rPr>
        <w:t xml:space="preserve">. Just as the </w:t>
      </w:r>
      <w:r w:rsidRPr="008412A8">
        <w:rPr>
          <w:rFonts w:eastAsia="Calibri"/>
          <w:u w:val="single"/>
        </w:rPr>
        <w:t>full destructive implications of</w:t>
      </w:r>
      <w:r w:rsidRPr="008412A8">
        <w:rPr>
          <w:rFonts w:eastAsia="Calibri"/>
          <w:sz w:val="16"/>
        </w:rPr>
        <w:t xml:space="preserve"> </w:t>
      </w:r>
      <w:r w:rsidRPr="008412A8">
        <w:rPr>
          <w:rFonts w:eastAsia="Calibri"/>
          <w:u w:val="single"/>
        </w:rPr>
        <w:t>climate change</w:t>
      </w:r>
      <w:r w:rsidRPr="008412A8">
        <w:rPr>
          <w:rFonts w:eastAsia="Calibri"/>
          <w:sz w:val="16"/>
        </w:rPr>
        <w:t xml:space="preserve"> threatening the very existence of humanity </w:t>
      </w:r>
      <w:r w:rsidRPr="008412A8">
        <w:rPr>
          <w:rFonts w:eastAsia="Calibri"/>
          <w:u w:val="single"/>
        </w:rPr>
        <w:t>are</w:t>
      </w:r>
      <w:r w:rsidRPr="008412A8">
        <w:rPr>
          <w:rFonts w:eastAsia="Calibri"/>
          <w:sz w:val="16"/>
        </w:rPr>
        <w:t xml:space="preserve"> in large part </w:t>
      </w:r>
      <w:r w:rsidRPr="008412A8">
        <w:rPr>
          <w:rFonts w:eastAsia="Calibri"/>
          <w:u w:val="single"/>
        </w:rPr>
        <w:t>denied by</w:t>
      </w:r>
      <w:r w:rsidRPr="008412A8">
        <w:rPr>
          <w:rFonts w:eastAsia="Calibri"/>
          <w:sz w:val="16"/>
        </w:rPr>
        <w:t xml:space="preserve"> the </w:t>
      </w:r>
      <w:r w:rsidRPr="008412A8">
        <w:rPr>
          <w:rFonts w:eastAsia="Calibri"/>
          <w:u w:val="single"/>
        </w:rPr>
        <w:t>powers</w:t>
      </w:r>
      <w:r w:rsidRPr="008412A8">
        <w:rPr>
          <w:rFonts w:eastAsia="Calibri"/>
          <w:sz w:val="16"/>
        </w:rPr>
        <w:t xml:space="preserve"> that be, </w:t>
      </w:r>
      <w:r w:rsidRPr="008412A8">
        <w:rPr>
          <w:rFonts w:eastAsia="Calibri"/>
          <w:u w:val="single"/>
        </w:rPr>
        <w:t xml:space="preserve">so are </w:t>
      </w:r>
      <w:r w:rsidRPr="008412A8">
        <w:rPr>
          <w:rFonts w:eastAsia="Calibri"/>
          <w:sz w:val="16"/>
        </w:rPr>
        <w:t xml:space="preserve">the full planetary </w:t>
      </w:r>
      <w:r w:rsidRPr="008412A8">
        <w:rPr>
          <w:rFonts w:eastAsia="Calibri"/>
          <w:u w:val="single"/>
        </w:rPr>
        <w:t xml:space="preserve">effects of </w:t>
      </w:r>
      <w:r w:rsidRPr="008412A8">
        <w:rPr>
          <w:rFonts w:eastAsia="Calibri"/>
          <w:sz w:val="16"/>
        </w:rPr>
        <w:t xml:space="preserve">nuclear war, which scientific research into nuclear winter </w:t>
      </w:r>
      <w:r w:rsidRPr="008412A8">
        <w:rPr>
          <w:rFonts w:eastAsia="Calibri"/>
          <w:u w:val="single"/>
        </w:rPr>
        <w:t>tells us will</w:t>
      </w:r>
      <w:r w:rsidRPr="008412A8">
        <w:rPr>
          <w:rFonts w:eastAsia="Calibri"/>
          <w:sz w:val="16"/>
        </w:rPr>
        <w:t xml:space="preserve"> effectively </w:t>
      </w:r>
      <w:r w:rsidRPr="00A01AC5">
        <w:rPr>
          <w:rFonts w:eastAsia="Calibri"/>
          <w:highlight w:val="cyan"/>
          <w:u w:val="single"/>
        </w:rPr>
        <w:t>annihilate the population of every continent</w:t>
      </w:r>
      <w:r w:rsidRPr="008412A8">
        <w:rPr>
          <w:rFonts w:eastAsia="Calibri"/>
          <w:sz w:val="16"/>
        </w:rPr>
        <w:t xml:space="preserve"> on Earth.56</w:t>
      </w:r>
    </w:p>
    <w:p w14:paraId="46FEC424" w14:textId="77777777" w:rsidR="00E820EB" w:rsidRPr="008412A8" w:rsidRDefault="00E820EB" w:rsidP="00E820EB">
      <w:pPr>
        <w:rPr>
          <w:rFonts w:eastAsia="Calibri"/>
          <w:sz w:val="16"/>
        </w:rPr>
      </w:pPr>
      <w:r w:rsidRPr="008412A8">
        <w:rPr>
          <w:rFonts w:eastAsia="Calibri"/>
          <w:sz w:val="16"/>
        </w:rPr>
        <w:t xml:space="preserve">Today </w:t>
      </w:r>
      <w:r w:rsidRPr="008412A8">
        <w:rPr>
          <w:rFonts w:eastAsia="Calibri"/>
          <w:u w:val="single"/>
        </w:rPr>
        <w:t xml:space="preserve">we are confronted with a choice between </w:t>
      </w:r>
      <w:proofErr w:type="spellStart"/>
      <w:r w:rsidRPr="008412A8">
        <w:rPr>
          <w:rFonts w:eastAsia="Calibri"/>
          <w:u w:val="single"/>
        </w:rPr>
        <w:t>exterminism</w:t>
      </w:r>
      <w:proofErr w:type="spellEnd"/>
      <w:r w:rsidRPr="008412A8">
        <w:rPr>
          <w:rFonts w:eastAsia="Calibri"/>
          <w:u w:val="single"/>
        </w:rPr>
        <w:t xml:space="preserve"> and the human ecological imperative.</w:t>
      </w:r>
      <w:r w:rsidRPr="008412A8">
        <w:rPr>
          <w:rFonts w:eastAsia="Calibri"/>
          <w:sz w:val="16"/>
        </w:rPr>
        <w:t xml:space="preserve">57 </w:t>
      </w:r>
      <w:r w:rsidRPr="008412A8">
        <w:rPr>
          <w:rFonts w:eastAsia="Calibri"/>
          <w:u w:val="single"/>
        </w:rPr>
        <w:t xml:space="preserve">The </w:t>
      </w:r>
      <w:r w:rsidRPr="00A01AC5">
        <w:rPr>
          <w:rFonts w:eastAsia="Calibri"/>
          <w:highlight w:val="cyan"/>
          <w:u w:val="single"/>
        </w:rPr>
        <w:t>causal agent</w:t>
      </w:r>
      <w:r w:rsidRPr="008412A8">
        <w:rPr>
          <w:rFonts w:eastAsia="Calibri"/>
          <w:u w:val="single"/>
        </w:rPr>
        <w:t xml:space="preserve"> in the two global existential crises</w:t>
      </w:r>
      <w:r w:rsidRPr="008412A8">
        <w:rPr>
          <w:rFonts w:eastAsia="Calibri"/>
          <w:sz w:val="16"/>
        </w:rPr>
        <w:t xml:space="preserve"> now threatening the human species </w:t>
      </w:r>
      <w:r w:rsidRPr="00A01AC5">
        <w:rPr>
          <w:rFonts w:eastAsia="Calibri"/>
          <w:highlight w:val="cyan"/>
          <w:u w:val="single"/>
        </w:rPr>
        <w:t>is capitalism</w:t>
      </w:r>
      <w:r w:rsidRPr="008412A8">
        <w:rPr>
          <w:rFonts w:eastAsia="Calibri"/>
          <w:u w:val="single"/>
        </w:rPr>
        <w:t xml:space="preserve"> and its irrational </w:t>
      </w:r>
      <w:r w:rsidRPr="00A01AC5">
        <w:rPr>
          <w:rFonts w:eastAsia="Calibri"/>
          <w:highlight w:val="cyan"/>
          <w:u w:val="single"/>
        </w:rPr>
        <w:t>quest for</w:t>
      </w:r>
      <w:r w:rsidRPr="008412A8">
        <w:rPr>
          <w:rFonts w:eastAsia="Calibri"/>
          <w:u w:val="single"/>
        </w:rPr>
        <w:t xml:space="preserve"> exponentially increasing capital </w:t>
      </w:r>
      <w:r w:rsidRPr="00A01AC5">
        <w:rPr>
          <w:rFonts w:eastAsia="Calibri"/>
          <w:highlight w:val="cyan"/>
          <w:u w:val="single"/>
        </w:rPr>
        <w:t>accumulation and imperial power</w:t>
      </w:r>
      <w:r w:rsidRPr="008412A8">
        <w:rPr>
          <w:rFonts w:eastAsia="Calibri"/>
          <w:u w:val="single"/>
        </w:rPr>
        <w:t xml:space="preserve"> in a limited global environment.</w:t>
      </w:r>
      <w:r w:rsidRPr="008412A8">
        <w:rPr>
          <w:rFonts w:eastAsia="Calibri"/>
          <w:sz w:val="16"/>
        </w:rPr>
        <w:t xml:space="preserve"> </w:t>
      </w:r>
      <w:r w:rsidRPr="008412A8">
        <w:rPr>
          <w:rFonts w:eastAsia="Calibri"/>
          <w:u w:val="single"/>
        </w:rPr>
        <w:t>The only possible response to this unlimited threat is a universal revolutionary movement rooted in</w:t>
      </w:r>
      <w:r w:rsidRPr="008412A8">
        <w:rPr>
          <w:rFonts w:eastAsia="Calibri"/>
          <w:sz w:val="16"/>
        </w:rPr>
        <w:t xml:space="preserve"> both </w:t>
      </w:r>
      <w:r w:rsidRPr="008412A8">
        <w:rPr>
          <w:rFonts w:eastAsia="Calibri"/>
          <w:u w:val="single"/>
        </w:rPr>
        <w:t>ecology and peace</w:t>
      </w:r>
      <w:r w:rsidRPr="008412A8">
        <w:rPr>
          <w:rFonts w:eastAsia="Calibri"/>
          <w:sz w:val="16"/>
        </w:rPr>
        <w:t xml:space="preserve">, turning away from the current systematic destruction of the earth and its inhabitants, and providing as its alternative a world of substantive equality and ecological sustainability, </w:t>
      </w:r>
      <w:r w:rsidRPr="008412A8">
        <w:rPr>
          <w:rFonts w:eastAsia="Calibri"/>
          <w:u w:val="single"/>
        </w:rPr>
        <w:t>namely socialism</w:t>
      </w:r>
      <w:r w:rsidRPr="008412A8">
        <w:rPr>
          <w:rFonts w:eastAsia="Calibri"/>
          <w:sz w:val="16"/>
        </w:rPr>
        <w:t>.</w:t>
      </w:r>
    </w:p>
    <w:p w14:paraId="36B76A60" w14:textId="77777777" w:rsidR="00E820EB" w:rsidRPr="008412A8" w:rsidRDefault="00E820EB" w:rsidP="00E820EB">
      <w:pPr>
        <w:rPr>
          <w:rFonts w:eastAsia="Calibri"/>
        </w:rPr>
      </w:pPr>
    </w:p>
    <w:p w14:paraId="3578C1C9" w14:textId="77777777" w:rsidR="00E820EB" w:rsidRPr="008412A8" w:rsidRDefault="00E820EB" w:rsidP="00E820EB">
      <w:pPr>
        <w:keepNext/>
        <w:keepLines/>
        <w:spacing w:before="40" w:after="0"/>
        <w:outlineLvl w:val="3"/>
        <w:rPr>
          <w:rFonts w:eastAsia="MS Gothic"/>
          <w:b/>
          <w:iCs/>
          <w:sz w:val="26"/>
        </w:rPr>
      </w:pPr>
      <w:r w:rsidRPr="008412A8">
        <w:rPr>
          <w:rFonts w:eastAsia="MS Gothic"/>
          <w:b/>
          <w:iCs/>
          <w:sz w:val="26"/>
        </w:rPr>
        <w:t>The alternative is degrowth communism. Capitalism necessitates an irreparable metabolic rift between humans and nature. The alt alone solves.</w:t>
      </w:r>
    </w:p>
    <w:p w14:paraId="74AF1ED9" w14:textId="77777777" w:rsidR="00E820EB" w:rsidRPr="008412A8" w:rsidRDefault="00E820EB" w:rsidP="00E820EB">
      <w:pPr>
        <w:spacing w:after="120"/>
        <w:rPr>
          <w:rFonts w:eastAsia="Cambria"/>
        </w:rPr>
      </w:pPr>
      <w:r w:rsidRPr="008412A8">
        <w:rPr>
          <w:rFonts w:eastAsia="Calibri"/>
          <w:b/>
          <w:bCs/>
          <w:sz w:val="26"/>
        </w:rPr>
        <w:t>Saito</w:t>
      </w:r>
      <w:r w:rsidRPr="008412A8">
        <w:rPr>
          <w:rFonts w:eastAsia="Cambria"/>
        </w:rPr>
        <w:t xml:space="preserve">, associate professor of political economy at the University of Tokyo, </w:t>
      </w:r>
      <w:r w:rsidRPr="008412A8">
        <w:rPr>
          <w:rFonts w:eastAsia="Calibri"/>
          <w:b/>
          <w:bCs/>
          <w:sz w:val="26"/>
        </w:rPr>
        <w:t>2024</w:t>
      </w:r>
    </w:p>
    <w:p w14:paraId="7D3F5B12" w14:textId="77777777" w:rsidR="00E820EB" w:rsidRPr="008412A8" w:rsidRDefault="00E820EB" w:rsidP="00E820EB">
      <w:pPr>
        <w:spacing w:after="120"/>
        <w:rPr>
          <w:rFonts w:eastAsia="Cambria"/>
        </w:rPr>
      </w:pPr>
      <w:r w:rsidRPr="008412A8">
        <w:rPr>
          <w:rFonts w:eastAsia="Cambria"/>
        </w:rPr>
        <w:t xml:space="preserve">[Kohei, “7 – Degrowth Communism Will Save the World,” </w:t>
      </w:r>
      <w:r w:rsidRPr="008412A8">
        <w:rPr>
          <w:rFonts w:eastAsia="Cambria"/>
          <w:u w:val="single"/>
        </w:rPr>
        <w:t>Slow Down: The Degrowth Manifesto</w:t>
      </w:r>
      <w:r w:rsidRPr="008412A8">
        <w:rPr>
          <w:rFonts w:eastAsia="Cambria"/>
        </w:rPr>
        <w:t xml:space="preserve"> translated by Brian Bergstrom, Astra House, it’s a book, accessed 1.19.24, JCP-LL]</w:t>
      </w:r>
    </w:p>
    <w:p w14:paraId="0295C5A4" w14:textId="77777777" w:rsidR="00E820EB" w:rsidRPr="008412A8" w:rsidRDefault="00E820EB" w:rsidP="00E820EB">
      <w:pPr>
        <w:spacing w:after="120"/>
        <w:rPr>
          <w:rFonts w:eastAsia="Cambria"/>
          <w:u w:val="single"/>
        </w:rPr>
      </w:pPr>
      <w:r w:rsidRPr="008412A8">
        <w:rPr>
          <w:rFonts w:eastAsia="Cambria"/>
          <w:u w:val="single"/>
        </w:rPr>
        <w:t xml:space="preserve">DEGROWTH COMMUNISM WILL HEAL THE METABOLIC RIFT </w:t>
      </w:r>
    </w:p>
    <w:p w14:paraId="46CBE10C" w14:textId="77777777" w:rsidR="00E820EB" w:rsidRPr="008412A8" w:rsidRDefault="00E820EB" w:rsidP="00E820EB">
      <w:pPr>
        <w:spacing w:after="120"/>
        <w:rPr>
          <w:rFonts w:eastAsia="Cambria"/>
          <w:sz w:val="16"/>
        </w:rPr>
      </w:pPr>
      <w:r w:rsidRPr="008412A8">
        <w:rPr>
          <w:rFonts w:eastAsia="Cambria"/>
          <w:sz w:val="16"/>
        </w:rPr>
        <w:t>To conclude, I’d like to review the main points of the late Marx’s breakthrough regarding degrowth communism.</w:t>
      </w:r>
    </w:p>
    <w:p w14:paraId="1685533E" w14:textId="77777777" w:rsidR="00E820EB" w:rsidRPr="008412A8" w:rsidRDefault="00E820EB" w:rsidP="00E820EB">
      <w:pPr>
        <w:spacing w:after="120"/>
        <w:rPr>
          <w:rFonts w:eastAsia="Cambria"/>
          <w:sz w:val="16"/>
        </w:rPr>
      </w:pPr>
      <w:r w:rsidRPr="008412A8">
        <w:rPr>
          <w:rFonts w:eastAsia="Cambria"/>
          <w:sz w:val="16"/>
        </w:rPr>
        <w:t xml:space="preserve">Late in life, </w:t>
      </w:r>
      <w:r w:rsidRPr="00A01AC5">
        <w:rPr>
          <w:rFonts w:eastAsia="Cambria"/>
          <w:highlight w:val="cyan"/>
          <w:u w:val="single"/>
        </w:rPr>
        <w:t>Marx called for</w:t>
      </w:r>
      <w:r w:rsidRPr="008412A8">
        <w:rPr>
          <w:rFonts w:eastAsia="Cambria"/>
          <w:u w:val="single"/>
        </w:rPr>
        <w:t xml:space="preserve"> </w:t>
      </w:r>
      <w:r w:rsidRPr="00A01AC5">
        <w:rPr>
          <w:rFonts w:eastAsia="Cambria"/>
          <w:b/>
          <w:bCs/>
          <w:highlight w:val="cyan"/>
          <w:u w:val="single"/>
        </w:rPr>
        <w:t>a shift in production</w:t>
      </w:r>
      <w:r w:rsidRPr="008412A8">
        <w:rPr>
          <w:rFonts w:eastAsia="Cambria"/>
          <w:b/>
          <w:bCs/>
          <w:u w:val="single"/>
        </w:rPr>
        <w:t xml:space="preserve"> </w:t>
      </w:r>
      <w:r w:rsidRPr="00B45C8D">
        <w:rPr>
          <w:rFonts w:eastAsia="Cambria"/>
          <w:b/>
          <w:bCs/>
          <w:u w:val="single"/>
        </w:rPr>
        <w:t>to emphasize use</w:t>
      </w:r>
      <w:r w:rsidRPr="00A01AC5">
        <w:rPr>
          <w:rFonts w:eastAsia="Cambria"/>
          <w:b/>
          <w:bCs/>
          <w:highlight w:val="cyan"/>
          <w:u w:val="single"/>
        </w:rPr>
        <w:t>-value</w:t>
      </w:r>
      <w:r w:rsidRPr="008412A8">
        <w:rPr>
          <w:rFonts w:eastAsia="Cambria"/>
          <w:b/>
          <w:bCs/>
          <w:u w:val="single"/>
        </w:rPr>
        <w:t xml:space="preserve"> </w:t>
      </w:r>
      <w:r w:rsidRPr="00A01AC5">
        <w:rPr>
          <w:rFonts w:eastAsia="Cambria"/>
          <w:b/>
          <w:bCs/>
          <w:highlight w:val="cyan"/>
          <w:u w:val="single"/>
        </w:rPr>
        <w:t xml:space="preserve">and reduce </w:t>
      </w:r>
      <w:r w:rsidRPr="00B45C8D">
        <w:rPr>
          <w:rFonts w:eastAsia="Cambria"/>
          <w:b/>
          <w:bCs/>
          <w:u w:val="single"/>
        </w:rPr>
        <w:t xml:space="preserve">both </w:t>
      </w:r>
      <w:proofErr w:type="gramStart"/>
      <w:r w:rsidRPr="00A01AC5">
        <w:rPr>
          <w:rFonts w:eastAsia="Cambria"/>
          <w:b/>
          <w:bCs/>
          <w:highlight w:val="cyan"/>
          <w:u w:val="single"/>
        </w:rPr>
        <w:t>production</w:t>
      </w:r>
      <w:proofErr w:type="gramEnd"/>
      <w:r w:rsidRPr="008412A8">
        <w:rPr>
          <w:rFonts w:eastAsia="Cambria"/>
          <w:b/>
          <w:bCs/>
          <w:u w:val="single"/>
        </w:rPr>
        <w:t xml:space="preserve"> associated with the creation of surplus </w:t>
      </w:r>
      <w:r w:rsidRPr="0011254A">
        <w:rPr>
          <w:rFonts w:eastAsia="Cambria"/>
          <w:b/>
          <w:bCs/>
          <w:u w:val="single"/>
        </w:rPr>
        <w:t>value and the work hours that</w:t>
      </w:r>
      <w:r w:rsidRPr="008412A8">
        <w:rPr>
          <w:rFonts w:eastAsia="Cambria"/>
          <w:b/>
          <w:bCs/>
          <w:u w:val="single"/>
        </w:rPr>
        <w:t xml:space="preserve"> go with such production</w:t>
      </w:r>
      <w:r w:rsidRPr="008412A8">
        <w:rPr>
          <w:rFonts w:eastAsia="Cambria"/>
          <w:u w:val="single"/>
        </w:rPr>
        <w:t>.</w:t>
      </w:r>
      <w:r w:rsidRPr="008412A8">
        <w:rPr>
          <w:rFonts w:eastAsia="Cambria"/>
          <w:sz w:val="16"/>
        </w:rPr>
        <w:t xml:space="preserve"> </w:t>
      </w:r>
      <w:r w:rsidRPr="008412A8">
        <w:rPr>
          <w:rFonts w:eastAsia="Cambria"/>
          <w:u w:val="single"/>
        </w:rPr>
        <w:t xml:space="preserve">He also called for </w:t>
      </w:r>
      <w:r w:rsidRPr="00B45C8D">
        <w:rPr>
          <w:rFonts w:eastAsia="Cambria"/>
          <w:b/>
          <w:bCs/>
          <w:u w:val="single"/>
        </w:rPr>
        <w:t>the abolition of the division of labor that robs workers of their creativity</w:t>
      </w:r>
      <w:r w:rsidRPr="00B45C8D">
        <w:rPr>
          <w:rFonts w:eastAsia="Cambria"/>
          <w:sz w:val="16"/>
        </w:rPr>
        <w:t xml:space="preserve">. </w:t>
      </w:r>
      <w:r w:rsidRPr="00B45C8D">
        <w:rPr>
          <w:rFonts w:eastAsia="Cambria"/>
          <w:u w:val="single"/>
        </w:rPr>
        <w:t>At the</w:t>
      </w:r>
      <w:r w:rsidRPr="008412A8">
        <w:rPr>
          <w:rFonts w:eastAsia="Cambria"/>
          <w:u w:val="single"/>
        </w:rPr>
        <w:t xml:space="preserve"> same time, he called </w:t>
      </w:r>
      <w:r w:rsidRPr="0011254A">
        <w:rPr>
          <w:rFonts w:eastAsia="Cambria"/>
          <w:u w:val="single"/>
        </w:rPr>
        <w:t xml:space="preserve">for the increased </w:t>
      </w:r>
      <w:r w:rsidRPr="0011254A">
        <w:rPr>
          <w:rFonts w:eastAsia="Cambria"/>
          <w:b/>
          <w:bCs/>
          <w:u w:val="single"/>
        </w:rPr>
        <w:t>democratization of the labor process</w:t>
      </w:r>
      <w:r w:rsidRPr="008412A8">
        <w:rPr>
          <w:rFonts w:eastAsia="Cambria"/>
          <w:sz w:val="16"/>
        </w:rPr>
        <w:t xml:space="preserve">. </w:t>
      </w:r>
      <w:r w:rsidRPr="00A01AC5">
        <w:rPr>
          <w:rFonts w:eastAsia="Cambria"/>
          <w:highlight w:val="cyan"/>
          <w:u w:val="single"/>
        </w:rPr>
        <w:t xml:space="preserve">Workers </w:t>
      </w:r>
      <w:r w:rsidRPr="00B45C8D">
        <w:rPr>
          <w:rFonts w:eastAsia="Cambria"/>
          <w:u w:val="single"/>
        </w:rPr>
        <w:t xml:space="preserve">would </w:t>
      </w:r>
      <w:r w:rsidRPr="00A01AC5">
        <w:rPr>
          <w:rFonts w:eastAsia="Cambria"/>
          <w:highlight w:val="cyan"/>
          <w:u w:val="single"/>
        </w:rPr>
        <w:t>make decisions</w:t>
      </w:r>
      <w:r w:rsidRPr="008412A8">
        <w:rPr>
          <w:rFonts w:eastAsia="Cambria"/>
          <w:u w:val="single"/>
        </w:rPr>
        <w:t xml:space="preserve"> about production </w:t>
      </w:r>
      <w:r w:rsidRPr="00A01AC5">
        <w:rPr>
          <w:rFonts w:eastAsia="Cambria"/>
          <w:highlight w:val="cyan"/>
          <w:u w:val="single"/>
        </w:rPr>
        <w:t>democratically</w:t>
      </w:r>
      <w:r w:rsidRPr="008412A8">
        <w:rPr>
          <w:rFonts w:eastAsia="Cambria"/>
          <w:sz w:val="16"/>
        </w:rPr>
        <w:t xml:space="preserve">. </w:t>
      </w:r>
      <w:r w:rsidRPr="008412A8">
        <w:rPr>
          <w:rFonts w:eastAsia="Cambria"/>
          <w:u w:val="single"/>
        </w:rPr>
        <w:t>It doesn’t matter that this kind of decision-making process will take more time.</w:t>
      </w:r>
      <w:r w:rsidRPr="008412A8">
        <w:rPr>
          <w:rFonts w:eastAsia="Cambria"/>
          <w:sz w:val="16"/>
        </w:rPr>
        <w:t xml:space="preserve"> Moreover,</w:t>
      </w:r>
      <w:r w:rsidRPr="008412A8">
        <w:rPr>
          <w:rFonts w:eastAsia="Cambria"/>
          <w:b/>
          <w:bCs/>
          <w:u w:val="single"/>
        </w:rPr>
        <w:t xml:space="preserve"> </w:t>
      </w:r>
      <w:r w:rsidRPr="00B45C8D">
        <w:rPr>
          <w:rFonts w:eastAsia="Cambria"/>
          <w:b/>
          <w:bCs/>
          <w:u w:val="single"/>
        </w:rPr>
        <w:t xml:space="preserve">there will be a sharp </w:t>
      </w:r>
      <w:r w:rsidRPr="00A01AC5">
        <w:rPr>
          <w:rFonts w:eastAsia="Cambria"/>
          <w:b/>
          <w:bCs/>
          <w:highlight w:val="cyan"/>
          <w:u w:val="single"/>
        </w:rPr>
        <w:t xml:space="preserve">increase in the social value </w:t>
      </w:r>
      <w:r w:rsidRPr="00B45C8D">
        <w:rPr>
          <w:rFonts w:eastAsia="Cambria"/>
          <w:b/>
          <w:bCs/>
          <w:u w:val="single"/>
        </w:rPr>
        <w:t xml:space="preserve">assigned </w:t>
      </w:r>
      <w:r w:rsidRPr="00A01AC5">
        <w:rPr>
          <w:rFonts w:eastAsia="Cambria"/>
          <w:b/>
          <w:bCs/>
          <w:highlight w:val="cyan"/>
          <w:u w:val="single"/>
        </w:rPr>
        <w:t xml:space="preserve">to essential work that’s needed by society </w:t>
      </w:r>
      <w:r w:rsidRPr="0011254A">
        <w:rPr>
          <w:rFonts w:eastAsia="Cambria"/>
          <w:b/>
          <w:bCs/>
          <w:u w:val="single"/>
        </w:rPr>
        <w:t>and low in environmental impact</w:t>
      </w:r>
      <w:r w:rsidRPr="00A01AC5">
        <w:rPr>
          <w:rFonts w:eastAsia="Cambria"/>
          <w:b/>
          <w:bCs/>
          <w:highlight w:val="cyan"/>
          <w:u w:val="single"/>
        </w:rPr>
        <w:t>.</w:t>
      </w:r>
      <w:r w:rsidRPr="008412A8">
        <w:rPr>
          <w:rFonts w:eastAsia="Cambria"/>
          <w:sz w:val="16"/>
        </w:rPr>
        <w:t xml:space="preserve"> </w:t>
      </w:r>
    </w:p>
    <w:p w14:paraId="13D73FC0" w14:textId="77777777" w:rsidR="00E820EB" w:rsidRPr="008412A8" w:rsidRDefault="00E820EB" w:rsidP="00E820EB">
      <w:pPr>
        <w:spacing w:after="120"/>
        <w:rPr>
          <w:rFonts w:eastAsia="Cambria"/>
          <w:u w:val="single"/>
        </w:rPr>
      </w:pPr>
      <w:r w:rsidRPr="00B45C8D">
        <w:rPr>
          <w:rFonts w:eastAsia="Cambria"/>
          <w:u w:val="single"/>
        </w:rPr>
        <w:t xml:space="preserve">The result of all this would be the </w:t>
      </w:r>
      <w:r w:rsidRPr="00A01AC5">
        <w:rPr>
          <w:rFonts w:eastAsia="Cambria"/>
          <w:b/>
          <w:bCs/>
          <w:highlight w:val="cyan"/>
          <w:u w:val="single"/>
        </w:rPr>
        <w:t>slowdown of the economy</w:t>
      </w:r>
      <w:r w:rsidRPr="008412A8">
        <w:rPr>
          <w:rFonts w:eastAsia="Cambria"/>
          <w:u w:val="single"/>
        </w:rPr>
        <w:t xml:space="preserve">. Embedded as we are in a competition-based, capitalistic society, it might be hard to accept deceleration as a positive thing. </w:t>
      </w:r>
    </w:p>
    <w:p w14:paraId="43B57481" w14:textId="77777777" w:rsidR="00E820EB" w:rsidRPr="008412A8" w:rsidRDefault="00E820EB" w:rsidP="00E820EB">
      <w:pPr>
        <w:spacing w:after="120"/>
        <w:rPr>
          <w:rFonts w:eastAsia="Cambria"/>
          <w:u w:val="single"/>
        </w:rPr>
      </w:pPr>
      <w:r w:rsidRPr="008412A8">
        <w:rPr>
          <w:rFonts w:eastAsia="Cambria"/>
          <w:sz w:val="16"/>
        </w:rPr>
        <w:t xml:space="preserve">Yet </w:t>
      </w:r>
      <w:r w:rsidRPr="008412A8">
        <w:rPr>
          <w:rFonts w:eastAsia="Cambria"/>
          <w:u w:val="single"/>
        </w:rPr>
        <w:t>it is capitalism</w:t>
      </w:r>
      <w:r w:rsidRPr="008412A8">
        <w:rPr>
          <w:rFonts w:eastAsia="Cambria"/>
          <w:sz w:val="16"/>
        </w:rPr>
        <w:t xml:space="preserve">, </w:t>
      </w:r>
      <w:r w:rsidRPr="008412A8">
        <w:rPr>
          <w:rFonts w:eastAsia="Cambria"/>
          <w:u w:val="single"/>
        </w:rPr>
        <w:t xml:space="preserve">with its demands for unlimited </w:t>
      </w:r>
      <w:proofErr w:type="spellStart"/>
      <w:r w:rsidRPr="008412A8">
        <w:rPr>
          <w:rFonts w:eastAsia="Cambria"/>
          <w:u w:val="single"/>
        </w:rPr>
        <w:t>maximiza</w:t>
      </w:r>
      <w:proofErr w:type="spellEnd"/>
      <w:r w:rsidRPr="008412A8">
        <w:rPr>
          <w:rFonts w:eastAsia="Cambria"/>
          <w:u w:val="single"/>
        </w:rPr>
        <w:t xml:space="preserve">- </w:t>
      </w:r>
      <w:proofErr w:type="spellStart"/>
      <w:r w:rsidRPr="008412A8">
        <w:rPr>
          <w:rFonts w:eastAsia="Cambria"/>
          <w:u w:val="single"/>
        </w:rPr>
        <w:t>tion</w:t>
      </w:r>
      <w:proofErr w:type="spellEnd"/>
      <w:r w:rsidRPr="008412A8">
        <w:rPr>
          <w:rFonts w:eastAsia="Cambria"/>
          <w:u w:val="single"/>
        </w:rPr>
        <w:t xml:space="preserve"> of profits and economic growth</w:t>
      </w:r>
      <w:r w:rsidRPr="008412A8">
        <w:rPr>
          <w:rFonts w:eastAsia="Cambria"/>
          <w:sz w:val="16"/>
        </w:rPr>
        <w:t xml:space="preserve">, </w:t>
      </w:r>
      <w:r w:rsidRPr="008412A8">
        <w:rPr>
          <w:rFonts w:eastAsia="Cambria"/>
          <w:u w:val="single"/>
        </w:rPr>
        <w:t>that is fundamentally unable to protect the Earth’s environment.</w:t>
      </w:r>
      <w:r w:rsidRPr="008412A8">
        <w:rPr>
          <w:rFonts w:eastAsia="Cambria"/>
          <w:sz w:val="16"/>
        </w:rPr>
        <w:t xml:space="preserve"> </w:t>
      </w:r>
      <w:r w:rsidRPr="008412A8">
        <w:rPr>
          <w:rFonts w:eastAsia="Cambria"/>
          <w:u w:val="single"/>
        </w:rPr>
        <w:t>Both humanity and nature become objects of exploitation under capitalism</w:t>
      </w:r>
      <w:r w:rsidRPr="008412A8">
        <w:rPr>
          <w:rFonts w:eastAsia="Cambria"/>
          <w:sz w:val="16"/>
        </w:rPr>
        <w:t xml:space="preserve">. Furthermore, </w:t>
      </w:r>
      <w:r w:rsidRPr="008412A8">
        <w:rPr>
          <w:rFonts w:eastAsia="Cambria"/>
          <w:u w:val="single"/>
        </w:rPr>
        <w:t xml:space="preserve">the </w:t>
      </w:r>
      <w:r w:rsidRPr="0011254A">
        <w:rPr>
          <w:rFonts w:eastAsia="Cambria"/>
          <w:u w:val="single"/>
        </w:rPr>
        <w:t xml:space="preserve">artificial - scarcity created by capitalism </w:t>
      </w:r>
      <w:r w:rsidRPr="00B45C8D">
        <w:rPr>
          <w:rFonts w:eastAsia="Cambria"/>
          <w:u w:val="single"/>
        </w:rPr>
        <w:t>renders large parts of humanity destitute.</w:t>
      </w:r>
      <w:r w:rsidRPr="008412A8">
        <w:rPr>
          <w:rFonts w:eastAsia="Cambria"/>
          <w:u w:val="single"/>
        </w:rPr>
        <w:t xml:space="preserve"> </w:t>
      </w:r>
    </w:p>
    <w:p w14:paraId="234344D8" w14:textId="77777777" w:rsidR="00E820EB" w:rsidRPr="008412A8" w:rsidRDefault="00E820EB" w:rsidP="00E820EB">
      <w:pPr>
        <w:spacing w:after="120"/>
        <w:rPr>
          <w:rFonts w:eastAsia="Cambria"/>
          <w:b/>
          <w:bCs/>
          <w:u w:val="single"/>
        </w:rPr>
      </w:pPr>
      <w:r w:rsidRPr="00B45C8D">
        <w:rPr>
          <w:rFonts w:eastAsia="Cambria"/>
          <w:b/>
          <w:bCs/>
          <w:u w:val="single"/>
        </w:rPr>
        <w:t xml:space="preserve">The society brought about by the decelerated </w:t>
      </w:r>
      <w:r w:rsidRPr="00A01AC5">
        <w:rPr>
          <w:rFonts w:eastAsia="Cambria"/>
          <w:b/>
          <w:bCs/>
          <w:highlight w:val="cyan"/>
          <w:u w:val="single"/>
        </w:rPr>
        <w:t>economy of degrowth communism will be</w:t>
      </w:r>
      <w:r w:rsidRPr="008412A8">
        <w:rPr>
          <w:rFonts w:eastAsia="Cambria"/>
          <w:sz w:val="16"/>
        </w:rPr>
        <w:t xml:space="preserve">, by contrast, </w:t>
      </w:r>
      <w:r w:rsidRPr="00B45C8D">
        <w:rPr>
          <w:rFonts w:eastAsia="Cambria"/>
          <w:b/>
          <w:bCs/>
          <w:u w:val="single"/>
        </w:rPr>
        <w:t xml:space="preserve">one </w:t>
      </w:r>
      <w:r w:rsidRPr="00A01AC5">
        <w:rPr>
          <w:rFonts w:eastAsia="Cambria"/>
          <w:b/>
          <w:bCs/>
          <w:highlight w:val="cyan"/>
          <w:u w:val="single"/>
        </w:rPr>
        <w:t>equipped to satisfy people’s needs</w:t>
      </w:r>
      <w:r w:rsidRPr="008412A8">
        <w:rPr>
          <w:rFonts w:eastAsia="Cambria"/>
          <w:b/>
          <w:bCs/>
          <w:u w:val="single"/>
        </w:rPr>
        <w:t xml:space="preserve"> </w:t>
      </w:r>
      <w:r w:rsidRPr="00A01AC5">
        <w:rPr>
          <w:rFonts w:eastAsia="Cambria"/>
          <w:b/>
          <w:bCs/>
          <w:highlight w:val="cyan"/>
          <w:u w:val="single"/>
        </w:rPr>
        <w:t>while</w:t>
      </w:r>
      <w:r w:rsidRPr="008412A8">
        <w:rPr>
          <w:rFonts w:eastAsia="Cambria"/>
          <w:b/>
          <w:bCs/>
          <w:u w:val="single"/>
        </w:rPr>
        <w:t xml:space="preserve"> also </w:t>
      </w:r>
      <w:r w:rsidRPr="00B45C8D">
        <w:rPr>
          <w:rFonts w:eastAsia="Cambria"/>
          <w:b/>
          <w:bCs/>
          <w:u w:val="single"/>
        </w:rPr>
        <w:t>expanding the</w:t>
      </w:r>
      <w:r w:rsidRPr="00A01AC5">
        <w:rPr>
          <w:rFonts w:eastAsia="Cambria"/>
          <w:b/>
          <w:bCs/>
          <w:highlight w:val="cyan"/>
          <w:u w:val="single"/>
        </w:rPr>
        <w:t xml:space="preserve"> capacity for society to address environmental issues</w:t>
      </w:r>
      <w:r w:rsidRPr="008412A8">
        <w:rPr>
          <w:rFonts w:eastAsia="Cambria"/>
          <w:b/>
          <w:bCs/>
          <w:u w:val="single"/>
        </w:rPr>
        <w:t xml:space="preserve">. </w:t>
      </w:r>
      <w:r w:rsidRPr="008412A8">
        <w:rPr>
          <w:rFonts w:eastAsia="Cambria"/>
          <w:u w:val="single"/>
        </w:rPr>
        <w:t xml:space="preserve">By democratizing and </w:t>
      </w:r>
      <w:proofErr w:type="spellStart"/>
      <w:r w:rsidRPr="008412A8">
        <w:rPr>
          <w:rFonts w:eastAsia="Cambria"/>
          <w:u w:val="single"/>
        </w:rPr>
        <w:t>decelerat</w:t>
      </w:r>
      <w:proofErr w:type="spellEnd"/>
      <w:r w:rsidRPr="008412A8">
        <w:rPr>
          <w:rFonts w:eastAsia="Cambria"/>
          <w:u w:val="single"/>
        </w:rPr>
        <w:t xml:space="preserve">- </w:t>
      </w:r>
      <w:proofErr w:type="spellStart"/>
      <w:r w:rsidRPr="008412A8">
        <w:rPr>
          <w:rFonts w:eastAsia="Cambria"/>
          <w:u w:val="single"/>
        </w:rPr>
        <w:t>ing</w:t>
      </w:r>
      <w:proofErr w:type="spellEnd"/>
      <w:r w:rsidRPr="008412A8">
        <w:rPr>
          <w:rFonts w:eastAsia="Cambria"/>
          <w:u w:val="single"/>
        </w:rPr>
        <w:t xml:space="preserve"> production</w:t>
      </w:r>
      <w:r w:rsidRPr="00B45C8D">
        <w:rPr>
          <w:rFonts w:eastAsia="Cambria"/>
          <w:u w:val="single"/>
        </w:rPr>
        <w:t xml:space="preserve">, </w:t>
      </w:r>
      <w:r w:rsidRPr="00B45C8D">
        <w:rPr>
          <w:rFonts w:eastAsia="Cambria"/>
          <w:b/>
          <w:bCs/>
          <w:u w:val="single"/>
        </w:rPr>
        <w:t>we can heal the rift in the metabolic interaction between humans and nature.</w:t>
      </w:r>
    </w:p>
    <w:p w14:paraId="66B4CCFC" w14:textId="77777777" w:rsidR="00E820EB" w:rsidRPr="008412A8" w:rsidRDefault="00E820EB" w:rsidP="00E820EB">
      <w:pPr>
        <w:spacing w:after="120"/>
        <w:rPr>
          <w:rFonts w:eastAsia="Cambria"/>
          <w:sz w:val="16"/>
        </w:rPr>
      </w:pPr>
      <w:r w:rsidRPr="008412A8">
        <w:rPr>
          <w:rFonts w:eastAsia="Cambria"/>
          <w:sz w:val="16"/>
        </w:rPr>
        <w:t xml:space="preserve">Of course, </w:t>
      </w:r>
      <w:r w:rsidRPr="00A01AC5">
        <w:rPr>
          <w:rFonts w:eastAsia="Cambria"/>
          <w:highlight w:val="cyan"/>
          <w:u w:val="single"/>
        </w:rPr>
        <w:t>this</w:t>
      </w:r>
      <w:r w:rsidRPr="008412A8">
        <w:rPr>
          <w:rFonts w:eastAsia="Cambria"/>
          <w:u w:val="single"/>
        </w:rPr>
        <w:t xml:space="preserve"> </w:t>
      </w:r>
      <w:r w:rsidRPr="00A01AC5">
        <w:rPr>
          <w:rFonts w:eastAsia="Cambria"/>
          <w:highlight w:val="cyan"/>
          <w:u w:val="single"/>
        </w:rPr>
        <w:t>must be a comprehensive project</w:t>
      </w:r>
      <w:r w:rsidRPr="008412A8">
        <w:rPr>
          <w:rFonts w:eastAsia="Cambria"/>
          <w:sz w:val="16"/>
        </w:rPr>
        <w:t xml:space="preserve">, </w:t>
      </w:r>
      <w:r w:rsidRPr="008412A8">
        <w:rPr>
          <w:rFonts w:eastAsia="Cambria"/>
          <w:u w:val="single"/>
        </w:rPr>
        <w:t>including the public management of water and power</w:t>
      </w:r>
      <w:r w:rsidRPr="008412A8">
        <w:rPr>
          <w:rFonts w:eastAsia="Cambria"/>
          <w:sz w:val="16"/>
        </w:rPr>
        <w:t xml:space="preserve">, </w:t>
      </w:r>
      <w:r w:rsidRPr="008412A8">
        <w:rPr>
          <w:rFonts w:eastAsia="Cambria"/>
          <w:u w:val="single"/>
        </w:rPr>
        <w:t>the expansion of social ownership</w:t>
      </w:r>
      <w:r w:rsidRPr="008412A8">
        <w:rPr>
          <w:rFonts w:eastAsia="Cambria"/>
          <w:sz w:val="16"/>
        </w:rPr>
        <w:t xml:space="preserve">, </w:t>
      </w:r>
      <w:r w:rsidRPr="008412A8">
        <w:rPr>
          <w:rFonts w:eastAsia="Cambria"/>
          <w:u w:val="single"/>
        </w:rPr>
        <w:t>the prioritization of essential work</w:t>
      </w:r>
      <w:r w:rsidRPr="008412A8">
        <w:rPr>
          <w:rFonts w:eastAsia="Cambria"/>
          <w:sz w:val="16"/>
        </w:rPr>
        <w:t xml:space="preserve">, </w:t>
      </w:r>
      <w:r w:rsidRPr="008412A8">
        <w:rPr>
          <w:rFonts w:eastAsia="Cambria"/>
          <w:u w:val="single"/>
        </w:rPr>
        <w:t>the reorganization ' of agriculture, and so on.</w:t>
      </w:r>
    </w:p>
    <w:p w14:paraId="4128DA6E" w14:textId="77777777" w:rsidR="00E820EB" w:rsidRPr="008412A8" w:rsidRDefault="00E820EB" w:rsidP="00E820EB">
      <w:pPr>
        <w:spacing w:after="120"/>
        <w:rPr>
          <w:rFonts w:eastAsia="Cambria"/>
          <w:u w:val="single"/>
        </w:rPr>
      </w:pPr>
      <w:r w:rsidRPr="008412A8">
        <w:rPr>
          <w:rFonts w:eastAsia="Cambria"/>
          <w:u w:val="single"/>
        </w:rPr>
        <w:t xml:space="preserve">In the face of this, instances of resistance like the rise of work- </w:t>
      </w:r>
      <w:proofErr w:type="spellStart"/>
      <w:r w:rsidRPr="008412A8">
        <w:rPr>
          <w:rFonts w:eastAsia="Cambria"/>
          <w:u w:val="single"/>
        </w:rPr>
        <w:t>ers’</w:t>
      </w:r>
      <w:proofErr w:type="spellEnd"/>
      <w:r w:rsidRPr="008412A8">
        <w:rPr>
          <w:rFonts w:eastAsia="Cambria"/>
          <w:u w:val="single"/>
        </w:rPr>
        <w:t xml:space="preserve"> co-ops or the revolt of the caring classes may seem quite small</w:t>
      </w:r>
      <w:r w:rsidRPr="008412A8">
        <w:rPr>
          <w:rFonts w:eastAsia="Cambria"/>
          <w:sz w:val="16"/>
        </w:rPr>
        <w:t>. And indeed, they might be. B</w:t>
      </w:r>
      <w:r w:rsidRPr="00B45C8D">
        <w:rPr>
          <w:rFonts w:eastAsia="Cambria"/>
          <w:sz w:val="16"/>
        </w:rPr>
        <w:t>ut</w:t>
      </w:r>
      <w:r w:rsidRPr="008412A8">
        <w:rPr>
          <w:rFonts w:eastAsia="Cambria"/>
          <w:sz w:val="16"/>
        </w:rPr>
        <w:t xml:space="preserve"> </w:t>
      </w:r>
      <w:r w:rsidRPr="00A01AC5">
        <w:rPr>
          <w:rFonts w:eastAsia="Cambria"/>
          <w:b/>
          <w:bCs/>
          <w:highlight w:val="cyan"/>
          <w:u w:val="single"/>
        </w:rPr>
        <w:t xml:space="preserve">there are many </w:t>
      </w:r>
      <w:r w:rsidRPr="00B45C8D">
        <w:rPr>
          <w:rFonts w:eastAsia="Cambria"/>
          <w:b/>
          <w:bCs/>
          <w:u w:val="single"/>
        </w:rPr>
        <w:t xml:space="preserve">similar small </w:t>
      </w:r>
      <w:r w:rsidRPr="00A01AC5">
        <w:rPr>
          <w:rFonts w:eastAsia="Cambria"/>
          <w:b/>
          <w:bCs/>
          <w:highlight w:val="cyan"/>
          <w:u w:val="single"/>
        </w:rPr>
        <w:t>instances of resistance to capitalism occurring all over the world</w:t>
      </w:r>
      <w:r w:rsidRPr="008412A8">
        <w:rPr>
          <w:rFonts w:eastAsia="Cambria"/>
          <w:sz w:val="16"/>
        </w:rPr>
        <w:t xml:space="preserve">. </w:t>
      </w:r>
      <w:r w:rsidRPr="008412A8">
        <w:rPr>
          <w:rFonts w:eastAsia="Cambria"/>
          <w:u w:val="single"/>
        </w:rPr>
        <w:t xml:space="preserve">Such isolated incidents have the power to spread until they become a coordinated wave. </w:t>
      </w:r>
    </w:p>
    <w:p w14:paraId="5750839A" w14:textId="77777777" w:rsidR="00E820EB" w:rsidRPr="008412A8" w:rsidRDefault="00E820EB" w:rsidP="00E820EB">
      <w:pPr>
        <w:spacing w:after="120"/>
        <w:rPr>
          <w:rFonts w:eastAsia="Cambria"/>
          <w:u w:val="single"/>
        </w:rPr>
      </w:pPr>
      <w:r w:rsidRPr="008412A8">
        <w:rPr>
          <w:rFonts w:eastAsia="Cambria"/>
          <w:u w:val="single"/>
        </w:rPr>
        <w:t>In cities all over the world that have been impoverished by global capitalism, a groundswell is rising</w:t>
      </w:r>
      <w:r w:rsidRPr="008412A8">
        <w:rPr>
          <w:rFonts w:eastAsia="Cambria"/>
          <w:sz w:val="16"/>
        </w:rPr>
        <w:t>—</w:t>
      </w:r>
      <w:r w:rsidRPr="008412A8">
        <w:rPr>
          <w:rFonts w:eastAsia="Cambria"/>
          <w:u w:val="single"/>
        </w:rPr>
        <w:t>everyday people are searching for a new kind of economy that will address their suffering.</w:t>
      </w:r>
      <w:r w:rsidRPr="008412A8">
        <w:rPr>
          <w:rFonts w:eastAsia="Cambria"/>
          <w:sz w:val="16"/>
        </w:rPr>
        <w:t xml:space="preserve"> </w:t>
      </w:r>
      <w:r w:rsidRPr="008412A8">
        <w:rPr>
          <w:rFonts w:eastAsia="Cambria"/>
          <w:b/>
          <w:bCs/>
          <w:u w:val="single"/>
        </w:rPr>
        <w:t xml:space="preserve">These </w:t>
      </w:r>
      <w:r w:rsidRPr="00A01AC5">
        <w:rPr>
          <w:rFonts w:eastAsia="Cambria"/>
          <w:b/>
          <w:bCs/>
          <w:highlight w:val="cyan"/>
          <w:u w:val="single"/>
        </w:rPr>
        <w:t>movements</w:t>
      </w:r>
      <w:r w:rsidRPr="008412A8">
        <w:rPr>
          <w:rFonts w:eastAsia="Cambria"/>
          <w:b/>
          <w:bCs/>
          <w:u w:val="single"/>
        </w:rPr>
        <w:t xml:space="preserve"> </w:t>
      </w:r>
      <w:r w:rsidRPr="00A01AC5">
        <w:rPr>
          <w:rFonts w:eastAsia="Cambria"/>
          <w:b/>
          <w:bCs/>
          <w:highlight w:val="cyan"/>
          <w:u w:val="single"/>
        </w:rPr>
        <w:t>are</w:t>
      </w:r>
      <w:r w:rsidRPr="008412A8">
        <w:rPr>
          <w:rFonts w:eastAsia="Cambria"/>
          <w:b/>
          <w:bCs/>
          <w:u w:val="single"/>
        </w:rPr>
        <w:t xml:space="preserve"> occurring in cities in every region of the planet, </w:t>
      </w:r>
      <w:r w:rsidRPr="00A01AC5">
        <w:rPr>
          <w:rFonts w:eastAsia="Cambria"/>
          <w:b/>
          <w:bCs/>
          <w:highlight w:val="cyan"/>
          <w:u w:val="single"/>
        </w:rPr>
        <w:t>gathering the power to change politics even at the national level</w:t>
      </w:r>
      <w:r w:rsidRPr="008412A8">
        <w:rPr>
          <w:rFonts w:eastAsia="Cambria"/>
          <w:b/>
          <w:bCs/>
          <w:u w:val="single"/>
        </w:rPr>
        <w:t>.</w:t>
      </w:r>
      <w:r w:rsidRPr="008412A8">
        <w:rPr>
          <w:rFonts w:eastAsia="Cambria"/>
          <w:sz w:val="16"/>
        </w:rPr>
        <w:t xml:space="preserve"> These resistance movements are certainly not all calling for degrowth, and neither are they consciously arguing for communism. But </w:t>
      </w:r>
      <w:r w:rsidRPr="008412A8">
        <w:rPr>
          <w:rFonts w:eastAsia="Cambria"/>
          <w:u w:val="single"/>
        </w:rPr>
        <w:t>movements that hold within them seeds with the potential to grow into degrowth communism are spreading more and more</w:t>
      </w:r>
      <w:r w:rsidRPr="008412A8">
        <w:rPr>
          <w:rFonts w:eastAsia="Cambria"/>
          <w:sz w:val="16"/>
        </w:rPr>
        <w:t xml:space="preserve">. </w:t>
      </w:r>
      <w:r w:rsidRPr="008412A8">
        <w:rPr>
          <w:rFonts w:eastAsia="Cambria"/>
          <w:b/>
          <w:bCs/>
          <w:u w:val="single"/>
        </w:rPr>
        <w:t xml:space="preserve">This is because </w:t>
      </w:r>
      <w:r w:rsidRPr="0011254A">
        <w:rPr>
          <w:rFonts w:eastAsia="Cambria"/>
          <w:b/>
          <w:bCs/>
          <w:u w:val="single"/>
        </w:rPr>
        <w:t xml:space="preserve">in the age of climate crisis known as the Anthropo- </w:t>
      </w:r>
      <w:proofErr w:type="spellStart"/>
      <w:r w:rsidRPr="0011254A">
        <w:rPr>
          <w:rFonts w:eastAsia="Cambria"/>
          <w:b/>
          <w:bCs/>
          <w:u w:val="single"/>
        </w:rPr>
        <w:t>cene</w:t>
      </w:r>
      <w:proofErr w:type="spellEnd"/>
      <w:r w:rsidRPr="0011254A">
        <w:rPr>
          <w:rFonts w:eastAsia="Cambria"/>
          <w:sz w:val="16"/>
        </w:rPr>
        <w:t xml:space="preserve">, </w:t>
      </w:r>
      <w:r w:rsidRPr="0011254A">
        <w:rPr>
          <w:rFonts w:eastAsia="Cambria"/>
          <w:u w:val="single"/>
        </w:rPr>
        <w:t xml:space="preserve">any </w:t>
      </w:r>
      <w:r w:rsidRPr="00A01AC5">
        <w:rPr>
          <w:rFonts w:eastAsia="Cambria"/>
          <w:highlight w:val="cyan"/>
          <w:u w:val="single"/>
        </w:rPr>
        <w:t xml:space="preserve">movement </w:t>
      </w:r>
      <w:r w:rsidRPr="00B45C8D">
        <w:rPr>
          <w:rFonts w:eastAsia="Cambria"/>
          <w:u w:val="single"/>
        </w:rPr>
        <w:t xml:space="preserve">facing the Great Divergence </w:t>
      </w:r>
      <w:r w:rsidRPr="00A01AC5">
        <w:rPr>
          <w:rFonts w:eastAsia="Cambria"/>
          <w:highlight w:val="cyan"/>
          <w:u w:val="single"/>
        </w:rPr>
        <w:t>of capitalism</w:t>
      </w:r>
      <w:r w:rsidRPr="008412A8">
        <w:rPr>
          <w:rFonts w:eastAsia="Cambria"/>
          <w:u w:val="single"/>
        </w:rPr>
        <w:t xml:space="preserve"> by envisioning a new society completely different from our current one </w:t>
      </w:r>
      <w:r w:rsidRPr="00A01AC5">
        <w:rPr>
          <w:rFonts w:eastAsia="Cambria"/>
          <w:highlight w:val="cyan"/>
          <w:u w:val="single"/>
        </w:rPr>
        <w:t>will inevitably move in this direction.</w:t>
      </w:r>
      <w:r w:rsidRPr="008412A8">
        <w:rPr>
          <w:rFonts w:eastAsia="Cambria"/>
          <w:u w:val="single"/>
        </w:rPr>
        <w:t xml:space="preserve"> </w:t>
      </w:r>
    </w:p>
    <w:p w14:paraId="46D59C63" w14:textId="77777777" w:rsidR="00E820EB" w:rsidRPr="008412A8" w:rsidRDefault="00E820EB" w:rsidP="00E820EB">
      <w:pPr>
        <w:spacing w:after="120"/>
        <w:rPr>
          <w:rFonts w:eastAsia="Cambria"/>
          <w:sz w:val="16"/>
        </w:rPr>
      </w:pPr>
      <w:r w:rsidRPr="008412A8">
        <w:rPr>
          <w:rFonts w:eastAsia="Cambria"/>
          <w:sz w:val="16"/>
        </w:rPr>
        <w:t>“BUEN VIVIR”</w:t>
      </w:r>
    </w:p>
    <w:p w14:paraId="0BDD5BF5" w14:textId="77777777" w:rsidR="00E820EB" w:rsidRPr="008412A8" w:rsidRDefault="00E820EB" w:rsidP="00E820EB">
      <w:pPr>
        <w:spacing w:after="120"/>
        <w:rPr>
          <w:rFonts w:eastAsia="Cambria"/>
          <w:sz w:val="16"/>
        </w:rPr>
      </w:pPr>
      <w:r w:rsidRPr="008412A8">
        <w:rPr>
          <w:rFonts w:eastAsia="Cambria"/>
          <w:sz w:val="16"/>
        </w:rPr>
        <w:t xml:space="preserve">This potential can be seen as well in the recent spread of the concept of </w:t>
      </w:r>
      <w:proofErr w:type="spellStart"/>
      <w:r w:rsidRPr="008412A8">
        <w:rPr>
          <w:rFonts w:eastAsia="Cambria"/>
          <w:sz w:val="16"/>
        </w:rPr>
        <w:t>buen</w:t>
      </w:r>
      <w:proofErr w:type="spellEnd"/>
      <w:r w:rsidRPr="008412A8">
        <w:rPr>
          <w:rFonts w:eastAsia="Cambria"/>
          <w:sz w:val="16"/>
        </w:rPr>
        <w:t xml:space="preserve"> </w:t>
      </w:r>
      <w:proofErr w:type="spellStart"/>
      <w:r w:rsidRPr="008412A8">
        <w:rPr>
          <w:rFonts w:eastAsia="Cambria"/>
          <w:sz w:val="16"/>
        </w:rPr>
        <w:t>vivir</w:t>
      </w:r>
      <w:proofErr w:type="spellEnd"/>
      <w:r w:rsidRPr="008412A8">
        <w:rPr>
          <w:rFonts w:eastAsia="Cambria"/>
          <w:sz w:val="16"/>
        </w:rPr>
        <w:t xml:space="preserve">. </w:t>
      </w:r>
      <w:proofErr w:type="spellStart"/>
      <w:r w:rsidRPr="008412A8">
        <w:rPr>
          <w:rFonts w:eastAsia="Cambria"/>
          <w:sz w:val="16"/>
        </w:rPr>
        <w:t>Its</w:t>
      </w:r>
      <w:proofErr w:type="spellEnd"/>
      <w:r w:rsidRPr="008412A8">
        <w:rPr>
          <w:rFonts w:eastAsia="Cambria"/>
          <w:sz w:val="16"/>
        </w:rPr>
        <w:t xml:space="preserve"> an expression that, when translated directly, means “to live well,” originating from the Indigenous peoples of Ecuador before being translated into Spanish. When Ecuador’s con- </w:t>
      </w:r>
      <w:proofErr w:type="spellStart"/>
      <w:r w:rsidRPr="008412A8">
        <w:rPr>
          <w:rFonts w:eastAsia="Cambria"/>
          <w:sz w:val="16"/>
        </w:rPr>
        <w:t>stitution</w:t>
      </w:r>
      <w:proofErr w:type="spellEnd"/>
      <w:r w:rsidRPr="008412A8">
        <w:rPr>
          <w:rFonts w:eastAsia="Cambria"/>
          <w:sz w:val="16"/>
        </w:rPr>
        <w:t xml:space="preserve"> was revised in 2008, this phrase was adopted to describe the state’s obligation to guarantee citizens’ right to </w:t>
      </w:r>
      <w:proofErr w:type="spellStart"/>
      <w:r w:rsidRPr="008412A8">
        <w:rPr>
          <w:rFonts w:eastAsia="Cambria"/>
          <w:sz w:val="16"/>
        </w:rPr>
        <w:t>buen</w:t>
      </w:r>
      <w:proofErr w:type="spellEnd"/>
      <w:r w:rsidRPr="008412A8">
        <w:rPr>
          <w:rFonts w:eastAsia="Cambria"/>
          <w:sz w:val="16"/>
        </w:rPr>
        <w:t xml:space="preserve"> </w:t>
      </w:r>
      <w:proofErr w:type="spellStart"/>
      <w:r w:rsidRPr="008412A8">
        <w:rPr>
          <w:rFonts w:eastAsia="Cambria"/>
          <w:sz w:val="16"/>
        </w:rPr>
        <w:t>vivir</w:t>
      </w:r>
      <w:proofErr w:type="spellEnd"/>
      <w:r w:rsidRPr="008412A8">
        <w:rPr>
          <w:rFonts w:eastAsia="Cambria"/>
          <w:sz w:val="16"/>
        </w:rPr>
        <w:t xml:space="preserve">. The phrase then spread across South America, and it is now being used by leftists all over the world. Its spread is due in part to the worldwide movement to revise our value systems by rejecting Western ideals of economic growth and learning from Indigenous peoples. Another example of this is Bhutan’s Gross National Hap- </w:t>
      </w:r>
      <w:proofErr w:type="spellStart"/>
      <w:r w:rsidRPr="008412A8">
        <w:rPr>
          <w:rFonts w:eastAsia="Cambria"/>
          <w:sz w:val="16"/>
        </w:rPr>
        <w:t>piness</w:t>
      </w:r>
      <w:proofErr w:type="spellEnd"/>
      <w:r w:rsidRPr="008412A8">
        <w:rPr>
          <w:rFonts w:eastAsia="Cambria"/>
          <w:sz w:val="16"/>
        </w:rPr>
        <w:t xml:space="preserve"> index (GNH). </w:t>
      </w:r>
    </w:p>
    <w:p w14:paraId="461D7F40" w14:textId="77777777" w:rsidR="00E820EB" w:rsidRPr="008412A8" w:rsidRDefault="00E820EB" w:rsidP="00E820EB">
      <w:pPr>
        <w:spacing w:after="120"/>
        <w:rPr>
          <w:rFonts w:eastAsia="Cambria"/>
          <w:sz w:val="16"/>
        </w:rPr>
      </w:pPr>
      <w:r w:rsidRPr="008412A8">
        <w:rPr>
          <w:rFonts w:eastAsia="Cambria"/>
          <w:sz w:val="16"/>
        </w:rPr>
        <w:t xml:space="preserve"> ‘In the United States, we can see à similar impulse animating the large-scale resistance movement formed through cooperation between Indigenous and non-Indigenous people to protect sacred water sources during the anti-pipeline protests at Standing Rock. The journalist Naomi Klein, who took part in that struggle, has started calling explicitly for a new system to replace capitalism in her work. I want to draw particular attention to her statement, made during that time, that we must have “the humility to learn from Indigenous teachings about the duties to future generations and the interconnection of all life?! Subsequently, she has begun to adopt a position calling for degrowth.</w:t>
      </w:r>
    </w:p>
    <w:p w14:paraId="74A78B65" w14:textId="77777777" w:rsidR="00E820EB" w:rsidRPr="008412A8" w:rsidRDefault="00E820EB" w:rsidP="00E820EB">
      <w:pPr>
        <w:spacing w:after="120"/>
        <w:rPr>
          <w:rFonts w:eastAsia="Cambria"/>
          <w:sz w:val="16"/>
        </w:rPr>
      </w:pPr>
      <w:r w:rsidRPr="008412A8">
        <w:rPr>
          <w:rFonts w:eastAsia="Cambria"/>
          <w:u w:val="single"/>
        </w:rPr>
        <w:t xml:space="preserve">The current climate crisis is providing the impetus for the </w:t>
      </w:r>
      <w:proofErr w:type="spellStart"/>
      <w:r w:rsidRPr="008412A8">
        <w:rPr>
          <w:rFonts w:eastAsia="Cambria"/>
          <w:u w:val="single"/>
        </w:rPr>
        <w:t>devel-opment</w:t>
      </w:r>
      <w:proofErr w:type="spellEnd"/>
      <w:r w:rsidRPr="008412A8">
        <w:rPr>
          <w:rFonts w:eastAsia="Cambria"/>
          <w:u w:val="single"/>
        </w:rPr>
        <w:t xml:space="preserve"> of new movements to discard Eurocentrism in favor of learning from the Global South.</w:t>
      </w:r>
      <w:r w:rsidRPr="008412A8">
        <w:rPr>
          <w:rFonts w:eastAsia="Cambria"/>
          <w:sz w:val="16"/>
        </w:rPr>
        <w:t xml:space="preserve"> </w:t>
      </w:r>
      <w:r w:rsidRPr="008412A8">
        <w:rPr>
          <w:rFonts w:eastAsia="Cambria"/>
          <w:u w:val="single"/>
        </w:rPr>
        <w:t>This is the kind of development the late Marx himself wished for</w:t>
      </w:r>
      <w:r w:rsidRPr="008412A8">
        <w:rPr>
          <w:rFonts w:eastAsia="Cambria"/>
          <w:sz w:val="16"/>
        </w:rPr>
        <w:t xml:space="preserve">. </w:t>
      </w:r>
      <w:r w:rsidRPr="00A01AC5">
        <w:rPr>
          <w:rFonts w:eastAsia="Cambria"/>
          <w:b/>
          <w:bCs/>
          <w:highlight w:val="cyan"/>
          <w:u w:val="single"/>
        </w:rPr>
        <w:t xml:space="preserve">These seeds of communism </w:t>
      </w:r>
      <w:r w:rsidRPr="00B45C8D">
        <w:rPr>
          <w:rFonts w:eastAsia="Cambria"/>
          <w:b/>
          <w:bCs/>
          <w:u w:val="single"/>
        </w:rPr>
        <w:t xml:space="preserve">have the potential, spurred by the deepening of the climate crisis, to become bolder and more vibrant until they bloom into an environ- mentalist </w:t>
      </w:r>
      <w:r w:rsidRPr="00A01AC5">
        <w:rPr>
          <w:rFonts w:eastAsia="Cambria"/>
          <w:b/>
          <w:bCs/>
          <w:highlight w:val="cyan"/>
          <w:u w:val="single"/>
        </w:rPr>
        <w:t>revolution for the twenty-first century</w:t>
      </w:r>
      <w:r w:rsidRPr="008412A8">
        <w:rPr>
          <w:rFonts w:eastAsia="Cambria"/>
          <w:b/>
          <w:bCs/>
          <w:u w:val="single"/>
        </w:rPr>
        <w:t>.</w:t>
      </w:r>
      <w:r w:rsidRPr="008412A8">
        <w:rPr>
          <w:rFonts w:eastAsia="Cambria"/>
          <w:sz w:val="16"/>
        </w:rPr>
        <w:t xml:space="preserve"> </w:t>
      </w:r>
    </w:p>
    <w:p w14:paraId="5A9B9707" w14:textId="1E63D1C0" w:rsidR="00E820EB" w:rsidRDefault="00E820EB" w:rsidP="00E820EB">
      <w:pPr>
        <w:pStyle w:val="Heading3"/>
      </w:pPr>
      <w:r>
        <w:t>OFF</w:t>
      </w:r>
    </w:p>
    <w:p w14:paraId="767284B8" w14:textId="2EE1E74A" w:rsidR="00E820EB" w:rsidRPr="00E820EB" w:rsidRDefault="00E820EB" w:rsidP="00E820EB">
      <w:r>
        <w:t xml:space="preserve">DA---Appsement </w:t>
      </w:r>
    </w:p>
    <w:p w14:paraId="7EDE5831" w14:textId="77777777" w:rsidR="00E820EB" w:rsidRDefault="00E820EB" w:rsidP="00E820EB">
      <w:pPr>
        <w:pStyle w:val="Heading4"/>
      </w:pPr>
      <w:r>
        <w:t xml:space="preserve">Trump is </w:t>
      </w:r>
      <w:r>
        <w:rPr>
          <w:u w:val="single"/>
        </w:rPr>
        <w:t>committed</w:t>
      </w:r>
      <w:r>
        <w:t xml:space="preserve"> to NATO and </w:t>
      </w:r>
      <w:r>
        <w:rPr>
          <w:u w:val="single"/>
        </w:rPr>
        <w:t>turned</w:t>
      </w:r>
      <w:r>
        <w:t xml:space="preserve"> against Russia.</w:t>
      </w:r>
    </w:p>
    <w:p w14:paraId="32EA3C13" w14:textId="77777777" w:rsidR="00E820EB" w:rsidRPr="009359B1" w:rsidRDefault="00E820EB" w:rsidP="00E820EB">
      <w:proofErr w:type="spellStart"/>
      <w:r>
        <w:rPr>
          <w:rStyle w:val="Style13ptBold"/>
        </w:rPr>
        <w:t>Birsel</w:t>
      </w:r>
      <w:proofErr w:type="spellEnd"/>
      <w:r>
        <w:rPr>
          <w:rStyle w:val="Style13ptBold"/>
        </w:rPr>
        <w:t xml:space="preserve"> &amp; Croucher 8/28 - </w:t>
      </w:r>
      <w:r w:rsidRPr="009359B1">
        <w:t>Newsweek reporters with a focus on political and international news.</w:t>
      </w:r>
      <w:r>
        <w:t xml:space="preserve"> (Robert &amp; Shane, 8/28/25, “</w:t>
      </w:r>
      <w:r w:rsidRPr="009359B1">
        <w:t>Trump Scores Big NATO Win</w:t>
      </w:r>
      <w:r>
        <w:t xml:space="preserve">” </w:t>
      </w:r>
      <w:r w:rsidRPr="009359B1">
        <w:t>https://www.newsweek.com/trump-nato-defense-spending-target-2120624</w:t>
      </w:r>
      <w:r>
        <w:t xml:space="preserve">) </w:t>
      </w:r>
      <w:proofErr w:type="spellStart"/>
      <w:r>
        <w:t>atn</w:t>
      </w:r>
      <w:proofErr w:type="spellEnd"/>
    </w:p>
    <w:p w14:paraId="5F0F6A82" w14:textId="77777777" w:rsidR="00E820EB" w:rsidRPr="009359B1" w:rsidRDefault="00E820EB" w:rsidP="00E820EB">
      <w:pPr>
        <w:rPr>
          <w:sz w:val="16"/>
        </w:rPr>
      </w:pPr>
      <w:r w:rsidRPr="009359B1">
        <w:rPr>
          <w:u w:val="single"/>
        </w:rPr>
        <w:t>Trump</w:t>
      </w:r>
      <w:r w:rsidRPr="009359B1">
        <w:rPr>
          <w:sz w:val="16"/>
        </w:rPr>
        <w:t xml:space="preserve">, in particular, has </w:t>
      </w:r>
      <w:r w:rsidRPr="009359B1">
        <w:rPr>
          <w:u w:val="single"/>
        </w:rPr>
        <w:t xml:space="preserve">called on </w:t>
      </w:r>
      <w:r w:rsidRPr="009359B1">
        <w:rPr>
          <w:highlight w:val="cyan"/>
          <w:u w:val="single"/>
        </w:rPr>
        <w:t>NATO</w:t>
      </w:r>
      <w:r w:rsidRPr="009359B1">
        <w:rPr>
          <w:u w:val="single"/>
        </w:rPr>
        <w:t>'s</w:t>
      </w:r>
      <w:r w:rsidRPr="009359B1">
        <w:rPr>
          <w:sz w:val="16"/>
        </w:rPr>
        <w:t xml:space="preserve"> European </w:t>
      </w:r>
      <w:r w:rsidRPr="009359B1">
        <w:rPr>
          <w:u w:val="single"/>
        </w:rPr>
        <w:t>members to increase</w:t>
      </w:r>
      <w:r w:rsidRPr="009359B1">
        <w:rPr>
          <w:sz w:val="16"/>
        </w:rPr>
        <w:t xml:space="preserve"> their </w:t>
      </w:r>
      <w:r w:rsidRPr="009359B1">
        <w:rPr>
          <w:u w:val="single"/>
        </w:rPr>
        <w:t>defense spending</w:t>
      </w:r>
      <w:r w:rsidRPr="009359B1">
        <w:rPr>
          <w:sz w:val="16"/>
        </w:rPr>
        <w:t xml:space="preserve"> </w:t>
      </w:r>
      <w:r w:rsidRPr="009359B1">
        <w:rPr>
          <w:u w:val="single"/>
        </w:rPr>
        <w:t>and pay a larger share</w:t>
      </w:r>
      <w:r w:rsidRPr="009359B1">
        <w:rPr>
          <w:sz w:val="16"/>
        </w:rPr>
        <w:t xml:space="preserve"> of the alliance's budget.</w:t>
      </w:r>
    </w:p>
    <w:p w14:paraId="6D75F39C" w14:textId="77777777" w:rsidR="00E820EB" w:rsidRPr="009359B1" w:rsidRDefault="00E820EB" w:rsidP="00E820EB">
      <w:pPr>
        <w:rPr>
          <w:sz w:val="16"/>
        </w:rPr>
      </w:pPr>
      <w:r w:rsidRPr="009359B1">
        <w:rPr>
          <w:u w:val="single"/>
        </w:rPr>
        <w:t xml:space="preserve">The alliance </w:t>
      </w:r>
      <w:r w:rsidRPr="009359B1">
        <w:rPr>
          <w:highlight w:val="cyan"/>
          <w:u w:val="single"/>
        </w:rPr>
        <w:t>said</w:t>
      </w:r>
      <w:r w:rsidRPr="009359B1">
        <w:rPr>
          <w:sz w:val="16"/>
        </w:rPr>
        <w:t xml:space="preserve"> on Thursday that </w:t>
      </w:r>
      <w:r w:rsidRPr="009359B1">
        <w:rPr>
          <w:rStyle w:val="Emphasis"/>
          <w:highlight w:val="cyan"/>
        </w:rPr>
        <w:t>31</w:t>
      </w:r>
      <w:r w:rsidRPr="009359B1">
        <w:rPr>
          <w:rStyle w:val="Emphasis"/>
        </w:rPr>
        <w:t xml:space="preserve"> of its 32 </w:t>
      </w:r>
      <w:r w:rsidRPr="009359B1">
        <w:rPr>
          <w:rStyle w:val="Emphasis"/>
          <w:highlight w:val="cyan"/>
        </w:rPr>
        <w:t>members</w:t>
      </w:r>
      <w:r w:rsidRPr="009359B1">
        <w:rPr>
          <w:sz w:val="16"/>
        </w:rPr>
        <w:t xml:space="preserve"> had </w:t>
      </w:r>
      <w:r w:rsidRPr="009359B1">
        <w:rPr>
          <w:highlight w:val="cyan"/>
          <w:u w:val="single"/>
        </w:rPr>
        <w:t>met the target of</w:t>
      </w:r>
      <w:r w:rsidRPr="009359B1">
        <w:rPr>
          <w:u w:val="single"/>
        </w:rPr>
        <w:t xml:space="preserve"> spending </w:t>
      </w:r>
      <w:r w:rsidRPr="009359B1">
        <w:rPr>
          <w:highlight w:val="cyan"/>
          <w:u w:val="single"/>
        </w:rPr>
        <w:t>2 percent of</w:t>
      </w:r>
      <w:r w:rsidRPr="009359B1">
        <w:rPr>
          <w:sz w:val="16"/>
        </w:rPr>
        <w:t xml:space="preserve"> their </w:t>
      </w:r>
      <w:r w:rsidRPr="009359B1">
        <w:rPr>
          <w:highlight w:val="cyan"/>
          <w:u w:val="single"/>
        </w:rPr>
        <w:t>GDP</w:t>
      </w:r>
      <w:r w:rsidRPr="009359B1">
        <w:rPr>
          <w:u w:val="single"/>
        </w:rPr>
        <w:t xml:space="preserve"> </w:t>
      </w:r>
      <w:r w:rsidRPr="009359B1">
        <w:rPr>
          <w:highlight w:val="cyan"/>
          <w:u w:val="single"/>
        </w:rPr>
        <w:t>on defense</w:t>
      </w:r>
      <w:r w:rsidRPr="009359B1">
        <w:rPr>
          <w:u w:val="single"/>
        </w:rPr>
        <w:t xml:space="preserve"> this year</w:t>
      </w:r>
      <w:r w:rsidRPr="009359B1">
        <w:rPr>
          <w:sz w:val="16"/>
        </w:rPr>
        <w:t>, up from only 18 last year and only 10 in 2023. Iceland does not have armed forces.</w:t>
      </w:r>
    </w:p>
    <w:p w14:paraId="610FA793" w14:textId="77777777" w:rsidR="00E820EB" w:rsidRPr="009359B1" w:rsidRDefault="00E820EB" w:rsidP="00E820EB">
      <w:pPr>
        <w:rPr>
          <w:sz w:val="16"/>
        </w:rPr>
      </w:pPr>
      <w:r w:rsidRPr="009359B1">
        <w:rPr>
          <w:sz w:val="16"/>
        </w:rPr>
        <w:t>There are caveats in how the data is calculated, with differences between national governments relating to how they measure defense spending and GDP.</w:t>
      </w:r>
    </w:p>
    <w:p w14:paraId="309C8EA4" w14:textId="77777777" w:rsidR="00E820EB" w:rsidRPr="009359B1" w:rsidRDefault="00E820EB" w:rsidP="00E820EB">
      <w:pPr>
        <w:rPr>
          <w:sz w:val="16"/>
        </w:rPr>
      </w:pPr>
      <w:r w:rsidRPr="009359B1">
        <w:rPr>
          <w:sz w:val="16"/>
        </w:rPr>
        <w:t>"The amounts represent payments by a national government that have been or will be made during the course of the fiscal year to meet the needs of its armed forces, those of allies or of the alliance," NATO said in a release.</w:t>
      </w:r>
    </w:p>
    <w:p w14:paraId="0118F410" w14:textId="77777777" w:rsidR="00E820EB" w:rsidRPr="009359B1" w:rsidRDefault="00E820EB" w:rsidP="00E820EB">
      <w:pPr>
        <w:rPr>
          <w:sz w:val="16"/>
        </w:rPr>
      </w:pPr>
      <w:r w:rsidRPr="009359B1">
        <w:rPr>
          <w:sz w:val="16"/>
        </w:rPr>
        <w:t xml:space="preserve">And </w:t>
      </w:r>
      <w:r w:rsidRPr="009359B1">
        <w:rPr>
          <w:rStyle w:val="Emphasis"/>
          <w:highlight w:val="cyan"/>
        </w:rPr>
        <w:t>more expenditure</w:t>
      </w:r>
      <w:r w:rsidRPr="009359B1">
        <w:rPr>
          <w:highlight w:val="cyan"/>
          <w:u w:val="single"/>
        </w:rPr>
        <w:t xml:space="preserve"> is coming</w:t>
      </w:r>
      <w:r w:rsidRPr="009359B1">
        <w:rPr>
          <w:sz w:val="16"/>
          <w:highlight w:val="cyan"/>
        </w:rPr>
        <w:t xml:space="preserve">. </w:t>
      </w:r>
      <w:r w:rsidRPr="009359B1">
        <w:rPr>
          <w:highlight w:val="cyan"/>
          <w:u w:val="single"/>
        </w:rPr>
        <w:t>NATO announced</w:t>
      </w:r>
      <w:r w:rsidRPr="009359B1">
        <w:rPr>
          <w:sz w:val="16"/>
        </w:rPr>
        <w:t xml:space="preserve"> in late June </w:t>
      </w:r>
      <w:r w:rsidRPr="009359B1">
        <w:rPr>
          <w:u w:val="single"/>
        </w:rPr>
        <w:t xml:space="preserve">that </w:t>
      </w:r>
      <w:r w:rsidRPr="009359B1">
        <w:rPr>
          <w:highlight w:val="cyan"/>
          <w:u w:val="single"/>
        </w:rPr>
        <w:t>member states</w:t>
      </w:r>
      <w:r w:rsidRPr="009359B1">
        <w:rPr>
          <w:sz w:val="16"/>
        </w:rPr>
        <w:t xml:space="preserve"> had </w:t>
      </w:r>
      <w:r w:rsidRPr="009359B1">
        <w:rPr>
          <w:rStyle w:val="Emphasis"/>
          <w:highlight w:val="cyan"/>
        </w:rPr>
        <w:t>agreed to commit</w:t>
      </w:r>
      <w:r w:rsidRPr="009359B1">
        <w:rPr>
          <w:rStyle w:val="Emphasis"/>
        </w:rPr>
        <w:t xml:space="preserve"> </w:t>
      </w:r>
      <w:r w:rsidRPr="009359B1">
        <w:rPr>
          <w:rStyle w:val="Emphasis"/>
          <w:highlight w:val="cyan"/>
        </w:rPr>
        <w:t>5 percent</w:t>
      </w:r>
      <w:r w:rsidRPr="009359B1">
        <w:rPr>
          <w:highlight w:val="cyan"/>
          <w:u w:val="single"/>
        </w:rPr>
        <w:t xml:space="preserve"> of</w:t>
      </w:r>
      <w:r w:rsidRPr="009359B1">
        <w:rPr>
          <w:sz w:val="16"/>
        </w:rPr>
        <w:t xml:space="preserve"> their </w:t>
      </w:r>
      <w:r w:rsidRPr="009359B1">
        <w:rPr>
          <w:highlight w:val="cyan"/>
          <w:u w:val="single"/>
        </w:rPr>
        <w:t>GDP</w:t>
      </w:r>
      <w:r w:rsidRPr="009359B1">
        <w:rPr>
          <w:sz w:val="16"/>
        </w:rPr>
        <w:t xml:space="preserve"> to their respective defense budgets </w:t>
      </w:r>
      <w:r w:rsidRPr="009359B1">
        <w:rPr>
          <w:highlight w:val="cyan"/>
          <w:u w:val="single"/>
        </w:rPr>
        <w:t>by 2035</w:t>
      </w:r>
      <w:r w:rsidRPr="009359B1">
        <w:rPr>
          <w:sz w:val="16"/>
          <w:highlight w:val="cyan"/>
        </w:rPr>
        <w:t>.</w:t>
      </w:r>
    </w:p>
    <w:p w14:paraId="3557AC0E" w14:textId="77777777" w:rsidR="00E820EB" w:rsidRPr="009359B1" w:rsidRDefault="00E820EB" w:rsidP="00E820EB">
      <w:pPr>
        <w:rPr>
          <w:sz w:val="16"/>
        </w:rPr>
      </w:pPr>
      <w:r w:rsidRPr="009359B1">
        <w:rPr>
          <w:highlight w:val="cyan"/>
          <w:u w:val="single"/>
        </w:rPr>
        <w:t>Trump</w:t>
      </w:r>
      <w:r w:rsidRPr="009359B1">
        <w:rPr>
          <w:u w:val="single"/>
        </w:rPr>
        <w:t xml:space="preserve"> has </w:t>
      </w:r>
      <w:r w:rsidRPr="009359B1">
        <w:rPr>
          <w:highlight w:val="cyan"/>
          <w:u w:val="single"/>
        </w:rPr>
        <w:t>long wanted NATO to reduce</w:t>
      </w:r>
      <w:r w:rsidRPr="009359B1">
        <w:rPr>
          <w:sz w:val="16"/>
        </w:rPr>
        <w:t xml:space="preserve"> its </w:t>
      </w:r>
      <w:r w:rsidRPr="009359B1">
        <w:rPr>
          <w:highlight w:val="cyan"/>
          <w:u w:val="single"/>
        </w:rPr>
        <w:t>reliance on the U.S</w:t>
      </w:r>
      <w:r w:rsidRPr="009359B1">
        <w:rPr>
          <w:sz w:val="16"/>
        </w:rPr>
        <w:t xml:space="preserve">. and increase European self-sufficiency in defense, a goal </w:t>
      </w:r>
      <w:r w:rsidRPr="009359B1">
        <w:rPr>
          <w:u w:val="single"/>
        </w:rPr>
        <w:t>sharpened by the Russian invasion of Ukraine</w:t>
      </w:r>
      <w:r w:rsidRPr="009359B1">
        <w:rPr>
          <w:sz w:val="16"/>
        </w:rPr>
        <w:t xml:space="preserve"> and the increasing security threat Moscow poses to the continent.</w:t>
      </w:r>
    </w:p>
    <w:p w14:paraId="7F706F4C" w14:textId="77777777" w:rsidR="00E820EB" w:rsidRPr="009359B1" w:rsidRDefault="00E820EB" w:rsidP="00E820EB">
      <w:pPr>
        <w:rPr>
          <w:sz w:val="16"/>
        </w:rPr>
      </w:pPr>
      <w:r w:rsidRPr="009359B1">
        <w:rPr>
          <w:highlight w:val="cyan"/>
          <w:u w:val="single"/>
        </w:rPr>
        <w:t>Trump</w:t>
      </w:r>
      <w:r w:rsidRPr="009359B1">
        <w:rPr>
          <w:sz w:val="16"/>
        </w:rPr>
        <w:t xml:space="preserve"> has cast doubt on the U.S. role within NATO, and even on the future of the alliance.</w:t>
      </w:r>
    </w:p>
    <w:p w14:paraId="176AB6A1" w14:textId="77777777" w:rsidR="00E820EB" w:rsidRPr="009359B1" w:rsidRDefault="00E820EB" w:rsidP="00E820EB">
      <w:pPr>
        <w:rPr>
          <w:sz w:val="16"/>
        </w:rPr>
      </w:pPr>
      <w:r w:rsidRPr="009359B1">
        <w:rPr>
          <w:sz w:val="16"/>
        </w:rPr>
        <w:t>He hinted the U.S. could pull out of the bloc and even said last year that he would "encourage" Russia to attack any member that failed to spend 2 percent of its GDP on defense.</w:t>
      </w:r>
    </w:p>
    <w:p w14:paraId="73ECEBAB" w14:textId="77777777" w:rsidR="00E820EB" w:rsidRPr="009359B1" w:rsidRDefault="00E820EB" w:rsidP="00E820EB">
      <w:pPr>
        <w:rPr>
          <w:sz w:val="16"/>
        </w:rPr>
      </w:pPr>
      <w:r w:rsidRPr="009359B1">
        <w:rPr>
          <w:sz w:val="16"/>
        </w:rPr>
        <w:t xml:space="preserve">However, </w:t>
      </w:r>
      <w:r w:rsidRPr="009359B1">
        <w:rPr>
          <w:highlight w:val="cyan"/>
          <w:u w:val="single"/>
        </w:rPr>
        <w:t>comments</w:t>
      </w:r>
      <w:r w:rsidRPr="009359B1">
        <w:rPr>
          <w:sz w:val="16"/>
        </w:rPr>
        <w:t xml:space="preserve"> in July </w:t>
      </w:r>
      <w:r w:rsidRPr="009359B1">
        <w:rPr>
          <w:highlight w:val="cyan"/>
          <w:u w:val="single"/>
        </w:rPr>
        <w:t xml:space="preserve">show him </w:t>
      </w:r>
      <w:r w:rsidRPr="009359B1">
        <w:rPr>
          <w:rStyle w:val="Emphasis"/>
          <w:highlight w:val="cyan"/>
        </w:rPr>
        <w:t>warming</w:t>
      </w:r>
      <w:r w:rsidRPr="009359B1">
        <w:rPr>
          <w:highlight w:val="cyan"/>
          <w:u w:val="single"/>
        </w:rPr>
        <w:t xml:space="preserve"> to </w:t>
      </w:r>
      <w:proofErr w:type="gramStart"/>
      <w:r w:rsidRPr="009359B1">
        <w:rPr>
          <w:highlight w:val="cyan"/>
          <w:u w:val="single"/>
        </w:rPr>
        <w:t>NATO</w:t>
      </w:r>
      <w:r w:rsidRPr="009359B1">
        <w:rPr>
          <w:sz w:val="16"/>
        </w:rPr>
        <w:t xml:space="preserve"> ,</w:t>
      </w:r>
      <w:proofErr w:type="gramEnd"/>
      <w:r w:rsidRPr="009359B1">
        <w:rPr>
          <w:sz w:val="16"/>
        </w:rPr>
        <w:t xml:space="preserve"> following a summit in June in which members pledged to spend more, and the U.S. president's increasingly strident criticism of Putin, considered NATO's biggest threat.</w:t>
      </w:r>
    </w:p>
    <w:p w14:paraId="6319ED44" w14:textId="77777777" w:rsidR="00E820EB" w:rsidRPr="009359B1" w:rsidRDefault="00E820EB" w:rsidP="00E820EB">
      <w:pPr>
        <w:rPr>
          <w:sz w:val="16"/>
        </w:rPr>
      </w:pPr>
      <w:r w:rsidRPr="009359B1">
        <w:rPr>
          <w:u w:val="single"/>
        </w:rPr>
        <w:t>Trump received a warm reception at the</w:t>
      </w:r>
      <w:r w:rsidRPr="009359B1">
        <w:rPr>
          <w:sz w:val="16"/>
        </w:rPr>
        <w:t xml:space="preserve"> June </w:t>
      </w:r>
      <w:r w:rsidRPr="009359B1">
        <w:rPr>
          <w:u w:val="single"/>
        </w:rPr>
        <w:t>summit</w:t>
      </w:r>
      <w:r w:rsidRPr="009359B1">
        <w:rPr>
          <w:sz w:val="16"/>
        </w:rPr>
        <w:t xml:space="preserve"> in the Netherlands from the alliance chief Mark Rutte.</w:t>
      </w:r>
    </w:p>
    <w:p w14:paraId="74B02424" w14:textId="77777777" w:rsidR="00E820EB" w:rsidRPr="009359B1" w:rsidRDefault="00E820EB" w:rsidP="00E820EB">
      <w:pPr>
        <w:rPr>
          <w:sz w:val="16"/>
        </w:rPr>
      </w:pPr>
      <w:r w:rsidRPr="009359B1">
        <w:rPr>
          <w:highlight w:val="cyan"/>
          <w:u w:val="single"/>
        </w:rPr>
        <w:t>Trump</w:t>
      </w:r>
      <w:r w:rsidRPr="009359B1">
        <w:rPr>
          <w:sz w:val="16"/>
        </w:rPr>
        <w:t xml:space="preserve"> had </w:t>
      </w:r>
      <w:r w:rsidRPr="009359B1">
        <w:rPr>
          <w:rStyle w:val="Emphasis"/>
          <w:highlight w:val="cyan"/>
        </w:rPr>
        <w:t>previously criticized</w:t>
      </w:r>
      <w:r w:rsidRPr="009359B1">
        <w:rPr>
          <w:highlight w:val="cyan"/>
          <w:u w:val="single"/>
        </w:rPr>
        <w:t xml:space="preserve"> NATO as "obsolete</w:t>
      </w:r>
      <w:r w:rsidRPr="009359B1">
        <w:rPr>
          <w:sz w:val="16"/>
        </w:rPr>
        <w:t xml:space="preserve">" and in July when asked by the BBC if he still thought this was the case, </w:t>
      </w:r>
      <w:r w:rsidRPr="009359B1">
        <w:rPr>
          <w:highlight w:val="cyan"/>
          <w:u w:val="single"/>
        </w:rPr>
        <w:t>he</w:t>
      </w:r>
      <w:r w:rsidRPr="009359B1">
        <w:rPr>
          <w:u w:val="single"/>
        </w:rPr>
        <w:t xml:space="preserve"> </w:t>
      </w:r>
      <w:r w:rsidRPr="009359B1">
        <w:rPr>
          <w:highlight w:val="cyan"/>
          <w:u w:val="single"/>
        </w:rPr>
        <w:t xml:space="preserve">replied it was </w:t>
      </w:r>
      <w:r w:rsidRPr="009359B1">
        <w:rPr>
          <w:rStyle w:val="Emphasis"/>
          <w:highlight w:val="cyan"/>
        </w:rPr>
        <w:t>becoming the opposite</w:t>
      </w:r>
      <w:r w:rsidRPr="009359B1">
        <w:rPr>
          <w:sz w:val="16"/>
        </w:rPr>
        <w:t xml:space="preserve"> of that because members were spending more on defense and "paying their own bills."</w:t>
      </w:r>
    </w:p>
    <w:p w14:paraId="24675C23" w14:textId="77777777" w:rsidR="00E820EB" w:rsidRPr="009359B1" w:rsidRDefault="00E820EB" w:rsidP="00E820EB">
      <w:pPr>
        <w:rPr>
          <w:sz w:val="16"/>
        </w:rPr>
      </w:pPr>
      <w:r w:rsidRPr="009359B1">
        <w:rPr>
          <w:highlight w:val="cyan"/>
          <w:u w:val="single"/>
        </w:rPr>
        <w:t>Trump</w:t>
      </w:r>
      <w:r w:rsidRPr="009359B1">
        <w:rPr>
          <w:u w:val="single"/>
        </w:rPr>
        <w:t xml:space="preserve"> has </w:t>
      </w:r>
      <w:r w:rsidRPr="009359B1">
        <w:rPr>
          <w:highlight w:val="cyan"/>
          <w:u w:val="single"/>
        </w:rPr>
        <w:t>allowed NATO</w:t>
      </w:r>
      <w:r w:rsidRPr="009359B1">
        <w:rPr>
          <w:u w:val="single"/>
        </w:rPr>
        <w:t xml:space="preserve"> countries </w:t>
      </w:r>
      <w:r w:rsidRPr="009359B1">
        <w:rPr>
          <w:highlight w:val="cyan"/>
          <w:u w:val="single"/>
        </w:rPr>
        <w:t>to purchase U.S.</w:t>
      </w:r>
      <w:r w:rsidRPr="009359B1">
        <w:rPr>
          <w:u w:val="single"/>
        </w:rPr>
        <w:t xml:space="preserve">-made </w:t>
      </w:r>
      <w:r w:rsidRPr="009359B1">
        <w:rPr>
          <w:highlight w:val="cyan"/>
          <w:u w:val="single"/>
        </w:rPr>
        <w:t xml:space="preserve">weapons and </w:t>
      </w:r>
      <w:r w:rsidRPr="009359B1">
        <w:rPr>
          <w:rStyle w:val="Emphasis"/>
          <w:highlight w:val="cyan"/>
        </w:rPr>
        <w:t>send them to Ukraine</w:t>
      </w:r>
      <w:r w:rsidRPr="009359B1">
        <w:rPr>
          <w:sz w:val="16"/>
        </w:rPr>
        <w:t>.</w:t>
      </w:r>
    </w:p>
    <w:p w14:paraId="2C46634A" w14:textId="77777777" w:rsidR="00E820EB" w:rsidRPr="00772E6B" w:rsidRDefault="00E820EB" w:rsidP="00E820EB">
      <w:pPr>
        <w:pStyle w:val="Heading4"/>
      </w:pPr>
      <w:r>
        <w:t xml:space="preserve">Increasing U.S. Russia cooperation puts NATO </w:t>
      </w:r>
      <w:r>
        <w:rPr>
          <w:u w:val="single"/>
        </w:rPr>
        <w:t>on edge</w:t>
      </w:r>
      <w:r>
        <w:t>, decreasing assurances.</w:t>
      </w:r>
    </w:p>
    <w:p w14:paraId="235BC6AE" w14:textId="77777777" w:rsidR="00E820EB" w:rsidRPr="00FB4831" w:rsidRDefault="00E820EB" w:rsidP="00E820EB">
      <w:r w:rsidRPr="00FB4831">
        <w:rPr>
          <w:rStyle w:val="Style13ptBold"/>
        </w:rPr>
        <w:t>Cole ’25</w:t>
      </w:r>
      <w:r>
        <w:t xml:space="preserve"> [Brendan; February 27; Geopolitics reporter focusing on Russia and Ukraine; Newsweek, “NATO's Plan to Defend Arctic </w:t>
      </w:r>
      <w:proofErr w:type="gramStart"/>
      <w:r>
        <w:t>From</w:t>
      </w:r>
      <w:proofErr w:type="gramEnd"/>
      <w:r>
        <w:t xml:space="preserve"> Putin Faces Trump-Shaped Hurdle,” </w:t>
      </w:r>
      <w:r w:rsidRPr="00FB4831">
        <w:t>https://www.newsweek.com/nato-russia-arctic-north-pole-2037200</w:t>
      </w:r>
      <w:r>
        <w:t>; Accessed 7.14.25]</w:t>
      </w:r>
    </w:p>
    <w:p w14:paraId="12E1CEEA" w14:textId="77777777" w:rsidR="00E820EB" w:rsidRPr="00FB4831" w:rsidRDefault="00E820EB" w:rsidP="00E820EB">
      <w:pPr>
        <w:rPr>
          <w:sz w:val="16"/>
        </w:rPr>
      </w:pPr>
      <w:r w:rsidRPr="00FB4831">
        <w:rPr>
          <w:rStyle w:val="StyleUnderline"/>
        </w:rPr>
        <w:t xml:space="preserve">The </w:t>
      </w:r>
      <w:r w:rsidRPr="00FB4831">
        <w:rPr>
          <w:rStyle w:val="Emphasis"/>
        </w:rPr>
        <w:t>U</w:t>
      </w:r>
      <w:r w:rsidRPr="00FB4831">
        <w:rPr>
          <w:rStyle w:val="StyleUnderline"/>
        </w:rPr>
        <w:t xml:space="preserve">nited </w:t>
      </w:r>
      <w:r w:rsidRPr="00FB4831">
        <w:rPr>
          <w:rStyle w:val="Emphasis"/>
        </w:rPr>
        <w:t>S</w:t>
      </w:r>
      <w:r w:rsidRPr="00FB4831">
        <w:rPr>
          <w:rStyle w:val="StyleUnderline"/>
        </w:rPr>
        <w:t xml:space="preserve">tates and </w:t>
      </w:r>
      <w:r w:rsidRPr="00FB4831">
        <w:rPr>
          <w:rStyle w:val="Emphasis"/>
        </w:rPr>
        <w:t>Russia</w:t>
      </w:r>
      <w:r w:rsidRPr="00FB4831">
        <w:rPr>
          <w:rStyle w:val="StyleUnderline"/>
        </w:rPr>
        <w:t xml:space="preserve"> reportedly could work together to explore the Arctic's </w:t>
      </w:r>
      <w:r w:rsidRPr="00FB4831">
        <w:rPr>
          <w:rStyle w:val="Emphasis"/>
        </w:rPr>
        <w:t>natural resources</w:t>
      </w:r>
      <w:r w:rsidRPr="00FB4831">
        <w:rPr>
          <w:rStyle w:val="StyleUnderline"/>
        </w:rPr>
        <w:t xml:space="preserve"> and </w:t>
      </w:r>
      <w:r w:rsidRPr="00FB4831">
        <w:rPr>
          <w:rStyle w:val="Emphasis"/>
        </w:rPr>
        <w:t>trade</w:t>
      </w:r>
      <w:r w:rsidRPr="00FB4831">
        <w:rPr>
          <w:rStyle w:val="StyleUnderline"/>
        </w:rPr>
        <w:t xml:space="preserve"> </w:t>
      </w:r>
      <w:r w:rsidRPr="00FB4831">
        <w:rPr>
          <w:sz w:val="16"/>
        </w:rPr>
        <w:t>routes.</w:t>
      </w:r>
    </w:p>
    <w:p w14:paraId="7BCBA858" w14:textId="77777777" w:rsidR="00E820EB" w:rsidRPr="00FB4831" w:rsidRDefault="00E820EB" w:rsidP="00E820EB">
      <w:pPr>
        <w:rPr>
          <w:sz w:val="16"/>
        </w:rPr>
      </w:pPr>
      <w:r w:rsidRPr="00FB4831">
        <w:rPr>
          <w:sz w:val="16"/>
        </w:rPr>
        <w:t>Citing unnamed U.S. officials, Bloomberg reported that Moscow and Washington were discussing economic cooperation in the far north, which could "drive a wedge" between Russia and key trading ally China. It could also be part of a detente between the U.S. and Russia sought by U.S. President Donald Trump.</w:t>
      </w:r>
    </w:p>
    <w:p w14:paraId="4F0620CB" w14:textId="77777777" w:rsidR="00E820EB" w:rsidRPr="00FB4831" w:rsidRDefault="00E820EB" w:rsidP="00E820EB">
      <w:pPr>
        <w:rPr>
          <w:sz w:val="16"/>
        </w:rPr>
      </w:pPr>
      <w:r w:rsidRPr="00FB4831">
        <w:rPr>
          <w:sz w:val="16"/>
        </w:rPr>
        <w:t>Newsweek reached out to the U.S. State Department and the Russian Foreign Ministry for comment.</w:t>
      </w:r>
    </w:p>
    <w:p w14:paraId="3924EA15" w14:textId="77777777" w:rsidR="00E820EB" w:rsidRPr="00FB4831" w:rsidRDefault="00E820EB" w:rsidP="00E820EB">
      <w:pPr>
        <w:rPr>
          <w:sz w:val="16"/>
        </w:rPr>
      </w:pPr>
      <w:r w:rsidRPr="00FB4831">
        <w:rPr>
          <w:sz w:val="16"/>
        </w:rPr>
        <w:t>Why It Matters</w:t>
      </w:r>
    </w:p>
    <w:p w14:paraId="5834F567" w14:textId="77777777" w:rsidR="00E820EB" w:rsidRPr="00FB4831" w:rsidRDefault="00E820EB" w:rsidP="00E820EB">
      <w:pPr>
        <w:rPr>
          <w:sz w:val="16"/>
        </w:rPr>
      </w:pPr>
      <w:r w:rsidRPr="00FB4831">
        <w:rPr>
          <w:sz w:val="16"/>
        </w:rPr>
        <w:t>The Pentagon's new Arctic Strategy, released last year, highlighted the risk of China and Russia teaming up in the Arctic. The Biden-era policy sought to expand its military readiness and surveillance in the region.</w:t>
      </w:r>
    </w:p>
    <w:p w14:paraId="02B75F17" w14:textId="77777777" w:rsidR="00E820EB" w:rsidRPr="00FB4831" w:rsidRDefault="00E820EB" w:rsidP="00E820EB">
      <w:pPr>
        <w:rPr>
          <w:sz w:val="16"/>
        </w:rPr>
      </w:pPr>
      <w:r w:rsidRPr="00FB4831">
        <w:rPr>
          <w:sz w:val="16"/>
        </w:rPr>
        <w:t xml:space="preserve">A report by the Center for European Policy Analysis (CEPA) released in December concluded that </w:t>
      </w:r>
      <w:r w:rsidRPr="00FB4831">
        <w:rPr>
          <w:rStyle w:val="StyleUnderline"/>
        </w:rPr>
        <w:t xml:space="preserve">geopolitics and </w:t>
      </w:r>
      <w:r w:rsidRPr="00A522CB">
        <w:rPr>
          <w:rStyle w:val="Emphasis"/>
          <w:highlight w:val="cyan"/>
        </w:rPr>
        <w:t>strategic competition</w:t>
      </w:r>
      <w:r w:rsidRPr="00FB4831">
        <w:rPr>
          <w:rStyle w:val="StyleUnderline"/>
        </w:rPr>
        <w:t xml:space="preserve"> are quickly </w:t>
      </w:r>
      <w:r w:rsidRPr="00A522CB">
        <w:rPr>
          <w:rStyle w:val="StyleUnderline"/>
          <w:highlight w:val="cyan"/>
        </w:rPr>
        <w:t>changing the Arctic</w:t>
      </w:r>
      <w:r w:rsidRPr="00FB4831">
        <w:rPr>
          <w:rStyle w:val="StyleUnderline"/>
        </w:rPr>
        <w:t xml:space="preserve"> </w:t>
      </w:r>
      <w:r w:rsidRPr="00FB4831">
        <w:rPr>
          <w:rStyle w:val="Emphasis"/>
        </w:rPr>
        <w:t xml:space="preserve">security </w:t>
      </w:r>
      <w:r w:rsidRPr="00A522CB">
        <w:rPr>
          <w:rStyle w:val="Emphasis"/>
          <w:highlight w:val="cyan"/>
        </w:rPr>
        <w:t>landscape</w:t>
      </w:r>
      <w:r w:rsidRPr="00FB4831">
        <w:rPr>
          <w:rStyle w:val="StyleUnderline"/>
        </w:rPr>
        <w:t xml:space="preserve"> and that </w:t>
      </w:r>
      <w:r w:rsidRPr="00A522CB">
        <w:rPr>
          <w:rStyle w:val="Emphasis"/>
          <w:highlight w:val="cyan"/>
        </w:rPr>
        <w:t>Russia</w:t>
      </w:r>
      <w:r w:rsidRPr="00A522CB">
        <w:rPr>
          <w:rStyle w:val="StyleUnderline"/>
          <w:highlight w:val="cyan"/>
        </w:rPr>
        <w:t xml:space="preserve"> represents a </w:t>
      </w:r>
      <w:r w:rsidRPr="00A522CB">
        <w:rPr>
          <w:rStyle w:val="Emphasis"/>
          <w:highlight w:val="cyan"/>
        </w:rPr>
        <w:t>threat</w:t>
      </w:r>
      <w:r w:rsidRPr="00FB4831">
        <w:rPr>
          <w:rStyle w:val="StyleUnderline"/>
        </w:rPr>
        <w:t xml:space="preserve"> </w:t>
      </w:r>
      <w:r w:rsidRPr="00A522CB">
        <w:rPr>
          <w:rStyle w:val="StyleUnderline"/>
        </w:rPr>
        <w:t xml:space="preserve">to </w:t>
      </w:r>
      <w:r w:rsidRPr="00A522CB">
        <w:rPr>
          <w:rStyle w:val="Emphasis"/>
          <w:highlight w:val="cyan"/>
        </w:rPr>
        <w:t>NATO</w:t>
      </w:r>
      <w:r w:rsidRPr="00FB4831">
        <w:rPr>
          <w:rStyle w:val="StyleUnderline"/>
        </w:rPr>
        <w:t xml:space="preserve"> and </w:t>
      </w:r>
      <w:r w:rsidRPr="00FB4831">
        <w:rPr>
          <w:rStyle w:val="Emphasis"/>
        </w:rPr>
        <w:t>regional stability</w:t>
      </w:r>
      <w:r w:rsidRPr="00FB4831">
        <w:rPr>
          <w:sz w:val="16"/>
        </w:rPr>
        <w:t xml:space="preserve">. The </w:t>
      </w:r>
      <w:r w:rsidRPr="00FB4831">
        <w:rPr>
          <w:rStyle w:val="StyleUnderline"/>
        </w:rPr>
        <w:t xml:space="preserve">alliance has </w:t>
      </w:r>
      <w:r w:rsidRPr="00A522CB">
        <w:rPr>
          <w:rStyle w:val="StyleUnderline"/>
          <w:highlight w:val="cyan"/>
        </w:rPr>
        <w:t xml:space="preserve">accused Moscow of </w:t>
      </w:r>
      <w:r w:rsidRPr="00A522CB">
        <w:rPr>
          <w:rStyle w:val="Emphasis"/>
          <w:highlight w:val="cyan"/>
        </w:rPr>
        <w:t>hybrid war</w:t>
      </w:r>
      <w:r w:rsidRPr="00A522CB">
        <w:rPr>
          <w:rStyle w:val="StyleUnderline"/>
        </w:rPr>
        <w:t>fare</w:t>
      </w:r>
      <w:r w:rsidRPr="00FB4831">
        <w:rPr>
          <w:rStyle w:val="StyleUnderline"/>
        </w:rPr>
        <w:t xml:space="preserve"> operations in the Baltic Sea</w:t>
      </w:r>
      <w:r w:rsidRPr="00FB4831">
        <w:rPr>
          <w:sz w:val="16"/>
        </w:rPr>
        <w:t xml:space="preserve">, so the </w:t>
      </w:r>
      <w:r w:rsidRPr="00FB4831">
        <w:rPr>
          <w:rStyle w:val="Emphasis"/>
        </w:rPr>
        <w:t>prospect</w:t>
      </w:r>
      <w:r w:rsidRPr="00FB4831">
        <w:rPr>
          <w:rStyle w:val="StyleUnderline"/>
        </w:rPr>
        <w:t xml:space="preserve"> of </w:t>
      </w:r>
      <w:r w:rsidRPr="00A522CB">
        <w:rPr>
          <w:rStyle w:val="StyleUnderline"/>
          <w:highlight w:val="cyan"/>
        </w:rPr>
        <w:t xml:space="preserve">the U.S. and Russia </w:t>
      </w:r>
      <w:r w:rsidRPr="00A522CB">
        <w:rPr>
          <w:rStyle w:val="Emphasis"/>
          <w:highlight w:val="cyan"/>
        </w:rPr>
        <w:t>cooperating</w:t>
      </w:r>
      <w:r w:rsidRPr="00FB4831">
        <w:rPr>
          <w:rStyle w:val="StyleUnderline"/>
        </w:rPr>
        <w:t xml:space="preserve"> over the strategically sensitive region </w:t>
      </w:r>
      <w:r w:rsidRPr="00A522CB">
        <w:rPr>
          <w:rStyle w:val="StyleUnderline"/>
          <w:highlight w:val="cyan"/>
        </w:rPr>
        <w:t xml:space="preserve">would be </w:t>
      </w:r>
      <w:r w:rsidRPr="00A522CB">
        <w:rPr>
          <w:rStyle w:val="Emphasis"/>
          <w:highlight w:val="cyan"/>
        </w:rPr>
        <w:t>significant</w:t>
      </w:r>
      <w:r w:rsidRPr="00FB4831">
        <w:rPr>
          <w:sz w:val="16"/>
        </w:rPr>
        <w:t>.</w:t>
      </w:r>
    </w:p>
    <w:p w14:paraId="4FC7B3B2" w14:textId="77777777" w:rsidR="00E820EB" w:rsidRPr="00FB4831" w:rsidRDefault="00E820EB" w:rsidP="00E820EB">
      <w:pPr>
        <w:rPr>
          <w:sz w:val="16"/>
        </w:rPr>
      </w:pPr>
      <w:r w:rsidRPr="00FB4831">
        <w:rPr>
          <w:sz w:val="16"/>
        </w:rPr>
        <w:t>What To Know</w:t>
      </w:r>
    </w:p>
    <w:p w14:paraId="3B45924D" w14:textId="77777777" w:rsidR="00E820EB" w:rsidRPr="00FB4831" w:rsidRDefault="00E820EB" w:rsidP="00E820EB">
      <w:pPr>
        <w:rPr>
          <w:sz w:val="16"/>
        </w:rPr>
      </w:pPr>
      <w:r w:rsidRPr="00FB4831">
        <w:rPr>
          <w:rStyle w:val="StyleUnderline"/>
        </w:rPr>
        <w:t xml:space="preserve">There have been </w:t>
      </w:r>
      <w:r w:rsidRPr="00A522CB">
        <w:rPr>
          <w:rStyle w:val="Emphasis"/>
          <w:highlight w:val="cyan"/>
        </w:rPr>
        <w:t>tensions</w:t>
      </w:r>
      <w:r w:rsidRPr="00A522CB">
        <w:rPr>
          <w:rStyle w:val="StyleUnderline"/>
          <w:highlight w:val="cyan"/>
        </w:rPr>
        <w:t xml:space="preserve"> over </w:t>
      </w:r>
      <w:r w:rsidRPr="00A522CB">
        <w:rPr>
          <w:rStyle w:val="Emphasis"/>
          <w:highlight w:val="cyan"/>
        </w:rPr>
        <w:t>NATO</w:t>
      </w:r>
      <w:r w:rsidRPr="00A522CB">
        <w:rPr>
          <w:rStyle w:val="StyleUnderline"/>
          <w:highlight w:val="cyan"/>
        </w:rPr>
        <w:t xml:space="preserve"> accusing Russia of sabotaging vessels</w:t>
      </w:r>
      <w:r w:rsidRPr="00FB4831">
        <w:rPr>
          <w:rStyle w:val="StyleUnderline"/>
        </w:rPr>
        <w:t xml:space="preserve"> in the Baltic Sea and claims of hybrid warfare</w:t>
      </w:r>
      <w:r w:rsidRPr="00FB4831">
        <w:rPr>
          <w:sz w:val="16"/>
        </w:rPr>
        <w:t xml:space="preserve"> around what is dubbed the NATO Lake as the alliance's members move to combat Moscow's belligerence in the region.</w:t>
      </w:r>
    </w:p>
    <w:p w14:paraId="770A6E42" w14:textId="77777777" w:rsidR="00E820EB" w:rsidRPr="00FB4831" w:rsidRDefault="00E820EB" w:rsidP="00E820EB">
      <w:pPr>
        <w:rPr>
          <w:sz w:val="16"/>
        </w:rPr>
      </w:pPr>
      <w:r w:rsidRPr="00FB4831">
        <w:rPr>
          <w:rStyle w:val="StyleUnderline"/>
        </w:rPr>
        <w:t xml:space="preserve">Bloomberg reported that </w:t>
      </w:r>
      <w:r w:rsidRPr="00A522CB">
        <w:rPr>
          <w:rStyle w:val="StyleUnderline"/>
          <w:highlight w:val="cyan"/>
        </w:rPr>
        <w:t>U.S. and Russian</w:t>
      </w:r>
      <w:r w:rsidRPr="00FB4831">
        <w:rPr>
          <w:rStyle w:val="StyleUnderline"/>
        </w:rPr>
        <w:t xml:space="preserve"> officials have discussed </w:t>
      </w:r>
      <w:r w:rsidRPr="00FB4831">
        <w:rPr>
          <w:rStyle w:val="Emphasis"/>
        </w:rPr>
        <w:t xml:space="preserve">economic </w:t>
      </w:r>
      <w:r w:rsidRPr="00A522CB">
        <w:rPr>
          <w:rStyle w:val="Emphasis"/>
          <w:highlight w:val="cyan"/>
        </w:rPr>
        <w:t>cooperation</w:t>
      </w:r>
      <w:r w:rsidRPr="00A522CB">
        <w:rPr>
          <w:rStyle w:val="StyleUnderline"/>
          <w:highlight w:val="cyan"/>
        </w:rPr>
        <w:t xml:space="preserve"> in the</w:t>
      </w:r>
      <w:r w:rsidRPr="00FB4831">
        <w:rPr>
          <w:rStyle w:val="StyleUnderline"/>
        </w:rPr>
        <w:t xml:space="preserve"> </w:t>
      </w:r>
      <w:r w:rsidRPr="00A522CB">
        <w:rPr>
          <w:rStyle w:val="StyleUnderline"/>
          <w:highlight w:val="cyan"/>
        </w:rPr>
        <w:t>Arctic</w:t>
      </w:r>
      <w:r w:rsidRPr="00FB4831">
        <w:rPr>
          <w:rStyle w:val="StyleUnderline"/>
        </w:rPr>
        <w:t xml:space="preserve"> as part of a detente </w:t>
      </w:r>
      <w:r w:rsidRPr="00A522CB">
        <w:rPr>
          <w:rStyle w:val="StyleUnderline"/>
          <w:highlight w:val="cyan"/>
        </w:rPr>
        <w:t>that Trump is seeking</w:t>
      </w:r>
      <w:r w:rsidRPr="00FB4831">
        <w:rPr>
          <w:rStyle w:val="StyleUnderline"/>
        </w:rPr>
        <w:t xml:space="preserve"> with Moscow as the U.S. pursues an </w:t>
      </w:r>
      <w:r w:rsidRPr="00FB4831">
        <w:rPr>
          <w:rStyle w:val="Emphasis"/>
        </w:rPr>
        <w:t>end</w:t>
      </w:r>
      <w:r w:rsidRPr="00FB4831">
        <w:rPr>
          <w:rStyle w:val="StyleUnderline"/>
        </w:rPr>
        <w:t xml:space="preserve"> to the war with </w:t>
      </w:r>
      <w:r w:rsidRPr="00FB4831">
        <w:rPr>
          <w:rStyle w:val="Emphasis"/>
        </w:rPr>
        <w:t>Ukraine</w:t>
      </w:r>
      <w:r w:rsidRPr="00FB4831">
        <w:rPr>
          <w:sz w:val="16"/>
        </w:rPr>
        <w:t>.</w:t>
      </w:r>
    </w:p>
    <w:p w14:paraId="6634D575" w14:textId="77777777" w:rsidR="00E820EB" w:rsidRPr="00FB4831" w:rsidRDefault="00E820EB" w:rsidP="00E820EB">
      <w:pPr>
        <w:rPr>
          <w:sz w:val="16"/>
        </w:rPr>
      </w:pPr>
      <w:r w:rsidRPr="00FB4831">
        <w:rPr>
          <w:sz w:val="16"/>
        </w:rPr>
        <w:t>The talks are at an early stage, according to an unnamed source who said natural resources, energy exploration and trade routes are being discussed.</w:t>
      </w:r>
    </w:p>
    <w:p w14:paraId="13EDD089" w14:textId="77777777" w:rsidR="00E820EB" w:rsidRPr="00FB4831" w:rsidRDefault="00E820EB" w:rsidP="00E820EB">
      <w:pPr>
        <w:rPr>
          <w:sz w:val="16"/>
        </w:rPr>
      </w:pPr>
      <w:r w:rsidRPr="00FB4831">
        <w:rPr>
          <w:sz w:val="16"/>
        </w:rPr>
        <w:t xml:space="preserve">Politico reported this month that cooperation in the Arctic had been discussed in talks between Russia and the U.S. in Saudi Arabia, citing Kirill </w:t>
      </w:r>
      <w:proofErr w:type="spellStart"/>
      <w:r w:rsidRPr="00FB4831">
        <w:rPr>
          <w:sz w:val="16"/>
        </w:rPr>
        <w:t>Dmitriev</w:t>
      </w:r>
      <w:proofErr w:type="spellEnd"/>
      <w:r w:rsidRPr="00FB4831">
        <w:rPr>
          <w:sz w:val="16"/>
        </w:rPr>
        <w:t>, head of the state-owned Russian Direct Investment Fund.</w:t>
      </w:r>
    </w:p>
    <w:p w14:paraId="2565C1E2" w14:textId="77777777" w:rsidR="00E820EB" w:rsidRPr="00FB4831" w:rsidRDefault="00E820EB" w:rsidP="00E820EB">
      <w:pPr>
        <w:rPr>
          <w:sz w:val="16"/>
        </w:rPr>
      </w:pPr>
      <w:r w:rsidRPr="00FB4831">
        <w:rPr>
          <w:sz w:val="16"/>
        </w:rPr>
        <w:t xml:space="preserve">Bloomberg said the </w:t>
      </w:r>
      <w:r w:rsidRPr="00FB4831">
        <w:rPr>
          <w:rStyle w:val="StyleUnderline"/>
        </w:rPr>
        <w:t xml:space="preserve">Trump administration is open to </w:t>
      </w:r>
      <w:r w:rsidRPr="00FB4831">
        <w:rPr>
          <w:rStyle w:val="Emphasis"/>
        </w:rPr>
        <w:t>business ventures</w:t>
      </w:r>
      <w:r w:rsidRPr="00FB4831">
        <w:rPr>
          <w:rStyle w:val="StyleUnderline"/>
        </w:rPr>
        <w:t xml:space="preserve"> and cooperation with Moscow, </w:t>
      </w:r>
      <w:r w:rsidRPr="00A522CB">
        <w:rPr>
          <w:rStyle w:val="StyleUnderline"/>
          <w:highlight w:val="cyan"/>
        </w:rPr>
        <w:t xml:space="preserve">causing </w:t>
      </w:r>
      <w:r w:rsidRPr="00A522CB">
        <w:rPr>
          <w:rStyle w:val="Emphasis"/>
          <w:highlight w:val="cyan"/>
        </w:rPr>
        <w:t>concern</w:t>
      </w:r>
      <w:r w:rsidRPr="00A522CB">
        <w:rPr>
          <w:rStyle w:val="StyleUnderline"/>
          <w:highlight w:val="cyan"/>
        </w:rPr>
        <w:t xml:space="preserve"> among</w:t>
      </w:r>
      <w:r w:rsidRPr="00FB4831">
        <w:rPr>
          <w:rStyle w:val="StyleUnderline"/>
        </w:rPr>
        <w:t xml:space="preserve"> Ukraine's </w:t>
      </w:r>
      <w:r w:rsidRPr="00FB4831">
        <w:rPr>
          <w:rStyle w:val="Emphasis"/>
        </w:rPr>
        <w:t>Europea</w:t>
      </w:r>
      <w:r w:rsidRPr="00FB4831">
        <w:rPr>
          <w:rStyle w:val="StyleUnderline"/>
        </w:rPr>
        <w:t xml:space="preserve">n and </w:t>
      </w:r>
      <w:r w:rsidRPr="00A522CB">
        <w:rPr>
          <w:rStyle w:val="Emphasis"/>
          <w:highlight w:val="cyan"/>
        </w:rPr>
        <w:t>NATO</w:t>
      </w:r>
      <w:r w:rsidRPr="00A522CB">
        <w:rPr>
          <w:rStyle w:val="StyleUnderline"/>
          <w:highlight w:val="cyan"/>
        </w:rPr>
        <w:t xml:space="preserve"> allies</w:t>
      </w:r>
      <w:r w:rsidRPr="00FB4831">
        <w:rPr>
          <w:sz w:val="16"/>
        </w:rPr>
        <w:t xml:space="preserve"> who have accused Russia of GPS jamming in the Baltic Sea and sabotaging underwater cables.</w:t>
      </w:r>
    </w:p>
    <w:p w14:paraId="4BCBB1B9" w14:textId="77777777" w:rsidR="00E820EB" w:rsidRPr="00C90376" w:rsidRDefault="00E820EB" w:rsidP="00E820EB">
      <w:pPr>
        <w:rPr>
          <w:sz w:val="16"/>
        </w:rPr>
      </w:pPr>
      <w:r w:rsidRPr="00FB4831">
        <w:rPr>
          <w:rStyle w:val="StyleUnderline"/>
        </w:rPr>
        <w:t xml:space="preserve">The United Kingdom and Norway started talks last week on a defense deal aimed at </w:t>
      </w:r>
      <w:r w:rsidRPr="00FB4831">
        <w:rPr>
          <w:rStyle w:val="Emphasis"/>
        </w:rPr>
        <w:t>countering</w:t>
      </w:r>
      <w:r w:rsidRPr="00FB4831">
        <w:rPr>
          <w:rStyle w:val="StyleUnderline"/>
        </w:rPr>
        <w:t xml:space="preserve"> the threat from </w:t>
      </w:r>
      <w:r w:rsidRPr="00FB4831">
        <w:rPr>
          <w:rStyle w:val="Emphasis"/>
        </w:rPr>
        <w:t>Russia</w:t>
      </w:r>
      <w:r w:rsidRPr="00FB4831">
        <w:rPr>
          <w:sz w:val="16"/>
        </w:rPr>
        <w:t xml:space="preserve"> in the Arctic that will see the countries' armed forces working more closely, including protecting undersea cables from sabotage.</w:t>
      </w:r>
    </w:p>
    <w:p w14:paraId="606DF001" w14:textId="77777777" w:rsidR="00E820EB" w:rsidRDefault="00E820EB" w:rsidP="00E820EB">
      <w:pPr>
        <w:pStyle w:val="Heading4"/>
      </w:pPr>
      <w:r>
        <w:t xml:space="preserve">NATO is </w:t>
      </w:r>
      <w:r>
        <w:rPr>
          <w:u w:val="single"/>
        </w:rPr>
        <w:t>sustainable</w:t>
      </w:r>
      <w:r>
        <w:t xml:space="preserve"> and solves a </w:t>
      </w:r>
      <w:r>
        <w:rPr>
          <w:u w:val="single"/>
        </w:rPr>
        <w:t>laundry list</w:t>
      </w:r>
      <w:r>
        <w:t xml:space="preserve"> of risks.</w:t>
      </w:r>
    </w:p>
    <w:p w14:paraId="749D427B" w14:textId="77777777" w:rsidR="00E820EB" w:rsidRDefault="00E820EB" w:rsidP="00E820EB">
      <w:r>
        <w:t xml:space="preserve">Dr. Kathleen </w:t>
      </w:r>
      <w:r>
        <w:rPr>
          <w:rStyle w:val="Style13ptBold"/>
        </w:rPr>
        <w:t>McInnis 22</w:t>
      </w:r>
      <w:r>
        <w:t xml:space="preserve">, senior fellow in the International Security Program, Ph.D. from the Department of War Studies of King’s College London, 6/28/2022, "Why Americans Still Need NATO," Foreign Policy, https://foreignpolicy.com/2022/06/28/us-nato-alliance-madrid/, </w:t>
      </w:r>
      <w:proofErr w:type="spellStart"/>
      <w:r>
        <w:t>RMax</w:t>
      </w:r>
      <w:proofErr w:type="spellEnd"/>
    </w:p>
    <w:p w14:paraId="500C6D02" w14:textId="77777777" w:rsidR="00E820EB" w:rsidRDefault="00E820EB" w:rsidP="00E820EB">
      <w:pPr>
        <w:rPr>
          <w:sz w:val="14"/>
        </w:rPr>
      </w:pPr>
      <w:r>
        <w:rPr>
          <w:sz w:val="14"/>
        </w:rPr>
        <w:t xml:space="preserve">More broadly, </w:t>
      </w:r>
      <w:r>
        <w:rPr>
          <w:rStyle w:val="StyleUnderline"/>
        </w:rPr>
        <w:t>NATO affords its members</w:t>
      </w:r>
      <w:r>
        <w:rPr>
          <w:sz w:val="14"/>
        </w:rPr>
        <w:t xml:space="preserve"> an extraordinary—and extraordinarily important—degree of </w:t>
      </w:r>
      <w:r>
        <w:rPr>
          <w:rStyle w:val="Emphasis"/>
        </w:rPr>
        <w:t>strategic flexibility</w:t>
      </w:r>
      <w:r>
        <w:rPr>
          <w:rStyle w:val="StyleUnderline"/>
        </w:rPr>
        <w:t>. NATO has proved capable of </w:t>
      </w:r>
      <w:r>
        <w:rPr>
          <w:rStyle w:val="Emphasis"/>
        </w:rPr>
        <w:t>reinvention</w:t>
      </w:r>
      <w:r>
        <w:rPr>
          <w:sz w:val="14"/>
        </w:rPr>
        <w:t xml:space="preserve">, as its post-Cold War experience showed. From the late 1990s until approximately 2014—and largely as a result of U.S. prompting—NATO was primarily focused on collective security and crisis management in Europe’s near abroad and the Middle East. Security interests were framed in terms of promoting global stability and prosperity—including through countering and dismantling terrorist groups outside NATO allied borders. In other words, </w:t>
      </w:r>
      <w:r>
        <w:rPr>
          <w:rStyle w:val="StyleUnderline"/>
        </w:rPr>
        <w:t xml:space="preserve">contrary to </w:t>
      </w:r>
      <w:r>
        <w:rPr>
          <w:rStyle w:val="Emphasis"/>
        </w:rPr>
        <w:t>expectations</w:t>
      </w:r>
      <w:r>
        <w:rPr>
          <w:sz w:val="14"/>
        </w:rPr>
        <w:t xml:space="preserve"> in the early 1990s, </w:t>
      </w:r>
      <w:r>
        <w:rPr>
          <w:rStyle w:val="StyleUnderline"/>
          <w:highlight w:val="cyan"/>
        </w:rPr>
        <w:t xml:space="preserve">NATO </w:t>
      </w:r>
      <w:r>
        <w:rPr>
          <w:rStyle w:val="Emphasis"/>
          <w:highlight w:val="cyan"/>
        </w:rPr>
        <w:t>endured</w:t>
      </w:r>
      <w:r>
        <w:rPr>
          <w:rStyle w:val="StyleUnderline"/>
        </w:rPr>
        <w:t xml:space="preserve"> and </w:t>
      </w:r>
      <w:r>
        <w:rPr>
          <w:rStyle w:val="Emphasis"/>
        </w:rPr>
        <w:t>evolved</w:t>
      </w:r>
      <w:r>
        <w:rPr>
          <w:rStyle w:val="StyleUnderline"/>
          <w:highlight w:val="cyan"/>
        </w:rPr>
        <w:t xml:space="preserve"> to contend with </w:t>
      </w:r>
      <w:r>
        <w:rPr>
          <w:rStyle w:val="Emphasis"/>
          <w:highlight w:val="cyan"/>
        </w:rPr>
        <w:t>myriad</w:t>
      </w:r>
      <w:r>
        <w:rPr>
          <w:rStyle w:val="Emphasis"/>
        </w:rPr>
        <w:t xml:space="preserve"> security </w:t>
      </w:r>
      <w:r>
        <w:rPr>
          <w:rStyle w:val="Emphasis"/>
          <w:highlight w:val="cyan"/>
        </w:rPr>
        <w:t>challenges</w:t>
      </w:r>
      <w:r>
        <w:rPr>
          <w:sz w:val="14"/>
        </w:rPr>
        <w:t xml:space="preserve"> absent an overwhelming threat. And, by the way, against this backdrop, U.S.-European trade remained strong.</w:t>
      </w:r>
    </w:p>
    <w:p w14:paraId="07BEB72D" w14:textId="77777777" w:rsidR="00E820EB" w:rsidRDefault="00E820EB" w:rsidP="00E820EB">
      <w:pPr>
        <w:rPr>
          <w:rStyle w:val="StyleUnderline"/>
        </w:rPr>
      </w:pPr>
      <w:r>
        <w:rPr>
          <w:sz w:val="14"/>
        </w:rPr>
        <w:t xml:space="preserve">In </w:t>
      </w:r>
      <w:r>
        <w:rPr>
          <w:rStyle w:val="StyleUnderline"/>
        </w:rPr>
        <w:t>2014</w:t>
      </w:r>
      <w:r>
        <w:rPr>
          <w:sz w:val="14"/>
        </w:rPr>
        <w:t xml:space="preserve">, as </w:t>
      </w:r>
      <w:r>
        <w:rPr>
          <w:rStyle w:val="Emphasis"/>
        </w:rPr>
        <w:t>Russia</w:t>
      </w:r>
      <w:r>
        <w:rPr>
          <w:rStyle w:val="StyleUnderline"/>
        </w:rPr>
        <w:t xml:space="preserve"> annexed Crimea</w:t>
      </w:r>
      <w:r>
        <w:rPr>
          <w:sz w:val="14"/>
        </w:rPr>
        <w:t xml:space="preserve"> and began waging a proxy war in Ukraine, old adversarial geopolitics came rushing back. </w:t>
      </w:r>
      <w:r>
        <w:rPr>
          <w:rStyle w:val="StyleUnderline"/>
        </w:rPr>
        <w:t xml:space="preserve">NATO’s role as a </w:t>
      </w:r>
      <w:r>
        <w:rPr>
          <w:rStyle w:val="Emphasis"/>
        </w:rPr>
        <w:t>bulwark</w:t>
      </w:r>
      <w:r>
        <w:rPr>
          <w:rStyle w:val="StyleUnderline"/>
        </w:rPr>
        <w:t xml:space="preserve"> against an </w:t>
      </w:r>
      <w:r>
        <w:rPr>
          <w:rStyle w:val="Emphasis"/>
        </w:rPr>
        <w:t>expansionist</w:t>
      </w:r>
      <w:r>
        <w:rPr>
          <w:rStyle w:val="StyleUnderline"/>
        </w:rPr>
        <w:t xml:space="preserve"> and </w:t>
      </w:r>
      <w:r>
        <w:rPr>
          <w:rStyle w:val="Emphasis"/>
        </w:rPr>
        <w:t>revisionist</w:t>
      </w:r>
      <w:r>
        <w:rPr>
          <w:rStyle w:val="StyleUnderline"/>
        </w:rPr>
        <w:t xml:space="preserve"> power immediately gained </w:t>
      </w:r>
      <w:r>
        <w:rPr>
          <w:rStyle w:val="Emphasis"/>
        </w:rPr>
        <w:t>renewed salience</w:t>
      </w:r>
      <w:r>
        <w:rPr>
          <w:sz w:val="14"/>
        </w:rPr>
        <w:t xml:space="preserve">, although today the front line is considerably farther eastward than during the Cold War. Further complicating matters, despite any number of assurances by Brussels, Russia has made clear that it views NATO’s eastward expansion as counter to its own interests, and it views the existence of the alliance itself as a threat. Yet </w:t>
      </w:r>
      <w:r>
        <w:rPr>
          <w:rStyle w:val="StyleUnderline"/>
          <w:highlight w:val="cyan"/>
        </w:rPr>
        <w:t>NATO</w:t>
      </w:r>
      <w:r>
        <w:rPr>
          <w:rStyle w:val="StyleUnderline"/>
        </w:rPr>
        <w:t xml:space="preserve"> is managing to both </w:t>
      </w:r>
      <w:r>
        <w:rPr>
          <w:rStyle w:val="Emphasis"/>
          <w:highlight w:val="cyan"/>
        </w:rPr>
        <w:t>address</w:t>
      </w:r>
      <w:r>
        <w:rPr>
          <w:rStyle w:val="StyleUnderline"/>
        </w:rPr>
        <w:t xml:space="preserve"> the challenge of a </w:t>
      </w:r>
      <w:r>
        <w:rPr>
          <w:rStyle w:val="Emphasis"/>
          <w:highlight w:val="cyan"/>
        </w:rPr>
        <w:t>revanchist Russia</w:t>
      </w:r>
      <w:r>
        <w:rPr>
          <w:rStyle w:val="StyleUnderline"/>
          <w:highlight w:val="cyan"/>
        </w:rPr>
        <w:t xml:space="preserve"> and</w:t>
      </w:r>
      <w:r>
        <w:rPr>
          <w:rStyle w:val="StyleUnderline"/>
        </w:rPr>
        <w:t xml:space="preserve"> tackle a </w:t>
      </w:r>
      <w:r>
        <w:rPr>
          <w:rStyle w:val="Emphasis"/>
          <w:highlight w:val="cyan"/>
        </w:rPr>
        <w:t>broader</w:t>
      </w:r>
      <w:r>
        <w:rPr>
          <w:rStyle w:val="Emphasis"/>
        </w:rPr>
        <w:t xml:space="preserve"> array</w:t>
      </w:r>
      <w:r>
        <w:rPr>
          <w:rStyle w:val="StyleUnderline"/>
        </w:rPr>
        <w:t xml:space="preserve"> of </w:t>
      </w:r>
      <w:r>
        <w:rPr>
          <w:rStyle w:val="Emphasis"/>
        </w:rPr>
        <w:t xml:space="preserve">security </w:t>
      </w:r>
      <w:r>
        <w:rPr>
          <w:rStyle w:val="Emphasis"/>
          <w:highlight w:val="cyan"/>
        </w:rPr>
        <w:t>challenges</w:t>
      </w:r>
      <w:r>
        <w:rPr>
          <w:rStyle w:val="StyleUnderline"/>
        </w:rPr>
        <w:t xml:space="preserve"> to the alliance, including </w:t>
      </w:r>
      <w:r>
        <w:rPr>
          <w:rStyle w:val="Emphasis"/>
          <w:highlight w:val="cyan"/>
        </w:rPr>
        <w:t>China</w:t>
      </w:r>
      <w:r>
        <w:rPr>
          <w:rStyle w:val="StyleUnderline"/>
          <w:highlight w:val="cyan"/>
        </w:rPr>
        <w:t xml:space="preserve">, </w:t>
      </w:r>
      <w:r>
        <w:rPr>
          <w:rStyle w:val="Emphasis"/>
          <w:highlight w:val="cyan"/>
        </w:rPr>
        <w:t>climate</w:t>
      </w:r>
      <w:r>
        <w:rPr>
          <w:rStyle w:val="StyleUnderline"/>
        </w:rPr>
        <w:t xml:space="preserve"> change, and advanced </w:t>
      </w:r>
      <w:r>
        <w:rPr>
          <w:rStyle w:val="Emphasis"/>
          <w:highlight w:val="cyan"/>
        </w:rPr>
        <w:t>disruptive tech</w:t>
      </w:r>
      <w:r>
        <w:rPr>
          <w:rStyle w:val="Emphasis"/>
        </w:rPr>
        <w:t>nologies</w:t>
      </w:r>
      <w:r>
        <w:rPr>
          <w:sz w:val="14"/>
        </w:rPr>
        <w:t>.</w:t>
      </w:r>
    </w:p>
    <w:p w14:paraId="3A85FDD5" w14:textId="77777777" w:rsidR="00E820EB" w:rsidRDefault="00E820EB" w:rsidP="00E820EB">
      <w:pPr>
        <w:rPr>
          <w:sz w:val="14"/>
        </w:rPr>
      </w:pPr>
      <w:r>
        <w:rPr>
          <w:sz w:val="14"/>
        </w:rPr>
        <w:t xml:space="preserve">More broadly, the lines between foreign and domestic policy, war and peace, civilian and military, public and private are all being blurred, calling long-standing approaches to contending with security and defense challenges into question. </w:t>
      </w:r>
      <w:r>
        <w:rPr>
          <w:rStyle w:val="StyleUnderline"/>
        </w:rPr>
        <w:t xml:space="preserve">Nontraditional security challenges including </w:t>
      </w:r>
      <w:r>
        <w:rPr>
          <w:rStyle w:val="Emphasis"/>
          <w:highlight w:val="cyan"/>
        </w:rPr>
        <w:t>disinfo</w:t>
      </w:r>
      <w:r>
        <w:rPr>
          <w:rStyle w:val="StyleUnderline"/>
        </w:rPr>
        <w:t xml:space="preserve">rmation operations, </w:t>
      </w:r>
      <w:r>
        <w:rPr>
          <w:rStyle w:val="Emphasis"/>
          <w:highlight w:val="cyan"/>
        </w:rPr>
        <w:t>pandemic</w:t>
      </w:r>
      <w:r>
        <w:rPr>
          <w:rStyle w:val="StyleUnderline"/>
        </w:rPr>
        <w:t xml:space="preserve"> response, </w:t>
      </w:r>
      <w:r>
        <w:rPr>
          <w:rStyle w:val="Emphasis"/>
          <w:highlight w:val="cyan"/>
        </w:rPr>
        <w:t>migration</w:t>
      </w:r>
      <w:r>
        <w:rPr>
          <w:rStyle w:val="StyleUnderline"/>
          <w:highlight w:val="cyan"/>
        </w:rPr>
        <w:t xml:space="preserve">, and </w:t>
      </w:r>
      <w:r>
        <w:rPr>
          <w:rStyle w:val="Emphasis"/>
          <w:highlight w:val="cyan"/>
        </w:rPr>
        <w:t>terrorism</w:t>
      </w:r>
      <w:r>
        <w:rPr>
          <w:rStyle w:val="StyleUnderline"/>
        </w:rPr>
        <w:t xml:space="preserve"> have </w:t>
      </w:r>
      <w:r>
        <w:rPr>
          <w:rStyle w:val="StyleUnderline"/>
          <w:highlight w:val="cyan"/>
        </w:rPr>
        <w:t>put</w:t>
      </w:r>
      <w:r>
        <w:rPr>
          <w:rStyle w:val="StyleUnderline"/>
        </w:rPr>
        <w:t xml:space="preserve"> significant </w:t>
      </w:r>
      <w:r>
        <w:rPr>
          <w:rStyle w:val="StyleUnderline"/>
          <w:highlight w:val="cyan"/>
        </w:rPr>
        <w:t>stress on</w:t>
      </w:r>
      <w:r>
        <w:rPr>
          <w:rStyle w:val="StyleUnderline"/>
        </w:rPr>
        <w:t xml:space="preserve"> the </w:t>
      </w:r>
      <w:r>
        <w:rPr>
          <w:rStyle w:val="StyleUnderline"/>
          <w:highlight w:val="cyan"/>
        </w:rPr>
        <w:t>governments</w:t>
      </w:r>
      <w:r>
        <w:rPr>
          <w:rStyle w:val="StyleUnderline"/>
        </w:rPr>
        <w:t> of allies on both sides of the Atlantic</w:t>
      </w:r>
      <w:r>
        <w:rPr>
          <w:sz w:val="14"/>
        </w:rPr>
        <w:t xml:space="preserve">. None of these challenges can be tackled by one state alone, not even by the United States. And </w:t>
      </w:r>
      <w:r>
        <w:rPr>
          <w:rStyle w:val="StyleUnderline"/>
        </w:rPr>
        <w:t>in these</w:t>
      </w:r>
      <w:r>
        <w:rPr>
          <w:sz w:val="14"/>
        </w:rPr>
        <w:t xml:space="preserve"> blurry </w:t>
      </w:r>
      <w:r>
        <w:rPr>
          <w:rStyle w:val="StyleUnderline"/>
        </w:rPr>
        <w:t xml:space="preserve">spaces, </w:t>
      </w:r>
      <w:r>
        <w:rPr>
          <w:rStyle w:val="StyleUnderline"/>
          <w:highlight w:val="cyan"/>
        </w:rPr>
        <w:t>NATO</w:t>
      </w:r>
      <w:r>
        <w:rPr>
          <w:sz w:val="14"/>
        </w:rPr>
        <w:t xml:space="preserve"> can—and </w:t>
      </w:r>
      <w:r>
        <w:rPr>
          <w:rStyle w:val="StyleUnderline"/>
        </w:rPr>
        <w:t>has</w:t>
      </w:r>
      <w:r>
        <w:rPr>
          <w:sz w:val="14"/>
        </w:rPr>
        <w:t>—</w:t>
      </w:r>
      <w:r>
        <w:rPr>
          <w:rStyle w:val="StyleUnderline"/>
          <w:highlight w:val="cyan"/>
        </w:rPr>
        <w:t xml:space="preserve">played an </w:t>
      </w:r>
      <w:r>
        <w:rPr>
          <w:rStyle w:val="Emphasis"/>
          <w:highlight w:val="cyan"/>
        </w:rPr>
        <w:t>important role</w:t>
      </w:r>
      <w:r>
        <w:rPr>
          <w:rStyle w:val="StyleUnderline"/>
          <w:highlight w:val="cyan"/>
        </w:rPr>
        <w:t xml:space="preserve"> in </w:t>
      </w:r>
      <w:r>
        <w:rPr>
          <w:rStyle w:val="Emphasis"/>
          <w:highlight w:val="cyan"/>
        </w:rPr>
        <w:t>catalyzing solutions</w:t>
      </w:r>
      <w:r>
        <w:rPr>
          <w:rStyle w:val="StyleUnderline"/>
          <w:highlight w:val="cyan"/>
        </w:rPr>
        <w:t xml:space="preserve"> for these </w:t>
      </w:r>
      <w:r>
        <w:rPr>
          <w:rStyle w:val="Emphasis"/>
        </w:rPr>
        <w:t>complex problems</w:t>
      </w:r>
      <w:r>
        <w:rPr>
          <w:sz w:val="14"/>
        </w:rPr>
        <w:t>. For example, </w:t>
      </w:r>
      <w:r>
        <w:rPr>
          <w:rStyle w:val="StyleUnderline"/>
        </w:rPr>
        <w:t>NATO played a key role in facilitating</w:t>
      </w:r>
      <w:r>
        <w:rPr>
          <w:sz w:val="14"/>
        </w:rPr>
        <w:t xml:space="preserve"> the </w:t>
      </w:r>
      <w:r>
        <w:rPr>
          <w:rStyle w:val="StyleUnderline"/>
        </w:rPr>
        <w:t>international community’s response to</w:t>
      </w:r>
      <w:r>
        <w:rPr>
          <w:sz w:val="14"/>
        </w:rPr>
        <w:t xml:space="preserve"> the rise of the </w:t>
      </w:r>
      <w:r>
        <w:rPr>
          <w:rStyle w:val="Emphasis"/>
        </w:rPr>
        <w:t>I</w:t>
      </w:r>
      <w:r>
        <w:rPr>
          <w:rStyle w:val="StyleUnderline"/>
        </w:rPr>
        <w:t xml:space="preserve">slamic </w:t>
      </w:r>
      <w:r>
        <w:rPr>
          <w:rStyle w:val="Emphasis"/>
        </w:rPr>
        <w:t>S</w:t>
      </w:r>
      <w:r>
        <w:rPr>
          <w:rStyle w:val="StyleUnderline"/>
        </w:rPr>
        <w:t>tate</w:t>
      </w:r>
      <w:r>
        <w:rPr>
          <w:sz w:val="14"/>
        </w:rPr>
        <w:t>, plans formed in the margins of the 2014 summit in Wales.</w:t>
      </w:r>
    </w:p>
    <w:p w14:paraId="4167AEF8" w14:textId="77777777" w:rsidR="00E820EB" w:rsidRDefault="00E820EB" w:rsidP="00E820EB">
      <w:pPr>
        <w:rPr>
          <w:sz w:val="14"/>
        </w:rPr>
      </w:pPr>
      <w:r>
        <w:rPr>
          <w:sz w:val="14"/>
        </w:rPr>
        <w:t xml:space="preserve">Strategic leadership, strategic depth, and strategic flexibility are why </w:t>
      </w:r>
      <w:r>
        <w:rPr>
          <w:rStyle w:val="StyleUnderline"/>
          <w:highlight w:val="cyan"/>
        </w:rPr>
        <w:t>NATO’s</w:t>
      </w:r>
      <w:r>
        <w:rPr>
          <w:sz w:val="14"/>
        </w:rPr>
        <w:t xml:space="preserve"> value is difficult to overstate. It is a </w:t>
      </w:r>
      <w:r>
        <w:rPr>
          <w:rStyle w:val="StyleUnderline"/>
        </w:rPr>
        <w:t xml:space="preserve">political-military </w:t>
      </w:r>
      <w:r>
        <w:rPr>
          <w:rStyle w:val="StyleUnderline"/>
          <w:highlight w:val="cyan"/>
        </w:rPr>
        <w:t>arrangement</w:t>
      </w:r>
      <w:r>
        <w:rPr>
          <w:sz w:val="14"/>
        </w:rPr>
        <w:t xml:space="preserve"> that </w:t>
      </w:r>
      <w:r>
        <w:rPr>
          <w:rStyle w:val="StyleUnderline"/>
          <w:highlight w:val="cyan"/>
        </w:rPr>
        <w:t xml:space="preserve">has proved </w:t>
      </w:r>
      <w:r>
        <w:rPr>
          <w:rStyle w:val="Emphasis"/>
        </w:rPr>
        <w:t xml:space="preserve">remarkably </w:t>
      </w:r>
      <w:r>
        <w:rPr>
          <w:rStyle w:val="Emphasis"/>
          <w:highlight w:val="cyan"/>
        </w:rPr>
        <w:t>resilient</w:t>
      </w:r>
      <w:r>
        <w:rPr>
          <w:rStyle w:val="StyleUnderline"/>
        </w:rPr>
        <w:t xml:space="preserve"> over decades and has consistently demonstrated</w:t>
      </w:r>
      <w:r>
        <w:rPr>
          <w:sz w:val="14"/>
        </w:rPr>
        <w:t xml:space="preserve"> its </w:t>
      </w:r>
      <w:r>
        <w:rPr>
          <w:rStyle w:val="Emphasis"/>
        </w:rPr>
        <w:t>value</w:t>
      </w:r>
      <w:r>
        <w:rPr>
          <w:sz w:val="14"/>
        </w:rPr>
        <w:t xml:space="preserve"> to its members on both sides of the Atlantic. This is arguably why Vladimir Putin’s Russia is so intent on undermining it.</w:t>
      </w:r>
    </w:p>
    <w:p w14:paraId="41B02AB9" w14:textId="494C7FD9" w:rsidR="00E820EB" w:rsidRDefault="00E820EB" w:rsidP="00E820EB">
      <w:pPr>
        <w:rPr>
          <w:sz w:val="14"/>
        </w:rPr>
      </w:pPr>
      <w:r>
        <w:rPr>
          <w:sz w:val="14"/>
        </w:rPr>
        <w:t xml:space="preserve">The strategic conundrum for the United States—and for its NATO allies—is therefore how to keep intact the </w:t>
      </w:r>
      <w:r>
        <w:rPr>
          <w:rStyle w:val="StyleUnderline"/>
        </w:rPr>
        <w:t>alliance system</w:t>
      </w:r>
      <w:r>
        <w:rPr>
          <w:sz w:val="14"/>
        </w:rPr>
        <w:t xml:space="preserve"> that </w:t>
      </w:r>
      <w:r>
        <w:rPr>
          <w:rStyle w:val="StyleUnderline"/>
        </w:rPr>
        <w:t xml:space="preserve">serves as the bedrock for </w:t>
      </w:r>
      <w:r>
        <w:rPr>
          <w:rStyle w:val="Emphasis"/>
        </w:rPr>
        <w:t>myriad social</w:t>
      </w:r>
      <w:r>
        <w:rPr>
          <w:rStyle w:val="StyleUnderline"/>
        </w:rPr>
        <w:t xml:space="preserve">, </w:t>
      </w:r>
      <w:r>
        <w:rPr>
          <w:rStyle w:val="Emphasis"/>
        </w:rPr>
        <w:t>economic</w:t>
      </w:r>
      <w:r>
        <w:rPr>
          <w:rStyle w:val="StyleUnderline"/>
        </w:rPr>
        <w:t xml:space="preserve">, and </w:t>
      </w:r>
      <w:r>
        <w:rPr>
          <w:rStyle w:val="Emphasis"/>
        </w:rPr>
        <w:t>political</w:t>
      </w:r>
      <w:r>
        <w:rPr>
          <w:rStyle w:val="StyleUnderline"/>
        </w:rPr>
        <w:t xml:space="preserve"> benefits to its members in the face of an </w:t>
      </w:r>
      <w:r>
        <w:rPr>
          <w:rStyle w:val="Emphasis"/>
        </w:rPr>
        <w:t>aggressive adversary</w:t>
      </w:r>
      <w:r>
        <w:rPr>
          <w:sz w:val="14"/>
        </w:rPr>
        <w:t xml:space="preserve">. But defend its old and new allies alike the United States must. </w:t>
      </w:r>
      <w:proofErr w:type="gramStart"/>
      <w:r>
        <w:rPr>
          <w:sz w:val="14"/>
        </w:rPr>
        <w:t>Otherwise</w:t>
      </w:r>
      <w:proofErr w:type="gramEnd"/>
      <w:r>
        <w:rPr>
          <w:sz w:val="14"/>
        </w:rPr>
        <w:t xml:space="preserve"> it risks losing a leadership position and benefits that have become a central, if overlooked, aspect of American prosperity. In a very real way, the security of NATO allies is inextricably linked with American interests.</w:t>
      </w:r>
    </w:p>
    <w:p w14:paraId="16D18FD6" w14:textId="25FD3E03" w:rsidR="00D0716A" w:rsidRDefault="00D0716A" w:rsidP="00D0716A">
      <w:pPr>
        <w:pStyle w:val="Heading3"/>
      </w:pPr>
      <w:r>
        <w:t>OFF</w:t>
      </w:r>
    </w:p>
    <w:p w14:paraId="4BABBE10" w14:textId="77777777" w:rsidR="00D0716A" w:rsidRPr="00AE4BE9" w:rsidRDefault="00D0716A" w:rsidP="00D0716A">
      <w:r>
        <w:t>DA – Asia Pivot</w:t>
      </w:r>
    </w:p>
    <w:p w14:paraId="16A74C06" w14:textId="77777777" w:rsidR="00D0716A" w:rsidRPr="00593975" w:rsidRDefault="00D0716A" w:rsidP="00D0716A">
      <w:pPr>
        <w:pStyle w:val="Heading4"/>
        <w:rPr>
          <w:rFonts w:cs="Arial"/>
        </w:rPr>
      </w:pPr>
      <w:r w:rsidRPr="00593975">
        <w:rPr>
          <w:rFonts w:cs="Arial"/>
        </w:rPr>
        <w:t>U.S. focus and resources committed to the Indo-Pacific Now</w:t>
      </w:r>
    </w:p>
    <w:p w14:paraId="2B1C3E59" w14:textId="77777777" w:rsidR="00D0716A" w:rsidRPr="00593975" w:rsidRDefault="00D0716A" w:rsidP="00D0716A">
      <w:r w:rsidRPr="00593975">
        <w:rPr>
          <w:rStyle w:val="Style13ptBold"/>
        </w:rPr>
        <w:t>Peters ’25</w:t>
      </w:r>
      <w:r w:rsidRPr="00593975">
        <w:t xml:space="preserve"> [Robert; Senior Research Fellow for Strategic Deterrence Allison Center for National Security; May 13; “North American Security: U.S. –Canadian Defense Priorities,” https://www.heritage.org/defense/report/north-american-security-us-canadian-defense-priorities/] NP</w:t>
      </w:r>
    </w:p>
    <w:p w14:paraId="7590B0B3" w14:textId="77777777" w:rsidR="00D0716A" w:rsidRPr="00593975" w:rsidRDefault="00D0716A" w:rsidP="00D0716A">
      <w:pPr>
        <w:rPr>
          <w:b/>
          <w:iCs/>
          <w:u w:val="single"/>
          <w:bdr w:val="single" w:sz="8" w:space="0" w:color="auto"/>
        </w:rPr>
      </w:pPr>
      <w:r w:rsidRPr="00593975">
        <w:rPr>
          <w:sz w:val="16"/>
        </w:rPr>
        <w:t xml:space="preserve">The </w:t>
      </w:r>
      <w:r w:rsidRPr="00593975">
        <w:rPr>
          <w:rStyle w:val="Emphasis"/>
          <w:highlight w:val="cyan"/>
        </w:rPr>
        <w:t>U</w:t>
      </w:r>
      <w:r w:rsidRPr="00593975">
        <w:rPr>
          <w:rStyle w:val="StyleUnderline"/>
        </w:rPr>
        <w:t xml:space="preserve">nited </w:t>
      </w:r>
      <w:r w:rsidRPr="00593975">
        <w:rPr>
          <w:rStyle w:val="Emphasis"/>
          <w:highlight w:val="cyan"/>
        </w:rPr>
        <w:t>S</w:t>
      </w:r>
      <w:r w:rsidRPr="00593975">
        <w:rPr>
          <w:rStyle w:val="StyleUnderline"/>
        </w:rPr>
        <w:t xml:space="preserve">tates, </w:t>
      </w:r>
      <w:r w:rsidRPr="00593975">
        <w:rPr>
          <w:rStyle w:val="StyleUnderline"/>
          <w:highlight w:val="cyan"/>
        </w:rPr>
        <w:t>faced with</w:t>
      </w:r>
      <w:r w:rsidRPr="00593975">
        <w:rPr>
          <w:rStyle w:val="StyleUnderline"/>
        </w:rPr>
        <w:t xml:space="preserve"> the </w:t>
      </w:r>
      <w:r w:rsidRPr="00593975">
        <w:rPr>
          <w:rStyle w:val="Emphasis"/>
        </w:rPr>
        <w:t>prospect</w:t>
      </w:r>
      <w:r w:rsidRPr="00593975">
        <w:rPr>
          <w:rStyle w:val="StyleUnderline"/>
        </w:rPr>
        <w:t xml:space="preserve"> of </w:t>
      </w:r>
      <w:r w:rsidRPr="00593975">
        <w:rPr>
          <w:rStyle w:val="StyleUnderline"/>
          <w:highlight w:val="cyan"/>
        </w:rPr>
        <w:t xml:space="preserve">a </w:t>
      </w:r>
      <w:r w:rsidRPr="00593975">
        <w:rPr>
          <w:rStyle w:val="Emphasis"/>
          <w:highlight w:val="cyan"/>
        </w:rPr>
        <w:t>rising China</w:t>
      </w:r>
      <w:r w:rsidRPr="00593975">
        <w:rPr>
          <w:rStyle w:val="StyleUnderline"/>
          <w:highlight w:val="cyan"/>
        </w:rPr>
        <w:t xml:space="preserve"> </w:t>
      </w:r>
      <w:r w:rsidRPr="00593975">
        <w:rPr>
          <w:rStyle w:val="StyleUnderline"/>
        </w:rPr>
        <w:t xml:space="preserve">in the </w:t>
      </w:r>
      <w:r w:rsidRPr="00593975">
        <w:rPr>
          <w:rStyle w:val="Emphasis"/>
        </w:rPr>
        <w:t>Indo–Pacific</w:t>
      </w:r>
      <w:r w:rsidRPr="00593975">
        <w:rPr>
          <w:sz w:val="16"/>
        </w:rPr>
        <w:t xml:space="preserve">, is </w:t>
      </w:r>
      <w:r w:rsidRPr="00593975">
        <w:rPr>
          <w:rStyle w:val="StyleUnderline"/>
        </w:rPr>
        <w:t xml:space="preserve">now </w:t>
      </w:r>
      <w:r w:rsidRPr="00593975">
        <w:rPr>
          <w:rStyle w:val="StyleUnderline"/>
          <w:highlight w:val="cyan"/>
        </w:rPr>
        <w:t>mov</w:t>
      </w:r>
      <w:r w:rsidRPr="00593975">
        <w:rPr>
          <w:rStyle w:val="StyleUnderline"/>
        </w:rPr>
        <w:t xml:space="preserve">ing </w:t>
      </w:r>
      <w:r w:rsidRPr="00593975">
        <w:rPr>
          <w:rStyle w:val="StyleUnderline"/>
          <w:highlight w:val="cyan"/>
        </w:rPr>
        <w:t>to reposition</w:t>
      </w:r>
      <w:r w:rsidRPr="00593975">
        <w:rPr>
          <w:rStyle w:val="StyleUnderline"/>
        </w:rPr>
        <w:t xml:space="preserve"> itself, moving </w:t>
      </w:r>
      <w:r w:rsidRPr="00593975">
        <w:rPr>
          <w:rStyle w:val="Emphasis"/>
          <w:highlight w:val="cyan"/>
        </w:rPr>
        <w:t>troops</w:t>
      </w:r>
      <w:r w:rsidRPr="00593975">
        <w:rPr>
          <w:rStyle w:val="StyleUnderline"/>
          <w:highlight w:val="cyan"/>
        </w:rPr>
        <w:t xml:space="preserve"> and </w:t>
      </w:r>
      <w:r w:rsidRPr="00593975">
        <w:rPr>
          <w:rStyle w:val="Emphasis"/>
          <w:highlight w:val="cyan"/>
        </w:rPr>
        <w:t>funding</w:t>
      </w:r>
      <w:r w:rsidRPr="00593975">
        <w:rPr>
          <w:rStyle w:val="StyleUnderline"/>
          <w:highlight w:val="cyan"/>
        </w:rPr>
        <w:t xml:space="preserve"> </w:t>
      </w:r>
      <w:r w:rsidRPr="00593975">
        <w:rPr>
          <w:rStyle w:val="StyleUnderline"/>
        </w:rPr>
        <w:t xml:space="preserve">out of </w:t>
      </w:r>
      <w:r w:rsidRPr="00593975">
        <w:rPr>
          <w:rStyle w:val="Emphasis"/>
        </w:rPr>
        <w:t>Europe</w:t>
      </w:r>
      <w:r w:rsidRPr="00593975">
        <w:rPr>
          <w:sz w:val="16"/>
        </w:rPr>
        <w:t xml:space="preserve"> and </w:t>
      </w:r>
      <w:r w:rsidRPr="00593975">
        <w:rPr>
          <w:rStyle w:val="StyleUnderline"/>
        </w:rPr>
        <w:t xml:space="preserve">other regions and </w:t>
      </w:r>
      <w:r w:rsidRPr="00593975">
        <w:rPr>
          <w:rStyle w:val="Emphasis"/>
        </w:rPr>
        <w:t>shifting</w:t>
      </w:r>
      <w:r w:rsidRPr="00593975">
        <w:rPr>
          <w:rStyle w:val="StyleUnderline"/>
        </w:rPr>
        <w:t xml:space="preserve"> them in</w:t>
      </w:r>
      <w:r w:rsidRPr="00593975">
        <w:rPr>
          <w:rStyle w:val="StyleUnderline"/>
          <w:highlight w:val="cyan"/>
        </w:rPr>
        <w:t>to</w:t>
      </w:r>
      <w:r w:rsidRPr="00593975">
        <w:rPr>
          <w:rStyle w:val="StyleUnderline"/>
        </w:rPr>
        <w:t xml:space="preserve"> </w:t>
      </w:r>
      <w:r w:rsidRPr="00593975">
        <w:rPr>
          <w:rStyle w:val="StyleUnderline"/>
          <w:highlight w:val="cyan"/>
        </w:rPr>
        <w:t xml:space="preserve">the </w:t>
      </w:r>
      <w:r w:rsidRPr="00593975">
        <w:rPr>
          <w:rStyle w:val="Emphasis"/>
          <w:highlight w:val="cyan"/>
        </w:rPr>
        <w:t>Indo–Pacific</w:t>
      </w:r>
      <w:r w:rsidRPr="00593975">
        <w:rPr>
          <w:sz w:val="16"/>
        </w:rPr>
        <w:t xml:space="preserve">.1 The Trump Administration and Republican </w:t>
      </w:r>
      <w:r w:rsidRPr="00593975">
        <w:rPr>
          <w:rStyle w:val="Emphasis"/>
          <w:highlight w:val="cyan"/>
        </w:rPr>
        <w:t>Congress</w:t>
      </w:r>
      <w:r w:rsidRPr="00593975">
        <w:rPr>
          <w:rStyle w:val="StyleUnderline"/>
        </w:rPr>
        <w:t xml:space="preserve"> are likely to </w:t>
      </w:r>
      <w:r w:rsidRPr="00593975">
        <w:rPr>
          <w:rStyle w:val="StyleUnderline"/>
          <w:highlight w:val="cyan"/>
        </w:rPr>
        <w:t xml:space="preserve">significantly </w:t>
      </w:r>
      <w:r w:rsidRPr="00593975">
        <w:rPr>
          <w:rStyle w:val="Emphasis"/>
          <w:highlight w:val="cyan"/>
        </w:rPr>
        <w:t>increase funding</w:t>
      </w:r>
      <w:r w:rsidRPr="00593975">
        <w:rPr>
          <w:rStyle w:val="StyleUnderline"/>
          <w:highlight w:val="cyan"/>
        </w:rPr>
        <w:t xml:space="preserve"> for</w:t>
      </w:r>
      <w:r w:rsidRPr="00593975">
        <w:rPr>
          <w:rStyle w:val="StyleUnderline"/>
        </w:rPr>
        <w:t xml:space="preserve"> </w:t>
      </w:r>
      <w:r w:rsidRPr="00593975">
        <w:rPr>
          <w:rStyle w:val="Emphasis"/>
        </w:rPr>
        <w:t xml:space="preserve">U.S. Indo–Pacific </w:t>
      </w:r>
      <w:r w:rsidRPr="00593975">
        <w:rPr>
          <w:rStyle w:val="StyleUnderline"/>
        </w:rPr>
        <w:t>Command (</w:t>
      </w:r>
      <w:r w:rsidRPr="00593975">
        <w:rPr>
          <w:rStyle w:val="StyleUnderline"/>
          <w:highlight w:val="cyan"/>
        </w:rPr>
        <w:t>INDOPACOM</w:t>
      </w:r>
      <w:r w:rsidRPr="00593975">
        <w:rPr>
          <w:rStyle w:val="StyleUnderline"/>
        </w:rPr>
        <w:t xml:space="preserve">) </w:t>
      </w:r>
      <w:r w:rsidRPr="00593975">
        <w:rPr>
          <w:rStyle w:val="StyleUnderline"/>
          <w:highlight w:val="cyan"/>
        </w:rPr>
        <w:t xml:space="preserve">and to </w:t>
      </w:r>
      <w:r w:rsidRPr="00593975">
        <w:rPr>
          <w:rStyle w:val="Emphasis"/>
          <w:highlight w:val="cyan"/>
        </w:rPr>
        <w:t>refocus</w:t>
      </w:r>
      <w:r w:rsidRPr="00593975">
        <w:rPr>
          <w:rStyle w:val="StyleUnderline"/>
          <w:highlight w:val="cyan"/>
        </w:rPr>
        <w:t xml:space="preserve"> defense </w:t>
      </w:r>
      <w:r w:rsidRPr="00593975">
        <w:rPr>
          <w:rStyle w:val="Emphasis"/>
          <w:highlight w:val="cyan"/>
        </w:rPr>
        <w:t>spending</w:t>
      </w:r>
      <w:r w:rsidRPr="00593975">
        <w:rPr>
          <w:rStyle w:val="StyleUnderline"/>
          <w:highlight w:val="cyan"/>
        </w:rPr>
        <w:t xml:space="preserve"> on air and naval </w:t>
      </w:r>
      <w:r w:rsidRPr="00593975">
        <w:rPr>
          <w:rStyle w:val="Emphasis"/>
          <w:highlight w:val="cyan"/>
        </w:rPr>
        <w:t>assets</w:t>
      </w:r>
      <w:r w:rsidRPr="00593975">
        <w:rPr>
          <w:rStyle w:val="StyleUnderline"/>
        </w:rPr>
        <w:t xml:space="preserve"> relevant to </w:t>
      </w:r>
      <w:r w:rsidRPr="00593975">
        <w:rPr>
          <w:rStyle w:val="Emphasis"/>
        </w:rPr>
        <w:t>deterrence</w:t>
      </w:r>
      <w:r w:rsidRPr="00593975">
        <w:rPr>
          <w:rStyle w:val="StyleUnderline"/>
        </w:rPr>
        <w:t xml:space="preserve"> in the </w:t>
      </w:r>
      <w:r w:rsidRPr="00593975">
        <w:rPr>
          <w:rStyle w:val="Emphasis"/>
        </w:rPr>
        <w:t>Indo–Pacific</w:t>
      </w:r>
      <w:r w:rsidRPr="00593975">
        <w:rPr>
          <w:sz w:val="16"/>
        </w:rPr>
        <w:t xml:space="preserve"> moving </w:t>
      </w:r>
      <w:r w:rsidRPr="00593975">
        <w:rPr>
          <w:rStyle w:val="StyleUnderline"/>
        </w:rPr>
        <w:t xml:space="preserve">away from </w:t>
      </w:r>
      <w:r w:rsidRPr="00593975">
        <w:rPr>
          <w:rStyle w:val="Emphasis"/>
        </w:rPr>
        <w:t>prioritizing spending</w:t>
      </w:r>
      <w:r w:rsidRPr="00593975">
        <w:rPr>
          <w:sz w:val="16"/>
        </w:rPr>
        <w:t xml:space="preserve"> more </w:t>
      </w:r>
      <w:r w:rsidRPr="00593975">
        <w:rPr>
          <w:rStyle w:val="StyleUnderline"/>
        </w:rPr>
        <w:t xml:space="preserve">relevant to counterinsurgency operations in the Middle East or </w:t>
      </w:r>
      <w:r w:rsidRPr="00593975">
        <w:rPr>
          <w:rStyle w:val="Emphasis"/>
        </w:rPr>
        <w:t>deterring Russia</w:t>
      </w:r>
      <w:r w:rsidRPr="00593975">
        <w:rPr>
          <w:rStyle w:val="StyleUnderline"/>
        </w:rPr>
        <w:t xml:space="preserve"> in Eastern </w:t>
      </w:r>
      <w:r w:rsidRPr="00593975">
        <w:rPr>
          <w:rStyle w:val="Emphasis"/>
        </w:rPr>
        <w:t>Europe</w:t>
      </w:r>
      <w:r w:rsidRPr="00593975">
        <w:rPr>
          <w:sz w:val="16"/>
        </w:rPr>
        <w:t xml:space="preserve">. </w:t>
      </w:r>
      <w:r w:rsidRPr="00593975">
        <w:rPr>
          <w:rStyle w:val="StyleUnderline"/>
        </w:rPr>
        <w:t xml:space="preserve">To </w:t>
      </w:r>
      <w:r w:rsidRPr="00593975">
        <w:rPr>
          <w:rStyle w:val="Emphasis"/>
        </w:rPr>
        <w:t>facilitate</w:t>
      </w:r>
      <w:r w:rsidRPr="00593975">
        <w:rPr>
          <w:rStyle w:val="StyleUnderline"/>
        </w:rPr>
        <w:t xml:space="preserve"> this </w:t>
      </w:r>
      <w:r w:rsidRPr="00593975">
        <w:rPr>
          <w:rStyle w:val="Emphasis"/>
        </w:rPr>
        <w:t>pivot</w:t>
      </w:r>
      <w:r w:rsidRPr="00593975">
        <w:rPr>
          <w:sz w:val="16"/>
        </w:rPr>
        <w:t>, the United States has been pushing its European NATO allies to increase their defense spending, with a particular focus on nations like the Baltic states, Germany, Poland, and Scandinavian countries purchasing weapons systems that will enable the deterrence of a Russian attack on the Baltic states. The Heritage Foundation has also called for Southern European NATO states to play a larger role in Mediterranean and Red Sea security.2 For European NATO, these priorities make sense.</w:t>
      </w:r>
    </w:p>
    <w:p w14:paraId="4AD7B119" w14:textId="77777777" w:rsidR="00D0716A" w:rsidRPr="00593975" w:rsidRDefault="00D0716A" w:rsidP="00D0716A">
      <w:pPr>
        <w:pStyle w:val="Heading4"/>
        <w:rPr>
          <w:rFonts w:cs="Arial"/>
        </w:rPr>
      </w:pPr>
      <w:r w:rsidRPr="00593975">
        <w:rPr>
          <w:rFonts w:cs="Arial"/>
        </w:rPr>
        <w:t xml:space="preserve">U.S. Arctic development trades-off with focus and funding in the </w:t>
      </w:r>
      <w:r w:rsidRPr="00593975">
        <w:rPr>
          <w:rFonts w:cs="Arial"/>
          <w:u w:val="single"/>
        </w:rPr>
        <w:t>Indo-Pacific</w:t>
      </w:r>
      <w:r w:rsidRPr="002B6C1A">
        <w:rPr>
          <w:rFonts w:cs="Arial"/>
        </w:rPr>
        <w:t>, cyber, and space</w:t>
      </w:r>
      <w:r w:rsidRPr="00593975">
        <w:rPr>
          <w:rFonts w:cs="Arial"/>
        </w:rPr>
        <w:t>.</w:t>
      </w:r>
    </w:p>
    <w:p w14:paraId="4FB1DF7A" w14:textId="77777777" w:rsidR="00D0716A" w:rsidRPr="00593975" w:rsidRDefault="00D0716A" w:rsidP="00D0716A">
      <w:pPr>
        <w:rPr>
          <w:b/>
          <w:bCs/>
          <w:sz w:val="26"/>
        </w:rPr>
      </w:pPr>
      <w:proofErr w:type="spellStart"/>
      <w:r w:rsidRPr="00593975">
        <w:rPr>
          <w:rStyle w:val="Style13ptBold"/>
        </w:rPr>
        <w:t>Caldon</w:t>
      </w:r>
      <w:proofErr w:type="spellEnd"/>
      <w:r w:rsidRPr="00593975">
        <w:rPr>
          <w:rStyle w:val="Style13ptBold"/>
        </w:rPr>
        <w:t xml:space="preserve"> ’23 </w:t>
      </w:r>
      <w:r w:rsidRPr="00593975">
        <w:t xml:space="preserve">(Josh </w:t>
      </w:r>
      <w:proofErr w:type="spellStart"/>
      <w:r w:rsidRPr="00593975">
        <w:t>Caldon</w:t>
      </w:r>
      <w:proofErr w:type="spellEnd"/>
      <w:r w:rsidRPr="00593975">
        <w:t xml:space="preserve">, adjunct professor at the Air University where he instructs courses in national security. PhD in Political Science from the University of Albany and is a veteran of the USAF, “Why the US is Losing The Race for the Arctic and What to Do About It,” </w:t>
      </w:r>
      <w:proofErr w:type="spellStart"/>
      <w:r w:rsidRPr="00593975">
        <w:t>pg</w:t>
      </w:r>
      <w:proofErr w:type="spellEnd"/>
      <w:r w:rsidRPr="00593975">
        <w:t xml:space="preserve"> online @ </w:t>
      </w:r>
      <w:hyperlink r:id="rId7" w:history="1">
        <w:r w:rsidRPr="00593975">
          <w:rPr>
            <w:rStyle w:val="Hyperlink"/>
          </w:rPr>
          <w:t>https://cimsec.org/why-the-us-is-losing-the-race-for-the-arctic-and-what-to-do-about-it/</w:t>
        </w:r>
      </w:hyperlink>
      <w:r w:rsidRPr="00593975">
        <w:t xml:space="preserve"> //um-</w:t>
      </w:r>
      <w:proofErr w:type="spellStart"/>
      <w:r w:rsidRPr="00593975">
        <w:t>ef</w:t>
      </w:r>
      <w:proofErr w:type="spellEnd"/>
      <w:r w:rsidRPr="00593975">
        <w:t>)</w:t>
      </w:r>
    </w:p>
    <w:p w14:paraId="75D72B86" w14:textId="77777777" w:rsidR="00D0716A" w:rsidRPr="00593975" w:rsidRDefault="00D0716A" w:rsidP="00D0716A">
      <w:pPr>
        <w:rPr>
          <w:sz w:val="8"/>
        </w:rPr>
      </w:pPr>
      <w:bookmarkStart w:id="0" w:name="_Hlk203935469"/>
      <w:r w:rsidRPr="00593975">
        <w:rPr>
          <w:sz w:val="8"/>
        </w:rPr>
        <w:t>What Does This Mean for the US?</w:t>
      </w:r>
    </w:p>
    <w:p w14:paraId="5AADBC93" w14:textId="77777777" w:rsidR="00D0716A" w:rsidRPr="00593975" w:rsidRDefault="00D0716A" w:rsidP="00D0716A">
      <w:pPr>
        <w:rPr>
          <w:sz w:val="8"/>
        </w:rPr>
      </w:pPr>
      <w:r w:rsidRPr="00593975">
        <w:rPr>
          <w:sz w:val="8"/>
        </w:rPr>
        <w:t xml:space="preserve">The </w:t>
      </w:r>
      <w:r w:rsidRPr="00DF24B7">
        <w:rPr>
          <w:rStyle w:val="Emphasis"/>
          <w:highlight w:val="cyan"/>
        </w:rPr>
        <w:t>U</w:t>
      </w:r>
      <w:r w:rsidRPr="00593975">
        <w:rPr>
          <w:sz w:val="8"/>
        </w:rPr>
        <w:t xml:space="preserve">nited </w:t>
      </w:r>
      <w:r w:rsidRPr="00DF24B7">
        <w:rPr>
          <w:rStyle w:val="Emphasis"/>
          <w:highlight w:val="cyan"/>
        </w:rPr>
        <w:t>S</w:t>
      </w:r>
      <w:r w:rsidRPr="00593975">
        <w:rPr>
          <w:sz w:val="8"/>
        </w:rPr>
        <w:t xml:space="preserve">tates </w:t>
      </w:r>
      <w:r w:rsidRPr="00593975">
        <w:rPr>
          <w:rStyle w:val="StyleUnderline"/>
        </w:rPr>
        <w:t xml:space="preserve">is </w:t>
      </w:r>
      <w:r w:rsidRPr="00DF24B7">
        <w:rPr>
          <w:rStyle w:val="Emphasis"/>
          <w:highlight w:val="cyan"/>
        </w:rPr>
        <w:t>not</w:t>
      </w:r>
      <w:r w:rsidRPr="00593975">
        <w:t xml:space="preserve"> </w:t>
      </w:r>
      <w:r w:rsidRPr="00593975">
        <w:rPr>
          <w:rStyle w:val="StyleUnderline"/>
        </w:rPr>
        <w:t xml:space="preserve">truly </w:t>
      </w:r>
      <w:r w:rsidRPr="00DF24B7">
        <w:rPr>
          <w:rStyle w:val="Emphasis"/>
          <w:highlight w:val="cyan"/>
        </w:rPr>
        <w:t>interested in</w:t>
      </w:r>
      <w:r w:rsidRPr="006A7B3A">
        <w:rPr>
          <w:rStyle w:val="Emphasis"/>
        </w:rPr>
        <w:t xml:space="preserve"> competing for</w:t>
      </w:r>
      <w:r w:rsidRPr="00593975">
        <w:rPr>
          <w:rStyle w:val="StyleUnderline"/>
        </w:rPr>
        <w:t xml:space="preserve"> </w:t>
      </w:r>
      <w:r w:rsidRPr="00DF24B7">
        <w:rPr>
          <w:rStyle w:val="StyleUnderline"/>
          <w:highlight w:val="cyan"/>
        </w:rPr>
        <w:t>the</w:t>
      </w:r>
      <w:r w:rsidRPr="00DF24B7">
        <w:rPr>
          <w:sz w:val="8"/>
          <w:highlight w:val="cyan"/>
        </w:rPr>
        <w:t xml:space="preserve"> </w:t>
      </w:r>
      <w:r w:rsidRPr="00DF24B7">
        <w:rPr>
          <w:rStyle w:val="Emphasis"/>
          <w:highlight w:val="cyan"/>
        </w:rPr>
        <w:t>Arctic</w:t>
      </w:r>
      <w:r w:rsidRPr="00593975">
        <w:rPr>
          <w:sz w:val="8"/>
        </w:rPr>
        <w:t xml:space="preserve">. </w:t>
      </w:r>
      <w:r w:rsidRPr="00593975">
        <w:rPr>
          <w:rStyle w:val="StyleUnderline"/>
        </w:rPr>
        <w:t>It has relatively less military, economic, or ideational interest in the region when compared to Russia or China</w:t>
      </w:r>
      <w:r w:rsidRPr="00593975">
        <w:rPr>
          <w:sz w:val="8"/>
        </w:rPr>
        <w:t xml:space="preserve">. </w:t>
      </w:r>
      <w:r w:rsidRPr="004F0C6C">
        <w:rPr>
          <w:rStyle w:val="Emphasis"/>
        </w:rPr>
        <w:t xml:space="preserve">Its </w:t>
      </w:r>
      <w:r w:rsidRPr="00DF24B7">
        <w:rPr>
          <w:rStyle w:val="Emphasis"/>
          <w:highlight w:val="cyan"/>
        </w:rPr>
        <w:t>strategic plans</w:t>
      </w:r>
      <w:r w:rsidRPr="00593975">
        <w:rPr>
          <w:sz w:val="8"/>
        </w:rPr>
        <w:t xml:space="preserve"> for the region have become increasingly assertive in reaction to Russia’s and China’s efforts, but </w:t>
      </w:r>
      <w:r w:rsidRPr="00DF24B7">
        <w:rPr>
          <w:rStyle w:val="Emphasis"/>
          <w:highlight w:val="cyan"/>
        </w:rPr>
        <w:t xml:space="preserve">lack </w:t>
      </w:r>
      <w:r w:rsidRPr="00DF24B7">
        <w:rPr>
          <w:rStyle w:val="Emphasis"/>
          <w:sz w:val="36"/>
          <w:szCs w:val="36"/>
          <w:highlight w:val="cyan"/>
        </w:rPr>
        <w:t>funding</w:t>
      </w:r>
      <w:r w:rsidRPr="004F0C6C">
        <w:rPr>
          <w:rStyle w:val="Emphasis"/>
          <w:sz w:val="36"/>
          <w:szCs w:val="36"/>
        </w:rPr>
        <w:t xml:space="preserve"> </w:t>
      </w:r>
      <w:r w:rsidRPr="009B7848">
        <w:rPr>
          <w:rStyle w:val="Emphasis"/>
          <w:sz w:val="36"/>
          <w:szCs w:val="36"/>
          <w:highlight w:val="cyan"/>
        </w:rPr>
        <w:t>or prioritization</w:t>
      </w:r>
      <w:r w:rsidRPr="004F0C6C">
        <w:rPr>
          <w:sz w:val="8"/>
        </w:rPr>
        <w:t>.</w:t>
      </w:r>
      <w:r w:rsidRPr="00593975">
        <w:rPr>
          <w:sz w:val="8"/>
        </w:rPr>
        <w:t xml:space="preserve"> However, </w:t>
      </w:r>
      <w:r w:rsidRPr="00DF24B7">
        <w:rPr>
          <w:rStyle w:val="StyleUnderline"/>
          <w:highlight w:val="cyan"/>
        </w:rPr>
        <w:t xml:space="preserve">this </w:t>
      </w:r>
      <w:r w:rsidRPr="00593975">
        <w:rPr>
          <w:rStyle w:val="StyleUnderline"/>
        </w:rPr>
        <w:t xml:space="preserve">lack of genuine interest </w:t>
      </w:r>
      <w:r w:rsidRPr="00DF24B7">
        <w:rPr>
          <w:rStyle w:val="StyleUnderline"/>
          <w:highlight w:val="cyan"/>
        </w:rPr>
        <w:t>carries</w:t>
      </w:r>
      <w:r w:rsidRPr="00593975">
        <w:rPr>
          <w:sz w:val="8"/>
        </w:rPr>
        <w:t xml:space="preserve"> some </w:t>
      </w:r>
      <w:r w:rsidRPr="00DF24B7">
        <w:rPr>
          <w:rStyle w:val="Emphasis"/>
          <w:highlight w:val="cyan"/>
        </w:rPr>
        <w:t xml:space="preserve">benefits </w:t>
      </w:r>
      <w:r w:rsidRPr="00593975">
        <w:rPr>
          <w:rStyle w:val="Emphasis"/>
        </w:rPr>
        <w:t>for</w:t>
      </w:r>
      <w:r w:rsidRPr="00593975">
        <w:t xml:space="preserve"> </w:t>
      </w:r>
      <w:r w:rsidRPr="00593975">
        <w:rPr>
          <w:sz w:val="8"/>
        </w:rPr>
        <w:t>the</w:t>
      </w:r>
      <w:r w:rsidRPr="00593975">
        <w:t xml:space="preserve"> </w:t>
      </w:r>
      <w:r w:rsidRPr="00593975">
        <w:rPr>
          <w:rStyle w:val="Emphasis"/>
        </w:rPr>
        <w:t>US</w:t>
      </w:r>
      <w:r w:rsidRPr="00593975">
        <w:rPr>
          <w:sz w:val="8"/>
        </w:rPr>
        <w:t xml:space="preserve"> when considering the larger geopolitical context of the international system.</w:t>
      </w:r>
    </w:p>
    <w:p w14:paraId="562827D8" w14:textId="77777777" w:rsidR="00D0716A" w:rsidRPr="00593975" w:rsidRDefault="00D0716A" w:rsidP="00D0716A">
      <w:pPr>
        <w:rPr>
          <w:sz w:val="8"/>
        </w:rPr>
      </w:pPr>
      <w:r w:rsidRPr="00593975">
        <w:rPr>
          <w:rStyle w:val="StyleUnderline"/>
        </w:rPr>
        <w:t xml:space="preserve">America’s </w:t>
      </w:r>
      <w:r w:rsidRPr="006A7B3A">
        <w:rPr>
          <w:rStyle w:val="StyleUnderline"/>
        </w:rPr>
        <w:t>lack of interest</w:t>
      </w:r>
      <w:r w:rsidRPr="006A7B3A">
        <w:rPr>
          <w:sz w:val="8"/>
        </w:rPr>
        <w:t xml:space="preserve"> in the region </w:t>
      </w:r>
      <w:r w:rsidRPr="006A7B3A">
        <w:rPr>
          <w:rStyle w:val="StyleUnderline"/>
        </w:rPr>
        <w:t>has paradoxically</w:t>
      </w:r>
      <w:r w:rsidRPr="004F0C6C">
        <w:rPr>
          <w:rStyle w:val="StyleUnderline"/>
        </w:rPr>
        <w:t xml:space="preserve"> </w:t>
      </w:r>
      <w:r w:rsidRPr="00DF24B7">
        <w:rPr>
          <w:rStyle w:val="StyleUnderline"/>
          <w:highlight w:val="cyan"/>
        </w:rPr>
        <w:t>pushed</w:t>
      </w:r>
      <w:r w:rsidRPr="00593975">
        <w:rPr>
          <w:rStyle w:val="StyleUnderline"/>
        </w:rPr>
        <w:t xml:space="preserve"> the </w:t>
      </w:r>
      <w:r w:rsidRPr="00DF24B7">
        <w:rPr>
          <w:rStyle w:val="StyleUnderline"/>
          <w:highlight w:val="cyan"/>
        </w:rPr>
        <w:t>other</w:t>
      </w:r>
      <w:r w:rsidRPr="004F0C6C">
        <w:rPr>
          <w:rStyle w:val="StyleUnderline"/>
        </w:rPr>
        <w:t xml:space="preserve"> Arctic </w:t>
      </w:r>
      <w:r w:rsidRPr="00DF24B7">
        <w:rPr>
          <w:rStyle w:val="StyleUnderline"/>
          <w:highlight w:val="cyan"/>
        </w:rPr>
        <w:t xml:space="preserve">states to increase </w:t>
      </w:r>
      <w:r w:rsidRPr="004F0C6C">
        <w:rPr>
          <w:rStyle w:val="StyleUnderline"/>
        </w:rPr>
        <w:t xml:space="preserve">their security ties </w:t>
      </w:r>
      <w:r w:rsidRPr="004F0C6C">
        <w:rPr>
          <w:rStyle w:val="Emphasis"/>
        </w:rPr>
        <w:t>with the US</w:t>
      </w:r>
      <w:r w:rsidRPr="004F0C6C">
        <w:rPr>
          <w:sz w:val="8"/>
        </w:rPr>
        <w:t xml:space="preserve"> </w:t>
      </w:r>
      <w:r w:rsidRPr="004F0C6C">
        <w:rPr>
          <w:rStyle w:val="StyleUnderline"/>
        </w:rPr>
        <w:t xml:space="preserve">and to take on </w:t>
      </w:r>
      <w:r w:rsidRPr="004F0C6C">
        <w:rPr>
          <w:rStyle w:val="Emphasis"/>
        </w:rPr>
        <w:t xml:space="preserve">more </w:t>
      </w:r>
      <w:r w:rsidRPr="00593975">
        <w:rPr>
          <w:rStyle w:val="Emphasis"/>
        </w:rPr>
        <w:t xml:space="preserve">security </w:t>
      </w:r>
      <w:r w:rsidRPr="00DF24B7">
        <w:rPr>
          <w:rStyle w:val="Emphasis"/>
          <w:highlight w:val="cyan"/>
        </w:rPr>
        <w:t>responsibilities</w:t>
      </w:r>
      <w:r w:rsidRPr="00DF24B7">
        <w:rPr>
          <w:rStyle w:val="StyleUnderline"/>
          <w:highlight w:val="cyan"/>
        </w:rPr>
        <w:t xml:space="preserve"> </w:t>
      </w:r>
      <w:r w:rsidRPr="00593975">
        <w:rPr>
          <w:rStyle w:val="Emphasis"/>
        </w:rPr>
        <w:t>for the region</w:t>
      </w:r>
      <w:r w:rsidRPr="00593975">
        <w:rPr>
          <w:sz w:val="8"/>
        </w:rPr>
        <w:t xml:space="preserve">. Similar to World War II, when Iceland and Denmark invited the US to help protect their territory from foreign adversaries, Russia’s aggression pushed Sweden and Finland to formally petition to join the US-dominated NATO. The inclusion of these states into the organization means that </w:t>
      </w:r>
      <w:r w:rsidRPr="00593975">
        <w:rPr>
          <w:rStyle w:val="StyleUnderline"/>
        </w:rPr>
        <w:t>half of the Arctic will soon be administered by NATO member states</w:t>
      </w:r>
      <w:r w:rsidRPr="00593975">
        <w:rPr>
          <w:sz w:val="8"/>
        </w:rPr>
        <w:t>.</w:t>
      </w:r>
    </w:p>
    <w:p w14:paraId="5D8D7E81" w14:textId="77777777" w:rsidR="00D0716A" w:rsidRPr="00593975" w:rsidRDefault="00D0716A" w:rsidP="00D0716A">
      <w:pPr>
        <w:rPr>
          <w:sz w:val="8"/>
        </w:rPr>
      </w:pPr>
      <w:r w:rsidRPr="00593975">
        <w:rPr>
          <w:sz w:val="8"/>
        </w:rPr>
        <w:t xml:space="preserve">Specifically, </w:t>
      </w:r>
      <w:r w:rsidRPr="00593975">
        <w:rPr>
          <w:rStyle w:val="StyleUnderline"/>
        </w:rPr>
        <w:t xml:space="preserve">the </w:t>
      </w:r>
      <w:r w:rsidRPr="00DF24B7">
        <w:rPr>
          <w:rStyle w:val="StyleUnderline"/>
          <w:highlight w:val="cyan"/>
        </w:rPr>
        <w:t>Nordic states</w:t>
      </w:r>
      <w:r w:rsidRPr="00593975">
        <w:rPr>
          <w:sz w:val="8"/>
        </w:rPr>
        <w:t xml:space="preserve"> of Norway, Sweden and Finland </w:t>
      </w:r>
      <w:r w:rsidRPr="006E0D23">
        <w:rPr>
          <w:rStyle w:val="StyleUnderline"/>
        </w:rPr>
        <w:t>have significant capabilities and</w:t>
      </w:r>
      <w:r w:rsidRPr="00C75DE2">
        <w:rPr>
          <w:rStyle w:val="StyleUnderline"/>
        </w:rPr>
        <w:t xml:space="preserve"> economic stakes in the region that will make up for America’s relative lack of willingness and ability to contain Russia’s and China’s ambitions </w:t>
      </w:r>
      <w:r w:rsidRPr="00C75DE2">
        <w:rPr>
          <w:rStyle w:val="Emphasis"/>
        </w:rPr>
        <w:t>in the region.</w:t>
      </w:r>
      <w:r w:rsidRPr="00C75DE2">
        <w:rPr>
          <w:sz w:val="8"/>
        </w:rPr>
        <w:t xml:space="preserve"> </w:t>
      </w:r>
      <w:r w:rsidRPr="00C75DE2">
        <w:rPr>
          <w:rStyle w:val="StyleUnderline"/>
        </w:rPr>
        <w:t>These countries’</w:t>
      </w:r>
      <w:r w:rsidRPr="00593975">
        <w:rPr>
          <w:sz w:val="8"/>
        </w:rPr>
        <w:t xml:space="preserve"> capabilities will be further </w:t>
      </w:r>
      <w:r w:rsidRPr="00DF24B7">
        <w:rPr>
          <w:rStyle w:val="Emphasis"/>
          <w:highlight w:val="cyan"/>
        </w:rPr>
        <w:t>complemented by Denmark and Canada</w:t>
      </w:r>
      <w:r w:rsidRPr="00593975">
        <w:rPr>
          <w:sz w:val="8"/>
        </w:rPr>
        <w:t xml:space="preserve">, and the </w:t>
      </w:r>
      <w:r w:rsidRPr="00593975">
        <w:rPr>
          <w:rStyle w:val="StyleUnderline"/>
        </w:rPr>
        <w:t xml:space="preserve">other non-Arctic NATO states that have </w:t>
      </w:r>
      <w:r w:rsidRPr="006E0D23">
        <w:rPr>
          <w:rStyle w:val="StyleUnderline"/>
        </w:rPr>
        <w:t>recently</w:t>
      </w:r>
      <w:r w:rsidRPr="00DF24B7">
        <w:rPr>
          <w:rStyle w:val="StyleUnderline"/>
          <w:highlight w:val="cyan"/>
        </w:rPr>
        <w:t xml:space="preserve"> increased </w:t>
      </w:r>
      <w:r w:rsidRPr="00593975">
        <w:rPr>
          <w:rStyle w:val="StyleUnderline"/>
        </w:rPr>
        <w:t xml:space="preserve">their </w:t>
      </w:r>
      <w:r w:rsidRPr="00DF24B7">
        <w:rPr>
          <w:rStyle w:val="StyleUnderline"/>
          <w:highlight w:val="cyan"/>
        </w:rPr>
        <w:t xml:space="preserve">defense spending </w:t>
      </w:r>
      <w:r w:rsidRPr="00593975">
        <w:rPr>
          <w:rStyle w:val="Emphasis"/>
        </w:rPr>
        <w:t>to deal with Russian aggression</w:t>
      </w:r>
      <w:r w:rsidRPr="00593975">
        <w:rPr>
          <w:sz w:val="8"/>
        </w:rPr>
        <w:t xml:space="preserve">. </w:t>
      </w:r>
      <w:r w:rsidRPr="00DF24B7">
        <w:rPr>
          <w:rStyle w:val="StyleUnderline"/>
          <w:highlight w:val="cyan"/>
        </w:rPr>
        <w:t xml:space="preserve">This </w:t>
      </w:r>
      <w:r w:rsidRPr="00593975">
        <w:rPr>
          <w:rStyle w:val="Emphasis"/>
        </w:rPr>
        <w:t>collective defense in the Arctic</w:t>
      </w:r>
      <w:r w:rsidRPr="00593975">
        <w:rPr>
          <w:sz w:val="8"/>
        </w:rPr>
        <w:t xml:space="preserve"> will </w:t>
      </w:r>
      <w:r w:rsidRPr="00DF24B7">
        <w:rPr>
          <w:rStyle w:val="Emphasis"/>
          <w:highlight w:val="cyan"/>
        </w:rPr>
        <w:t>allow</w:t>
      </w:r>
      <w:r w:rsidRPr="00593975">
        <w:rPr>
          <w:sz w:val="8"/>
        </w:rPr>
        <w:t xml:space="preserve"> the </w:t>
      </w:r>
      <w:r w:rsidRPr="00DF24B7">
        <w:rPr>
          <w:rStyle w:val="Emphasis"/>
          <w:highlight w:val="cyan"/>
        </w:rPr>
        <w:t>US</w:t>
      </w:r>
      <w:r w:rsidRPr="00593975">
        <w:rPr>
          <w:rStyle w:val="StyleUnderline"/>
        </w:rPr>
        <w:t xml:space="preserve"> to</w:t>
      </w:r>
      <w:r w:rsidRPr="00593975">
        <w:t xml:space="preserve"> </w:t>
      </w:r>
      <w:r w:rsidRPr="006A7B3A">
        <w:rPr>
          <w:rStyle w:val="Emphasis"/>
        </w:rPr>
        <w:t xml:space="preserve">better </w:t>
      </w:r>
      <w:r w:rsidRPr="00DF24B7">
        <w:rPr>
          <w:rStyle w:val="Emphasis"/>
          <w:highlight w:val="cyan"/>
        </w:rPr>
        <w:t>focus on</w:t>
      </w:r>
      <w:r w:rsidRPr="006A7B3A">
        <w:rPr>
          <w:rStyle w:val="Emphasis"/>
        </w:rPr>
        <w:t xml:space="preserve"> domains like</w:t>
      </w:r>
      <w:r w:rsidRPr="00593975">
        <w:rPr>
          <w:sz w:val="8"/>
        </w:rPr>
        <w:t xml:space="preserve"> </w:t>
      </w:r>
      <w:r w:rsidRPr="00DF24B7">
        <w:rPr>
          <w:rStyle w:val="Emphasis"/>
          <w:highlight w:val="cyan"/>
        </w:rPr>
        <w:t xml:space="preserve">space, cyberspace, </w:t>
      </w:r>
      <w:r w:rsidRPr="00593975">
        <w:rPr>
          <w:rStyle w:val="StyleUnderline"/>
        </w:rPr>
        <w:t xml:space="preserve">the </w:t>
      </w:r>
      <w:r w:rsidRPr="00593975">
        <w:rPr>
          <w:rStyle w:val="Emphasis"/>
        </w:rPr>
        <w:t>Americas</w:t>
      </w:r>
      <w:r w:rsidRPr="00593975">
        <w:rPr>
          <w:rStyle w:val="StyleUnderline"/>
        </w:rPr>
        <w:t>,</w:t>
      </w:r>
      <w:r w:rsidRPr="00593975">
        <w:t xml:space="preserve"> </w:t>
      </w:r>
      <w:r w:rsidRPr="00DF24B7">
        <w:rPr>
          <w:rStyle w:val="Emphasis"/>
          <w:highlight w:val="cyan"/>
        </w:rPr>
        <w:t>and</w:t>
      </w:r>
      <w:r w:rsidRPr="00593975">
        <w:rPr>
          <w:sz w:val="8"/>
        </w:rPr>
        <w:t xml:space="preserve"> the </w:t>
      </w:r>
      <w:r w:rsidRPr="00DF24B7">
        <w:rPr>
          <w:rStyle w:val="Emphasis"/>
          <w:highlight w:val="cyan"/>
        </w:rPr>
        <w:t>Indo-Pac</w:t>
      </w:r>
      <w:r w:rsidRPr="006A7B3A">
        <w:rPr>
          <w:rStyle w:val="Emphasis"/>
        </w:rPr>
        <w:t>ific</w:t>
      </w:r>
      <w:r w:rsidRPr="00593975">
        <w:rPr>
          <w:sz w:val="8"/>
        </w:rPr>
        <w:t xml:space="preserve">, which are </w:t>
      </w:r>
      <w:r w:rsidRPr="00593975">
        <w:rPr>
          <w:rStyle w:val="StyleUnderline"/>
        </w:rPr>
        <w:t>more important</w:t>
      </w:r>
      <w:r w:rsidRPr="00593975">
        <w:rPr>
          <w:sz w:val="8"/>
        </w:rPr>
        <w:t xml:space="preserve"> </w:t>
      </w:r>
      <w:r w:rsidRPr="00593975">
        <w:rPr>
          <w:rStyle w:val="Emphasis"/>
        </w:rPr>
        <w:t>than the Arctic</w:t>
      </w:r>
      <w:r w:rsidRPr="00593975">
        <w:rPr>
          <w:sz w:val="8"/>
        </w:rPr>
        <w:t xml:space="preserve"> </w:t>
      </w:r>
      <w:r w:rsidRPr="00593975">
        <w:rPr>
          <w:rStyle w:val="StyleUnderline"/>
        </w:rPr>
        <w:t>to America’s most critical national interests</w:t>
      </w:r>
      <w:r w:rsidRPr="00593975">
        <w:rPr>
          <w:sz w:val="8"/>
        </w:rPr>
        <w:t>.</w:t>
      </w:r>
    </w:p>
    <w:p w14:paraId="183B106E" w14:textId="77777777" w:rsidR="00D0716A" w:rsidRPr="00593975" w:rsidRDefault="00D0716A" w:rsidP="00D0716A">
      <w:pPr>
        <w:rPr>
          <w:sz w:val="8"/>
        </w:rPr>
      </w:pPr>
      <w:r w:rsidRPr="006E0D23">
        <w:rPr>
          <w:sz w:val="8"/>
        </w:rPr>
        <w:t xml:space="preserve">Economically speaking, the Arctic will likely remain a backwater for market-driven economies for the foreseeable future. </w:t>
      </w:r>
      <w:r w:rsidRPr="006E0D23">
        <w:rPr>
          <w:rStyle w:val="StyleUnderline"/>
        </w:rPr>
        <w:t>The</w:t>
      </w:r>
      <w:r w:rsidRPr="006E0D23">
        <w:rPr>
          <w:sz w:val="8"/>
        </w:rPr>
        <w:t xml:space="preserve"> relatively </w:t>
      </w:r>
      <w:r w:rsidRPr="006E0D23">
        <w:rPr>
          <w:rStyle w:val="Emphasis"/>
        </w:rPr>
        <w:t>high costs</w:t>
      </w:r>
      <w:r w:rsidRPr="006E0D23">
        <w:rPr>
          <w:rStyle w:val="StyleUnderline"/>
        </w:rPr>
        <w:t xml:space="preserve"> of </w:t>
      </w:r>
      <w:r w:rsidRPr="006E0D23">
        <w:rPr>
          <w:rStyle w:val="Emphasis"/>
        </w:rPr>
        <w:t>extracting resources</w:t>
      </w:r>
      <w:r w:rsidRPr="006E0D23">
        <w:rPr>
          <w:rStyle w:val="StyleUnderline"/>
        </w:rPr>
        <w:t xml:space="preserve"> and </w:t>
      </w:r>
      <w:r w:rsidRPr="006E0D23">
        <w:rPr>
          <w:rStyle w:val="Emphasis"/>
        </w:rPr>
        <w:t>transporting goods</w:t>
      </w:r>
      <w:r w:rsidRPr="006E0D23">
        <w:rPr>
          <w:rStyle w:val="StyleUnderline"/>
        </w:rPr>
        <w:t xml:space="preserve"> from the </w:t>
      </w:r>
      <w:r w:rsidRPr="006E0D23">
        <w:rPr>
          <w:rStyle w:val="StyleUnderline"/>
          <w:highlight w:val="cyan"/>
        </w:rPr>
        <w:t>Arctic</w:t>
      </w:r>
      <w:r w:rsidRPr="006E0D23">
        <w:rPr>
          <w:rStyle w:val="StyleUnderline"/>
        </w:rPr>
        <w:t xml:space="preserve"> means the region </w:t>
      </w:r>
      <w:r w:rsidRPr="00593975">
        <w:rPr>
          <w:rStyle w:val="StyleUnderline"/>
        </w:rPr>
        <w:t xml:space="preserve">is </w:t>
      </w:r>
      <w:r w:rsidRPr="00DF24B7">
        <w:rPr>
          <w:rStyle w:val="StyleUnderline"/>
          <w:highlight w:val="cyan"/>
        </w:rPr>
        <w:t>unlikely to become</w:t>
      </w:r>
      <w:r w:rsidRPr="00593975">
        <w:rPr>
          <w:rStyle w:val="StyleUnderline"/>
        </w:rPr>
        <w:t xml:space="preserve"> much </w:t>
      </w:r>
      <w:r w:rsidRPr="00DF24B7">
        <w:rPr>
          <w:rStyle w:val="StyleUnderline"/>
          <w:highlight w:val="cyan"/>
        </w:rPr>
        <w:t xml:space="preserve">more attractive </w:t>
      </w:r>
      <w:r w:rsidRPr="00593975">
        <w:rPr>
          <w:rStyle w:val="StyleUnderline"/>
        </w:rPr>
        <w:t>for Western companies</w:t>
      </w:r>
      <w:r w:rsidRPr="00593975">
        <w:rPr>
          <w:sz w:val="8"/>
        </w:rPr>
        <w:t xml:space="preserve">, </w:t>
      </w:r>
      <w:r w:rsidRPr="006E0D23">
        <w:rPr>
          <w:rStyle w:val="Emphasis"/>
        </w:rPr>
        <w:t xml:space="preserve">even if the ice </w:t>
      </w:r>
      <w:r w:rsidRPr="006E0D23">
        <w:rPr>
          <w:rStyle w:val="StyleUnderline"/>
        </w:rPr>
        <w:t>continues to</w:t>
      </w:r>
      <w:r w:rsidRPr="006E0D23">
        <w:rPr>
          <w:rStyle w:val="Emphasis"/>
        </w:rPr>
        <w:t xml:space="preserve"> retreat</w:t>
      </w:r>
      <w:r w:rsidRPr="006E0D23">
        <w:rPr>
          <w:sz w:val="8"/>
        </w:rPr>
        <w:t xml:space="preserve"> (which has slowed in recent years) </w:t>
      </w:r>
      <w:r w:rsidRPr="006E0D23">
        <w:rPr>
          <w:rStyle w:val="Emphasis"/>
        </w:rPr>
        <w:t>and icebreakers improve</w:t>
      </w:r>
      <w:r w:rsidRPr="006E0D23">
        <w:rPr>
          <w:sz w:val="8"/>
        </w:rPr>
        <w:t>, except in times when specific resources are in sharp demand or when there are long-term bottlenecks in other trade routes.</w:t>
      </w:r>
      <w:r w:rsidRPr="00593975">
        <w:rPr>
          <w:sz w:val="8"/>
        </w:rPr>
        <w:t xml:space="preserve"> </w:t>
      </w:r>
    </w:p>
    <w:p w14:paraId="2CF1FF37" w14:textId="77777777" w:rsidR="00D0716A" w:rsidRPr="00593975" w:rsidRDefault="00D0716A" w:rsidP="00D0716A">
      <w:pPr>
        <w:rPr>
          <w:sz w:val="8"/>
        </w:rPr>
      </w:pPr>
      <w:r w:rsidRPr="00593975">
        <w:rPr>
          <w:sz w:val="8"/>
        </w:rPr>
        <w:t>The resources that Russia and China extract from the Arctic will contribute to the overall global supply of these resources and decrease their overall price for American consumers. As such, Americans will gain many of the benefits of Russia’s and China’s efforts in the Arctic while Russia and China absorb the costs. In the case of scarce rare-earth minerals that have spiked in demand and are monopolized by China, it appears Sweden may fill this void for the US with its own Arctic resources, even as companies search for substitutes for these critical resources.</w:t>
      </w:r>
    </w:p>
    <w:p w14:paraId="5AD89DBF" w14:textId="77777777" w:rsidR="00D0716A" w:rsidRPr="006A7B3A" w:rsidRDefault="00D0716A" w:rsidP="00D0716A">
      <w:pPr>
        <w:rPr>
          <w:sz w:val="8"/>
        </w:rPr>
      </w:pPr>
      <w:r w:rsidRPr="00593975">
        <w:rPr>
          <w:sz w:val="8"/>
        </w:rPr>
        <w:t xml:space="preserve">Overall, the US should not ignore the Arctic, and it should put to rest the notion that this region is a unique zone of peace in an otherwise quite turbulent world. That being said, Americans should also not deem that losing the “race for the Arctic” will critically threaten America’s larger national interests. </w:t>
      </w:r>
      <w:r w:rsidRPr="009B7848">
        <w:rPr>
          <w:rStyle w:val="StyleUnderline"/>
          <w:highlight w:val="cyan"/>
        </w:rPr>
        <w:t>By</w:t>
      </w:r>
      <w:r w:rsidRPr="006A7B3A">
        <w:rPr>
          <w:rStyle w:val="StyleUnderline"/>
        </w:rPr>
        <w:t xml:space="preserve"> </w:t>
      </w:r>
      <w:r w:rsidRPr="00DF24B7">
        <w:rPr>
          <w:rStyle w:val="StyleUnderline"/>
          <w:highlight w:val="cyan"/>
        </w:rPr>
        <w:t xml:space="preserve">not attempting </w:t>
      </w:r>
      <w:r w:rsidRPr="00593975">
        <w:rPr>
          <w:rStyle w:val="StyleUnderline"/>
        </w:rPr>
        <w:t xml:space="preserve">to compete head-to-head with Russia or China </w:t>
      </w:r>
      <w:r w:rsidRPr="00DF24B7">
        <w:rPr>
          <w:rStyle w:val="StyleUnderline"/>
          <w:highlight w:val="cyan"/>
        </w:rPr>
        <w:t>to “conquer” the region</w:t>
      </w:r>
      <w:r w:rsidRPr="006A7B3A">
        <w:rPr>
          <w:rStyle w:val="StyleUnderline"/>
        </w:rPr>
        <w:t xml:space="preserve">, </w:t>
      </w:r>
      <w:r w:rsidRPr="009B7848">
        <w:rPr>
          <w:rStyle w:val="StyleUnderline"/>
          <w:highlight w:val="cyan"/>
        </w:rPr>
        <w:t>the US</w:t>
      </w:r>
      <w:r w:rsidRPr="006A7B3A">
        <w:rPr>
          <w:sz w:val="8"/>
        </w:rPr>
        <w:t xml:space="preserve"> has </w:t>
      </w:r>
      <w:r w:rsidRPr="009B7848">
        <w:rPr>
          <w:rStyle w:val="Emphasis"/>
          <w:highlight w:val="cyan"/>
        </w:rPr>
        <w:t>incur</w:t>
      </w:r>
      <w:r w:rsidRPr="006A7B3A">
        <w:t>red</w:t>
      </w:r>
      <w:r w:rsidRPr="006A7B3A">
        <w:rPr>
          <w:sz w:val="8"/>
        </w:rPr>
        <w:t xml:space="preserve"> some </w:t>
      </w:r>
      <w:r w:rsidRPr="009B7848">
        <w:rPr>
          <w:rStyle w:val="Emphasis"/>
          <w:highlight w:val="cyan"/>
        </w:rPr>
        <w:t>advantages against</w:t>
      </w:r>
      <w:r w:rsidRPr="009B7848">
        <w:rPr>
          <w:rStyle w:val="Emphasis"/>
        </w:rPr>
        <w:t xml:space="preserve"> these </w:t>
      </w:r>
      <w:r w:rsidRPr="009B7848">
        <w:rPr>
          <w:rStyle w:val="Emphasis"/>
          <w:highlight w:val="cyan"/>
        </w:rPr>
        <w:t>competitors</w:t>
      </w:r>
      <w:r w:rsidRPr="006A7B3A">
        <w:rPr>
          <w:sz w:val="8"/>
        </w:rPr>
        <w:t>.</w:t>
      </w:r>
    </w:p>
    <w:p w14:paraId="43288E24" w14:textId="77777777" w:rsidR="00D0716A" w:rsidRPr="00593975" w:rsidRDefault="00D0716A" w:rsidP="00D0716A">
      <w:pPr>
        <w:rPr>
          <w:sz w:val="8"/>
        </w:rPr>
      </w:pPr>
      <w:r w:rsidRPr="006A7B3A">
        <w:rPr>
          <w:sz w:val="8"/>
        </w:rPr>
        <w:t>As the US has been reminded again in Iraq and Afghanistan, and through its observation</w:t>
      </w:r>
      <w:r w:rsidRPr="00593975">
        <w:rPr>
          <w:sz w:val="8"/>
        </w:rPr>
        <w:t xml:space="preserve"> of Russia’s disastrous invasion of Ukraine, </w:t>
      </w:r>
      <w:r w:rsidRPr="00593975">
        <w:rPr>
          <w:rStyle w:val="Emphasis"/>
        </w:rPr>
        <w:t>conquering territory comes with significant costs that</w:t>
      </w:r>
      <w:r w:rsidRPr="00593975">
        <w:rPr>
          <w:sz w:val="8"/>
        </w:rPr>
        <w:t xml:space="preserve"> can </w:t>
      </w:r>
      <w:r w:rsidRPr="00593975">
        <w:rPr>
          <w:rStyle w:val="Emphasis"/>
        </w:rPr>
        <w:t>weaken</w:t>
      </w:r>
      <w:r w:rsidRPr="00593975">
        <w:rPr>
          <w:rStyle w:val="StyleUnderline"/>
        </w:rPr>
        <w:t xml:space="preserve"> the</w:t>
      </w:r>
      <w:r w:rsidRPr="00593975">
        <w:t xml:space="preserve"> </w:t>
      </w:r>
      <w:r w:rsidRPr="00593975">
        <w:rPr>
          <w:rStyle w:val="Emphasis"/>
        </w:rPr>
        <w:t>material strength</w:t>
      </w:r>
      <w:r w:rsidRPr="00593975">
        <w:t xml:space="preserve"> </w:t>
      </w:r>
      <w:r w:rsidRPr="00593975">
        <w:rPr>
          <w:rStyle w:val="Emphasis"/>
        </w:rPr>
        <w:t>and ideational attractiveness of a country</w:t>
      </w:r>
      <w:r w:rsidRPr="00593975">
        <w:rPr>
          <w:sz w:val="8"/>
        </w:rPr>
        <w:t xml:space="preserve">. This, in turn, weakens a country’s ability to secure its most significant national interests. </w:t>
      </w:r>
      <w:r w:rsidRPr="00593975">
        <w:rPr>
          <w:rStyle w:val="StyleUnderline"/>
        </w:rPr>
        <w:t>The US should</w:t>
      </w:r>
      <w:r w:rsidRPr="00593975">
        <w:rPr>
          <w:sz w:val="8"/>
        </w:rPr>
        <w:t xml:space="preserve"> continue to diplomatically, militarily, and economically challenge Russia’s and China’s actions in the Arctic on humanitarian and environmental grounds, but it also should </w:t>
      </w:r>
      <w:r w:rsidRPr="00593975">
        <w:rPr>
          <w:rStyle w:val="StyleUnderline"/>
        </w:rPr>
        <w:t xml:space="preserve">identify that China’s and Russia’s actions in the Arctic come with high economic and soft power costs that may relatively </w:t>
      </w:r>
      <w:r w:rsidRPr="00DF24B7">
        <w:rPr>
          <w:rStyle w:val="StyleUnderline"/>
          <w:highlight w:val="cyan"/>
        </w:rPr>
        <w:t xml:space="preserve">benefit </w:t>
      </w:r>
      <w:r w:rsidRPr="00593975">
        <w:rPr>
          <w:rStyle w:val="StyleUnderline"/>
        </w:rPr>
        <w:t>the</w:t>
      </w:r>
      <w:r w:rsidRPr="00DF24B7">
        <w:rPr>
          <w:rStyle w:val="StyleUnderline"/>
          <w:highlight w:val="cyan"/>
        </w:rPr>
        <w:t xml:space="preserve"> US.</w:t>
      </w:r>
      <w:r w:rsidRPr="00593975">
        <w:rPr>
          <w:sz w:val="8"/>
        </w:rPr>
        <w:t xml:space="preserve"> </w:t>
      </w:r>
      <w:r w:rsidRPr="00593975">
        <w:rPr>
          <w:rStyle w:val="StyleUnderline"/>
        </w:rPr>
        <w:t xml:space="preserve">Doing so </w:t>
      </w:r>
      <w:r w:rsidRPr="006E0D23">
        <w:rPr>
          <w:rStyle w:val="StyleUnderline"/>
        </w:rPr>
        <w:t xml:space="preserve">will </w:t>
      </w:r>
      <w:r w:rsidRPr="00DF24B7">
        <w:rPr>
          <w:rStyle w:val="StyleUnderline"/>
          <w:highlight w:val="cyan"/>
        </w:rPr>
        <w:t>allow</w:t>
      </w:r>
      <w:r w:rsidRPr="00593975">
        <w:rPr>
          <w:rStyle w:val="StyleUnderline"/>
        </w:rPr>
        <w:t xml:space="preserve"> the </w:t>
      </w:r>
      <w:r w:rsidRPr="006E0D23">
        <w:rPr>
          <w:rStyle w:val="StyleUnderline"/>
        </w:rPr>
        <w:t xml:space="preserve">US </w:t>
      </w:r>
      <w:r w:rsidRPr="00DF24B7">
        <w:rPr>
          <w:rStyle w:val="StyleUnderline"/>
          <w:highlight w:val="cyan"/>
        </w:rPr>
        <w:t xml:space="preserve">to </w:t>
      </w:r>
      <w:r w:rsidRPr="00593975">
        <w:rPr>
          <w:sz w:val="8"/>
        </w:rPr>
        <w:t xml:space="preserve">increase its ability to collectively defend its interests in the Arctic with its allies and to </w:t>
      </w:r>
      <w:r w:rsidRPr="00DF24B7">
        <w:rPr>
          <w:rStyle w:val="Emphasis"/>
          <w:highlight w:val="cyan"/>
        </w:rPr>
        <w:t>prioritize its attention and resources</w:t>
      </w:r>
      <w:r w:rsidRPr="00DF24B7">
        <w:rPr>
          <w:rStyle w:val="StyleUnderline"/>
          <w:highlight w:val="cyan"/>
        </w:rPr>
        <w:t xml:space="preserve"> </w:t>
      </w:r>
      <w:r w:rsidRPr="006E0D23">
        <w:rPr>
          <w:rStyle w:val="StyleUnderline"/>
        </w:rPr>
        <w:t>on domains that are more important</w:t>
      </w:r>
      <w:r w:rsidRPr="006E0D23">
        <w:rPr>
          <w:sz w:val="8"/>
        </w:rPr>
        <w:t xml:space="preserve"> to it </w:t>
      </w:r>
      <w:r w:rsidRPr="006E0D23">
        <w:rPr>
          <w:rStyle w:val="Emphasis"/>
        </w:rPr>
        <w:t>than</w:t>
      </w:r>
      <w:r w:rsidRPr="006A7B3A">
        <w:rPr>
          <w:rStyle w:val="Emphasis"/>
        </w:rPr>
        <w:t xml:space="preserve"> the Arctic</w:t>
      </w:r>
      <w:r w:rsidRPr="00593975">
        <w:rPr>
          <w:sz w:val="8"/>
        </w:rPr>
        <w:t>.</w:t>
      </w:r>
    </w:p>
    <w:bookmarkEnd w:id="0"/>
    <w:p w14:paraId="05E1C82F" w14:textId="77777777" w:rsidR="00D0716A" w:rsidRPr="00593975" w:rsidRDefault="00D0716A" w:rsidP="00D0716A">
      <w:pPr>
        <w:pStyle w:val="Heading4"/>
        <w:rPr>
          <w:rFonts w:cs="Arial"/>
        </w:rPr>
      </w:pPr>
      <w:r w:rsidRPr="00593975">
        <w:rPr>
          <w:rFonts w:cs="Arial"/>
        </w:rPr>
        <w:t xml:space="preserve">Two-Theatre </w:t>
      </w:r>
      <w:r w:rsidRPr="00593975">
        <w:rPr>
          <w:rFonts w:cs="Arial"/>
          <w:u w:val="single"/>
        </w:rPr>
        <w:t>deterrence</w:t>
      </w:r>
      <w:r w:rsidRPr="00593975">
        <w:rPr>
          <w:rFonts w:cs="Arial"/>
        </w:rPr>
        <w:t xml:space="preserve"> is </w:t>
      </w:r>
      <w:r w:rsidRPr="00593975">
        <w:rPr>
          <w:rFonts w:cs="Arial"/>
          <w:u w:val="single"/>
        </w:rPr>
        <w:t>impossible</w:t>
      </w:r>
      <w:r>
        <w:rPr>
          <w:rFonts w:cs="Arial"/>
        </w:rPr>
        <w:t xml:space="preserve">. </w:t>
      </w:r>
      <w:r>
        <w:rPr>
          <w:rFonts w:cs="Arial"/>
          <w:u w:val="single"/>
        </w:rPr>
        <w:t>T</w:t>
      </w:r>
      <w:r w:rsidRPr="00593975">
        <w:rPr>
          <w:rFonts w:cs="Arial"/>
          <w:u w:val="single"/>
        </w:rPr>
        <w:t>rades off</w:t>
      </w:r>
      <w:r>
        <w:rPr>
          <w:rFonts w:cs="Arial"/>
          <w:u w:val="single"/>
        </w:rPr>
        <w:t>s</w:t>
      </w:r>
      <w:r w:rsidRPr="00593975">
        <w:rPr>
          <w:rFonts w:cs="Arial"/>
        </w:rPr>
        <w:t xml:space="preserve"> with Indo-Pacific </w:t>
      </w:r>
      <w:r w:rsidRPr="00593975">
        <w:rPr>
          <w:rFonts w:cs="Arial"/>
          <w:u w:val="single"/>
        </w:rPr>
        <w:t>capabilities</w:t>
      </w:r>
      <w:r>
        <w:rPr>
          <w:rFonts w:cs="Arial"/>
        </w:rPr>
        <w:t xml:space="preserve"> </w:t>
      </w:r>
      <w:r w:rsidRPr="00593975">
        <w:rPr>
          <w:rFonts w:cs="Arial"/>
        </w:rPr>
        <w:t xml:space="preserve">culminating in </w:t>
      </w:r>
      <w:r w:rsidRPr="00593975">
        <w:rPr>
          <w:rFonts w:cs="Arial"/>
          <w:u w:val="single"/>
        </w:rPr>
        <w:t>WWIII</w:t>
      </w:r>
      <w:r w:rsidRPr="00593975">
        <w:rPr>
          <w:rFonts w:cs="Arial"/>
        </w:rPr>
        <w:t xml:space="preserve"> AND </w:t>
      </w:r>
      <w:r w:rsidRPr="00593975">
        <w:rPr>
          <w:rFonts w:cs="Arial"/>
          <w:u w:val="single"/>
        </w:rPr>
        <w:t>Taiwan invasion</w:t>
      </w:r>
      <w:r w:rsidRPr="00593975">
        <w:rPr>
          <w:rFonts w:cs="Arial"/>
        </w:rPr>
        <w:t xml:space="preserve"> which </w:t>
      </w:r>
      <w:r w:rsidRPr="00593975">
        <w:rPr>
          <w:rFonts w:cs="Arial"/>
          <w:u w:val="single"/>
        </w:rPr>
        <w:t>goes nuclear</w:t>
      </w:r>
      <w:r w:rsidRPr="00593975">
        <w:rPr>
          <w:rFonts w:cs="Arial"/>
        </w:rPr>
        <w:t>.</w:t>
      </w:r>
    </w:p>
    <w:p w14:paraId="41C96307" w14:textId="77777777" w:rsidR="00D0716A" w:rsidRPr="00593975" w:rsidRDefault="00D0716A" w:rsidP="00D0716A">
      <w:pPr>
        <w:rPr>
          <w:sz w:val="16"/>
        </w:rPr>
      </w:pPr>
      <w:r w:rsidRPr="00593975">
        <w:rPr>
          <w:rStyle w:val="Style13ptBold"/>
        </w:rPr>
        <w:t>Peters ’24</w:t>
      </w:r>
      <w:r w:rsidRPr="00593975">
        <w:rPr>
          <w:sz w:val="16"/>
        </w:rPr>
        <w:t xml:space="preserve"> </w:t>
      </w:r>
      <w:r w:rsidRPr="00593975">
        <w:t>[Robert; Alex Velez-Green; Senior Research Fellow for Strategic Deterrence Allison Center for National Security; Senior Advisor to the Under Secretary of Defense for Policy; August 1; “The Prioritization Imperative: A Strategy to Defend America’s Interests in a More Dangerous World,” https://www.heritage.org/defense/report/the-prioritization-imperative-strategy-defend-americas-interests-more-dangerous/] NP</w:t>
      </w:r>
    </w:p>
    <w:p w14:paraId="65E8E6F9" w14:textId="77777777" w:rsidR="00D0716A" w:rsidRPr="00593975" w:rsidRDefault="00D0716A" w:rsidP="00D0716A">
      <w:pPr>
        <w:rPr>
          <w:sz w:val="16"/>
        </w:rPr>
      </w:pPr>
      <w:r w:rsidRPr="00593975">
        <w:rPr>
          <w:sz w:val="16"/>
        </w:rPr>
        <w:t>The Prioritization Imperative</w:t>
      </w:r>
    </w:p>
    <w:p w14:paraId="32F1B9B9" w14:textId="77777777" w:rsidR="00D0716A" w:rsidRPr="00593975" w:rsidRDefault="00D0716A" w:rsidP="00D0716A">
      <w:pPr>
        <w:rPr>
          <w:sz w:val="8"/>
        </w:rPr>
      </w:pPr>
      <w:r w:rsidRPr="00593975">
        <w:rPr>
          <w:sz w:val="8"/>
        </w:rPr>
        <w:t xml:space="preserve">The </w:t>
      </w:r>
      <w:r w:rsidRPr="00593975">
        <w:rPr>
          <w:rStyle w:val="Emphasis"/>
        </w:rPr>
        <w:t>U</w:t>
      </w:r>
      <w:r w:rsidRPr="00593975">
        <w:rPr>
          <w:rStyle w:val="StyleUnderline"/>
        </w:rPr>
        <w:t xml:space="preserve">nited </w:t>
      </w:r>
      <w:r w:rsidRPr="00593975">
        <w:rPr>
          <w:rStyle w:val="Emphasis"/>
        </w:rPr>
        <w:t>S</w:t>
      </w:r>
      <w:r w:rsidRPr="00593975">
        <w:rPr>
          <w:rStyle w:val="StyleUnderline"/>
        </w:rPr>
        <w:t xml:space="preserve">tates emerged from the Cold War with the </w:t>
      </w:r>
      <w:r w:rsidRPr="00593975">
        <w:rPr>
          <w:rStyle w:val="Emphasis"/>
        </w:rPr>
        <w:t>world</w:t>
      </w:r>
      <w:r w:rsidRPr="00593975">
        <w:rPr>
          <w:rStyle w:val="StyleUnderline"/>
        </w:rPr>
        <w:t xml:space="preserve">’s most </w:t>
      </w:r>
      <w:r w:rsidRPr="00593975">
        <w:rPr>
          <w:rStyle w:val="Emphasis"/>
        </w:rPr>
        <w:t>powerful military</w:t>
      </w:r>
      <w:r w:rsidRPr="00593975">
        <w:rPr>
          <w:sz w:val="8"/>
        </w:rPr>
        <w:t xml:space="preserve"> by a wide margin. U.S. forces enjoyed clear if not decisive advantages in key theaters and were expected to be able to defeat multiple adversaries simultaneously. But that is </w:t>
      </w:r>
      <w:r w:rsidRPr="00593975">
        <w:rPr>
          <w:rStyle w:val="StyleUnderline"/>
        </w:rPr>
        <w:t xml:space="preserve">no longer the case. After </w:t>
      </w:r>
      <w:r w:rsidRPr="00593975">
        <w:rPr>
          <w:rStyle w:val="Emphasis"/>
        </w:rPr>
        <w:t>decades</w:t>
      </w:r>
      <w:r w:rsidRPr="00593975">
        <w:rPr>
          <w:rStyle w:val="StyleUnderline"/>
        </w:rPr>
        <w:t xml:space="preserve"> of war and </w:t>
      </w:r>
      <w:r w:rsidRPr="00593975">
        <w:rPr>
          <w:rStyle w:val="Emphasis"/>
        </w:rPr>
        <w:t>mismanagement</w:t>
      </w:r>
      <w:r w:rsidRPr="00593975">
        <w:rPr>
          <w:rStyle w:val="StyleUnderline"/>
        </w:rPr>
        <w:t xml:space="preserve">, </w:t>
      </w:r>
      <w:r w:rsidRPr="009B7848">
        <w:rPr>
          <w:rStyle w:val="StyleUnderline"/>
          <w:highlight w:val="cyan"/>
        </w:rPr>
        <w:t xml:space="preserve">U.S. </w:t>
      </w:r>
      <w:r w:rsidRPr="009B7848">
        <w:rPr>
          <w:rStyle w:val="Emphasis"/>
          <w:highlight w:val="cyan"/>
        </w:rPr>
        <w:t>forces</w:t>
      </w:r>
      <w:r w:rsidRPr="00593975">
        <w:rPr>
          <w:rStyle w:val="StyleUnderline"/>
        </w:rPr>
        <w:t xml:space="preserve"> are </w:t>
      </w:r>
      <w:r w:rsidRPr="009B7848">
        <w:rPr>
          <w:rStyle w:val="Emphasis"/>
        </w:rPr>
        <w:t>stretched thin</w:t>
      </w:r>
      <w:r w:rsidRPr="009B7848">
        <w:rPr>
          <w:rStyle w:val="StyleUnderline"/>
        </w:rPr>
        <w:t xml:space="preserve"> around</w:t>
      </w:r>
      <w:r w:rsidRPr="00593975">
        <w:rPr>
          <w:rStyle w:val="StyleUnderline"/>
        </w:rPr>
        <w:t xml:space="preserve"> the </w:t>
      </w:r>
      <w:r w:rsidRPr="009B7848">
        <w:rPr>
          <w:rStyle w:val="StyleUnderline"/>
        </w:rPr>
        <w:t>world</w:t>
      </w:r>
      <w:r w:rsidRPr="00593975">
        <w:rPr>
          <w:sz w:val="8"/>
        </w:rPr>
        <w:t xml:space="preserve">, with </w:t>
      </w:r>
      <w:r w:rsidRPr="00593975">
        <w:rPr>
          <w:rStyle w:val="StyleUnderline"/>
        </w:rPr>
        <w:t xml:space="preserve">many of them </w:t>
      </w:r>
      <w:r w:rsidRPr="00593975">
        <w:rPr>
          <w:rStyle w:val="Emphasis"/>
          <w:highlight w:val="cyan"/>
        </w:rPr>
        <w:t>suffering</w:t>
      </w:r>
      <w:r w:rsidRPr="00593975">
        <w:rPr>
          <w:rStyle w:val="StyleUnderline"/>
          <w:highlight w:val="cyan"/>
        </w:rPr>
        <w:t xml:space="preserve"> from </w:t>
      </w:r>
      <w:r w:rsidRPr="00593975">
        <w:rPr>
          <w:rStyle w:val="Emphasis"/>
          <w:highlight w:val="cyan"/>
        </w:rPr>
        <w:t>readiness challenges</w:t>
      </w:r>
      <w:r w:rsidRPr="009B7848">
        <w:rPr>
          <w:rStyle w:val="Emphasis"/>
        </w:rPr>
        <w:t>—</w:t>
      </w:r>
      <w:r w:rsidRPr="00593975">
        <w:rPr>
          <w:rStyle w:val="StyleUnderline"/>
        </w:rPr>
        <w:t xml:space="preserve">including </w:t>
      </w:r>
      <w:r w:rsidRPr="009B7848">
        <w:rPr>
          <w:rStyle w:val="StyleUnderline"/>
        </w:rPr>
        <w:t>recruiting shortfalls</w:t>
      </w:r>
      <w:r w:rsidRPr="00593975">
        <w:rPr>
          <w:rStyle w:val="StyleUnderline"/>
        </w:rPr>
        <w:t xml:space="preserve">, </w:t>
      </w:r>
      <w:r w:rsidRPr="009B7848">
        <w:rPr>
          <w:rStyle w:val="StyleUnderline"/>
        </w:rPr>
        <w:t>weapons shortages</w:t>
      </w:r>
      <w:r w:rsidRPr="00593975">
        <w:rPr>
          <w:rStyle w:val="StyleUnderline"/>
        </w:rPr>
        <w:t>, and maintenance backlogs</w:t>
      </w:r>
      <w:r w:rsidRPr="00593975">
        <w:rPr>
          <w:sz w:val="8"/>
        </w:rPr>
        <w:t xml:space="preserve">—and </w:t>
      </w:r>
      <w:r w:rsidRPr="00593975">
        <w:rPr>
          <w:rStyle w:val="StyleUnderline"/>
        </w:rPr>
        <w:t>delayed modernization</w:t>
      </w:r>
      <w:r w:rsidRPr="00593975">
        <w:rPr>
          <w:sz w:val="8"/>
        </w:rPr>
        <w:t>. As a result, the American military no longer enjoys many of the advantages that it enjoyed when the Soviet Union fell.1</w:t>
      </w:r>
    </w:p>
    <w:p w14:paraId="7E6EAAD2" w14:textId="77777777" w:rsidR="00D0716A" w:rsidRPr="00593975" w:rsidRDefault="00D0716A" w:rsidP="00D0716A">
      <w:pPr>
        <w:rPr>
          <w:rStyle w:val="StyleUnderline"/>
        </w:rPr>
      </w:pPr>
      <w:r w:rsidRPr="00593975">
        <w:rPr>
          <w:sz w:val="8"/>
        </w:rPr>
        <w:t xml:space="preserve">Today, for instance, the </w:t>
      </w:r>
      <w:r w:rsidRPr="00593975">
        <w:rPr>
          <w:rStyle w:val="Emphasis"/>
          <w:highlight w:val="cyan"/>
        </w:rPr>
        <w:t>U</w:t>
      </w:r>
      <w:r w:rsidRPr="00593975">
        <w:rPr>
          <w:rStyle w:val="StyleUnderline"/>
        </w:rPr>
        <w:t xml:space="preserve">nited </w:t>
      </w:r>
      <w:r w:rsidRPr="00593975">
        <w:rPr>
          <w:rStyle w:val="Emphasis"/>
          <w:highlight w:val="cyan"/>
        </w:rPr>
        <w:t>S</w:t>
      </w:r>
      <w:r w:rsidRPr="00593975">
        <w:rPr>
          <w:rStyle w:val="StyleUnderline"/>
        </w:rPr>
        <w:t xml:space="preserve">tates </w:t>
      </w:r>
      <w:r w:rsidRPr="00593975">
        <w:rPr>
          <w:sz w:val="8"/>
        </w:rPr>
        <w:t>has a very</w:t>
      </w:r>
      <w:r w:rsidRPr="00593975">
        <w:rPr>
          <w:rStyle w:val="StyleUnderline"/>
        </w:rPr>
        <w:t xml:space="preserve"> </w:t>
      </w:r>
      <w:r w:rsidRPr="00593975">
        <w:rPr>
          <w:rStyle w:val="StyleUnderline"/>
          <w:highlight w:val="cyan"/>
        </w:rPr>
        <w:t xml:space="preserve">strong </w:t>
      </w:r>
      <w:r w:rsidRPr="00593975">
        <w:rPr>
          <w:rStyle w:val="Emphasis"/>
          <w:highlight w:val="cyan"/>
        </w:rPr>
        <w:t>interest</w:t>
      </w:r>
      <w:r w:rsidRPr="00593975">
        <w:rPr>
          <w:rStyle w:val="StyleUnderline"/>
          <w:highlight w:val="cyan"/>
        </w:rPr>
        <w:t xml:space="preserve"> in </w:t>
      </w:r>
      <w:r w:rsidRPr="00593975">
        <w:rPr>
          <w:rStyle w:val="Emphasis"/>
          <w:highlight w:val="cyan"/>
        </w:rPr>
        <w:t>prevent</w:t>
      </w:r>
      <w:r w:rsidRPr="00593975">
        <w:rPr>
          <w:rStyle w:val="StyleUnderline"/>
        </w:rPr>
        <w:t xml:space="preserve">ing </w:t>
      </w:r>
      <w:r w:rsidRPr="00593975">
        <w:rPr>
          <w:rStyle w:val="Emphasis"/>
          <w:highlight w:val="cyan"/>
        </w:rPr>
        <w:t>China</w:t>
      </w:r>
      <w:r w:rsidRPr="00593975">
        <w:rPr>
          <w:rStyle w:val="StyleUnderline"/>
          <w:highlight w:val="cyan"/>
        </w:rPr>
        <w:t xml:space="preserve"> from </w:t>
      </w:r>
      <w:r w:rsidRPr="00593975">
        <w:rPr>
          <w:rStyle w:val="Emphasis"/>
          <w:highlight w:val="cyan"/>
        </w:rPr>
        <w:t>dominating</w:t>
      </w:r>
      <w:r w:rsidRPr="00593975">
        <w:rPr>
          <w:rStyle w:val="StyleUnderline"/>
          <w:highlight w:val="cyan"/>
        </w:rPr>
        <w:t xml:space="preserve"> the </w:t>
      </w:r>
      <w:r w:rsidRPr="00593975">
        <w:rPr>
          <w:rStyle w:val="Emphasis"/>
          <w:highlight w:val="cyan"/>
        </w:rPr>
        <w:t>Indo-Pac</w:t>
      </w:r>
      <w:r w:rsidRPr="00593975">
        <w:rPr>
          <w:rStyle w:val="StyleUnderline"/>
        </w:rPr>
        <w:t xml:space="preserve">ific, most urgently by </w:t>
      </w:r>
      <w:r w:rsidRPr="00593975">
        <w:rPr>
          <w:rStyle w:val="Emphasis"/>
          <w:highlight w:val="cyan"/>
        </w:rPr>
        <w:t>deterring</w:t>
      </w:r>
      <w:r w:rsidRPr="009B7848">
        <w:rPr>
          <w:rStyle w:val="StyleUnderline"/>
        </w:rPr>
        <w:t xml:space="preserve"> a Chinese </w:t>
      </w:r>
      <w:r w:rsidRPr="00593975">
        <w:rPr>
          <w:rStyle w:val="Emphasis"/>
          <w:highlight w:val="cyan"/>
        </w:rPr>
        <w:t>invasion</w:t>
      </w:r>
      <w:r w:rsidRPr="00593975">
        <w:rPr>
          <w:rStyle w:val="StyleUnderline"/>
          <w:highlight w:val="cyan"/>
        </w:rPr>
        <w:t xml:space="preserve"> of </w:t>
      </w:r>
      <w:r w:rsidRPr="00593975">
        <w:rPr>
          <w:rStyle w:val="Emphasis"/>
          <w:highlight w:val="cyan"/>
        </w:rPr>
        <w:t>Taiwan</w:t>
      </w:r>
      <w:r w:rsidRPr="00593975">
        <w:rPr>
          <w:sz w:val="8"/>
        </w:rPr>
        <w:t xml:space="preserve">. But it is no longer clear that the United States will be able to deter Beijing. Worse still, </w:t>
      </w:r>
      <w:r w:rsidRPr="00593975">
        <w:rPr>
          <w:rStyle w:val="StyleUnderline"/>
          <w:highlight w:val="cyan"/>
        </w:rPr>
        <w:t>if deterrence fails</w:t>
      </w:r>
      <w:r w:rsidRPr="00593975">
        <w:rPr>
          <w:rStyle w:val="StyleUnderline"/>
        </w:rPr>
        <w:t xml:space="preserve">, </w:t>
      </w:r>
      <w:r w:rsidRPr="00593975">
        <w:rPr>
          <w:sz w:val="8"/>
        </w:rPr>
        <w:t>there is a real chance that</w:t>
      </w:r>
      <w:r w:rsidRPr="00593975">
        <w:rPr>
          <w:rStyle w:val="StyleUnderline"/>
        </w:rPr>
        <w:t xml:space="preserve"> </w:t>
      </w:r>
      <w:r w:rsidRPr="00593975">
        <w:rPr>
          <w:rStyle w:val="Emphasis"/>
          <w:highlight w:val="cyan"/>
        </w:rPr>
        <w:t>China</w:t>
      </w:r>
      <w:r w:rsidRPr="00593975">
        <w:rPr>
          <w:rStyle w:val="StyleUnderline"/>
          <w:highlight w:val="cyan"/>
        </w:rPr>
        <w:t xml:space="preserve"> </w:t>
      </w:r>
      <w:r w:rsidRPr="00593975">
        <w:rPr>
          <w:rStyle w:val="StyleUnderline"/>
        </w:rPr>
        <w:t xml:space="preserve">will be able to </w:t>
      </w:r>
      <w:r w:rsidRPr="00593975">
        <w:rPr>
          <w:rStyle w:val="Emphasis"/>
          <w:highlight w:val="cyan"/>
        </w:rPr>
        <w:t>defeat</w:t>
      </w:r>
      <w:r w:rsidRPr="00593975">
        <w:rPr>
          <w:rStyle w:val="StyleUnderline"/>
        </w:rPr>
        <w:t xml:space="preserve"> the </w:t>
      </w:r>
      <w:r w:rsidRPr="00593975">
        <w:rPr>
          <w:rStyle w:val="Emphasis"/>
          <w:highlight w:val="cyan"/>
        </w:rPr>
        <w:t>U</w:t>
      </w:r>
      <w:r w:rsidRPr="00593975">
        <w:rPr>
          <w:rStyle w:val="StyleUnderline"/>
        </w:rPr>
        <w:t xml:space="preserve">nited </w:t>
      </w:r>
      <w:r w:rsidRPr="00593975">
        <w:rPr>
          <w:rStyle w:val="Emphasis"/>
          <w:highlight w:val="cyan"/>
        </w:rPr>
        <w:t>S</w:t>
      </w:r>
      <w:r w:rsidRPr="00593975">
        <w:rPr>
          <w:rStyle w:val="StyleUnderline"/>
        </w:rPr>
        <w:t>tates</w:t>
      </w:r>
      <w:r w:rsidRPr="009B7848">
        <w:rPr>
          <w:rStyle w:val="StyleUnderline"/>
        </w:rPr>
        <w:t xml:space="preserve"> in a war over Taiwan</w:t>
      </w:r>
      <w:r w:rsidRPr="00593975">
        <w:rPr>
          <w:sz w:val="8"/>
        </w:rPr>
        <w:t>.</w:t>
      </w:r>
    </w:p>
    <w:p w14:paraId="769C3877" w14:textId="77777777" w:rsidR="00D0716A" w:rsidRPr="00593975" w:rsidRDefault="00D0716A" w:rsidP="00D0716A">
      <w:pPr>
        <w:rPr>
          <w:sz w:val="8"/>
        </w:rPr>
      </w:pPr>
      <w:r w:rsidRPr="00593975">
        <w:rPr>
          <w:sz w:val="8"/>
        </w:rPr>
        <w:t xml:space="preserve">At the same time, the American military is sized to fight and win only one major war at a time. Consequently, if U.S. forces went to war in one theater, </w:t>
      </w:r>
      <w:r w:rsidRPr="00593975">
        <w:rPr>
          <w:rStyle w:val="Emphasis"/>
        </w:rPr>
        <w:t>adversaries</w:t>
      </w:r>
      <w:r w:rsidRPr="00593975">
        <w:rPr>
          <w:sz w:val="8"/>
        </w:rPr>
        <w:t xml:space="preserve"> may</w:t>
      </w:r>
      <w:r w:rsidRPr="00593975">
        <w:rPr>
          <w:rStyle w:val="Emphasis"/>
        </w:rPr>
        <w:t xml:space="preserve"> use this as an opportunity for aggression in other theaters</w:t>
      </w:r>
      <w:r w:rsidRPr="00593975">
        <w:rPr>
          <w:sz w:val="8"/>
        </w:rPr>
        <w:t xml:space="preserve">, whether in coordination with one another or on their own initiative. This would be less troubling if allies and partners could reliably fill in for U.S. forces, but decades of free-riding have left many of them unable to do so. As a result, </w:t>
      </w:r>
      <w:r w:rsidRPr="00593975">
        <w:rPr>
          <w:rStyle w:val="StyleUnderline"/>
          <w:highlight w:val="cyan"/>
        </w:rPr>
        <w:t xml:space="preserve">if </w:t>
      </w:r>
      <w:r w:rsidRPr="00593975">
        <w:rPr>
          <w:rStyle w:val="StyleUnderline"/>
        </w:rPr>
        <w:t>the</w:t>
      </w:r>
      <w:r w:rsidRPr="00593975">
        <w:rPr>
          <w:rStyle w:val="StyleUnderline"/>
          <w:highlight w:val="cyan"/>
        </w:rPr>
        <w:t xml:space="preserve"> </w:t>
      </w:r>
      <w:r w:rsidRPr="00593975">
        <w:rPr>
          <w:rStyle w:val="Emphasis"/>
          <w:highlight w:val="cyan"/>
        </w:rPr>
        <w:t>U</w:t>
      </w:r>
      <w:r w:rsidRPr="00593975">
        <w:rPr>
          <w:rStyle w:val="StyleUnderline"/>
        </w:rPr>
        <w:t>nited</w:t>
      </w:r>
      <w:r w:rsidRPr="00593975">
        <w:rPr>
          <w:rStyle w:val="StyleUnderline"/>
          <w:highlight w:val="cyan"/>
        </w:rPr>
        <w:t xml:space="preserve"> </w:t>
      </w:r>
      <w:r w:rsidRPr="00593975">
        <w:rPr>
          <w:rStyle w:val="Emphasis"/>
          <w:highlight w:val="cyan"/>
        </w:rPr>
        <w:t>S</w:t>
      </w:r>
      <w:r w:rsidRPr="00593975">
        <w:rPr>
          <w:rStyle w:val="StyleUnderline"/>
        </w:rPr>
        <w:t xml:space="preserve">tates was </w:t>
      </w:r>
      <w:r w:rsidRPr="00593975">
        <w:rPr>
          <w:rStyle w:val="StyleUnderline"/>
          <w:highlight w:val="cyan"/>
        </w:rPr>
        <w:t>drawn in</w:t>
      </w:r>
      <w:r w:rsidRPr="009B7848">
        <w:rPr>
          <w:rStyle w:val="StyleUnderline"/>
        </w:rPr>
        <w:t>to</w:t>
      </w:r>
      <w:r w:rsidRPr="00593975">
        <w:rPr>
          <w:rStyle w:val="StyleUnderline"/>
          <w:highlight w:val="cyan"/>
        </w:rPr>
        <w:t xml:space="preserve"> </w:t>
      </w:r>
      <w:r w:rsidRPr="009B7848">
        <w:rPr>
          <w:rStyle w:val="StyleUnderline"/>
        </w:rPr>
        <w:t xml:space="preserve">a major conflict, </w:t>
      </w:r>
      <w:r w:rsidRPr="00593975">
        <w:rPr>
          <w:rStyle w:val="StyleUnderline"/>
        </w:rPr>
        <w:t xml:space="preserve">there would be </w:t>
      </w:r>
      <w:r w:rsidRPr="009B7848">
        <w:rPr>
          <w:rStyle w:val="StyleUnderline"/>
        </w:rPr>
        <w:t xml:space="preserve">significant </w:t>
      </w:r>
      <w:r w:rsidRPr="00593975">
        <w:rPr>
          <w:rStyle w:val="Emphasis"/>
          <w:highlight w:val="cyan"/>
        </w:rPr>
        <w:t>risk</w:t>
      </w:r>
      <w:r w:rsidRPr="00593975">
        <w:rPr>
          <w:rStyle w:val="StyleUnderline"/>
          <w:highlight w:val="cyan"/>
        </w:rPr>
        <w:t xml:space="preserve"> of </w:t>
      </w:r>
      <w:r w:rsidRPr="00593975">
        <w:rPr>
          <w:rStyle w:val="Emphasis"/>
          <w:highlight w:val="cyan"/>
        </w:rPr>
        <w:t xml:space="preserve">cascading escalation </w:t>
      </w:r>
      <w:r w:rsidRPr="009B7848">
        <w:rPr>
          <w:rStyle w:val="StyleUnderline"/>
        </w:rPr>
        <w:t>across theaters,</w:t>
      </w:r>
      <w:r w:rsidRPr="00593975">
        <w:rPr>
          <w:rStyle w:val="StyleUnderline"/>
        </w:rPr>
        <w:t xml:space="preserve"> potentially </w:t>
      </w:r>
      <w:r w:rsidRPr="00593975">
        <w:rPr>
          <w:rStyle w:val="StyleUnderline"/>
          <w:highlight w:val="cyan"/>
        </w:rPr>
        <w:t xml:space="preserve">culminating in a </w:t>
      </w:r>
      <w:r w:rsidRPr="00593975">
        <w:rPr>
          <w:rStyle w:val="Emphasis"/>
          <w:highlight w:val="cyan"/>
        </w:rPr>
        <w:t>third world war</w:t>
      </w:r>
      <w:r w:rsidRPr="00593975">
        <w:rPr>
          <w:sz w:val="8"/>
        </w:rPr>
        <w:t>.</w:t>
      </w:r>
    </w:p>
    <w:p w14:paraId="622F28EF" w14:textId="77777777" w:rsidR="00D0716A" w:rsidRPr="00593975" w:rsidRDefault="00D0716A" w:rsidP="00D0716A">
      <w:pPr>
        <w:rPr>
          <w:sz w:val="8"/>
          <w:szCs w:val="10"/>
        </w:rPr>
      </w:pPr>
      <w:r w:rsidRPr="00593975">
        <w:rPr>
          <w:sz w:val="8"/>
          <w:szCs w:val="10"/>
        </w:rPr>
        <w:t>The American homeland is also increasingly vulnerable. As tensions rise abroad, there is increased risk of enemy nuclear use against the United States. The risk of enemy non-nuclear missile strikes or destructive cyberattacks against U.S. targets is also rising. Meanwhile, America’s borders face overwhelming flows of migrants and narcotics, including foreign nationals who could threaten U.S. national security and drugs that are responsible for tens of thousands of American deaths per year.</w:t>
      </w:r>
    </w:p>
    <w:p w14:paraId="464254D5" w14:textId="77777777" w:rsidR="00D0716A" w:rsidRPr="00593975" w:rsidRDefault="00D0716A" w:rsidP="00D0716A">
      <w:pPr>
        <w:rPr>
          <w:sz w:val="8"/>
        </w:rPr>
      </w:pPr>
      <w:r w:rsidRPr="00593975">
        <w:rPr>
          <w:sz w:val="8"/>
        </w:rPr>
        <w:t xml:space="preserve">These are difficult times, to be sure—but the future is not yet written. The United States has overcome periods of great danger before, and it can do so again. But this </w:t>
      </w:r>
      <w:r w:rsidRPr="009B7848">
        <w:rPr>
          <w:rStyle w:val="StyleUnderline"/>
        </w:rPr>
        <w:t xml:space="preserve">will require </w:t>
      </w:r>
      <w:r w:rsidRPr="009B7848">
        <w:rPr>
          <w:rStyle w:val="Emphasis"/>
        </w:rPr>
        <w:t>prioritizing</w:t>
      </w:r>
      <w:r w:rsidRPr="00593975">
        <w:rPr>
          <w:rStyle w:val="StyleUnderline"/>
        </w:rPr>
        <w:t xml:space="preserve">. </w:t>
      </w:r>
      <w:r w:rsidRPr="00593975">
        <w:rPr>
          <w:rStyle w:val="StyleUnderline"/>
          <w:highlight w:val="cyan"/>
        </w:rPr>
        <w:t xml:space="preserve">America’s military cannot be everywhere </w:t>
      </w:r>
      <w:r w:rsidRPr="00593975">
        <w:rPr>
          <w:rStyle w:val="Emphasis"/>
        </w:rPr>
        <w:t>at once</w:t>
      </w:r>
      <w:r w:rsidRPr="00593975">
        <w:rPr>
          <w:sz w:val="8"/>
        </w:rPr>
        <w:t xml:space="preserve">. Therefore, the </w:t>
      </w:r>
      <w:r w:rsidRPr="00593975">
        <w:rPr>
          <w:rStyle w:val="Emphasis"/>
          <w:highlight w:val="cyan"/>
        </w:rPr>
        <w:t>U</w:t>
      </w:r>
      <w:r w:rsidRPr="00593975">
        <w:rPr>
          <w:rStyle w:val="StyleUnderline"/>
        </w:rPr>
        <w:t xml:space="preserve">nited </w:t>
      </w:r>
      <w:r w:rsidRPr="00593975">
        <w:rPr>
          <w:rStyle w:val="Emphasis"/>
          <w:highlight w:val="cyan"/>
        </w:rPr>
        <w:t>S</w:t>
      </w:r>
      <w:r w:rsidRPr="00593975">
        <w:rPr>
          <w:rStyle w:val="StyleUnderline"/>
        </w:rPr>
        <w:t xml:space="preserve">tates </w:t>
      </w:r>
      <w:r w:rsidRPr="00593975">
        <w:rPr>
          <w:rStyle w:val="StyleUnderline"/>
          <w:highlight w:val="cyan"/>
        </w:rPr>
        <w:t xml:space="preserve">must </w:t>
      </w:r>
      <w:r w:rsidRPr="00593975">
        <w:rPr>
          <w:rStyle w:val="Emphasis"/>
          <w:highlight w:val="cyan"/>
        </w:rPr>
        <w:t>focus</w:t>
      </w:r>
      <w:r w:rsidRPr="00593975">
        <w:rPr>
          <w:rStyle w:val="StyleUnderline"/>
        </w:rPr>
        <w:t xml:space="preserve"> U.S. </w:t>
      </w:r>
      <w:r w:rsidRPr="00593975">
        <w:rPr>
          <w:rStyle w:val="Emphasis"/>
          <w:highlight w:val="cyan"/>
        </w:rPr>
        <w:t>forces</w:t>
      </w:r>
      <w:r w:rsidRPr="009B7848">
        <w:rPr>
          <w:rStyle w:val="StyleUnderline"/>
        </w:rPr>
        <w:t xml:space="preserve"> where they are </w:t>
      </w:r>
      <w:r w:rsidRPr="009B7848">
        <w:rPr>
          <w:rStyle w:val="Emphasis"/>
        </w:rPr>
        <w:t>needed most</w:t>
      </w:r>
      <w:r w:rsidRPr="00593975">
        <w:rPr>
          <w:rStyle w:val="StyleUnderline"/>
        </w:rPr>
        <w:t>, consistent with America’s interests</w:t>
      </w:r>
      <w:r w:rsidRPr="00593975">
        <w:rPr>
          <w:sz w:val="8"/>
        </w:rPr>
        <w:t xml:space="preserve">, while strengthening allied and partner burden-sharing </w:t>
      </w:r>
      <w:r w:rsidRPr="009B7848">
        <w:rPr>
          <w:sz w:val="8"/>
          <w:highlight w:val="cyan"/>
        </w:rPr>
        <w:t>i</w:t>
      </w:r>
      <w:r w:rsidRPr="00593975">
        <w:rPr>
          <w:sz w:val="8"/>
        </w:rPr>
        <w:t>n other areas.</w:t>
      </w:r>
    </w:p>
    <w:p w14:paraId="79BD3A74" w14:textId="77777777" w:rsidR="00D0716A" w:rsidRPr="00593975" w:rsidRDefault="00D0716A" w:rsidP="00D0716A">
      <w:pPr>
        <w:rPr>
          <w:sz w:val="8"/>
        </w:rPr>
      </w:pPr>
      <w:r w:rsidRPr="00593975">
        <w:rPr>
          <w:sz w:val="8"/>
        </w:rPr>
        <w:t>In practical terms, this is a proposal for the United States to focus U.S. forces on defending the American homeland and denying China’s imperial ambitions, most urgently</w:t>
      </w:r>
      <w:r w:rsidRPr="00593975">
        <w:rPr>
          <w:rStyle w:val="StyleUnderline"/>
        </w:rPr>
        <w:t xml:space="preserve"> by </w:t>
      </w:r>
      <w:r w:rsidRPr="00593975">
        <w:rPr>
          <w:rStyle w:val="Emphasis"/>
          <w:highlight w:val="cyan"/>
        </w:rPr>
        <w:t>deter</w:t>
      </w:r>
      <w:r w:rsidRPr="00593975">
        <w:rPr>
          <w:rStyle w:val="StyleUnderline"/>
          <w:highlight w:val="cyan"/>
        </w:rPr>
        <w:t xml:space="preserve">ring </w:t>
      </w:r>
      <w:r w:rsidRPr="00593975">
        <w:rPr>
          <w:rStyle w:val="Emphasis"/>
          <w:highlight w:val="cyan"/>
        </w:rPr>
        <w:t>Beijing</w:t>
      </w:r>
      <w:r w:rsidRPr="00593975">
        <w:rPr>
          <w:rStyle w:val="StyleUnderline"/>
          <w:highlight w:val="cyan"/>
        </w:rPr>
        <w:t xml:space="preserve"> from invading Taiwan</w:t>
      </w:r>
      <w:r w:rsidRPr="00593975">
        <w:rPr>
          <w:rStyle w:val="StyleUnderline"/>
        </w:rPr>
        <w:t xml:space="preserve"> </w:t>
      </w:r>
      <w:r w:rsidRPr="00593975">
        <w:rPr>
          <w:sz w:val="8"/>
        </w:rPr>
        <w:t xml:space="preserve">and offering the President credible options if deterrence fails. These are the most important missions that America’s military must be able to accomplish to preserve Americans’ security, prosperity, and freedom. Consequently, they </w:t>
      </w:r>
      <w:r w:rsidRPr="00593975">
        <w:rPr>
          <w:rStyle w:val="StyleUnderline"/>
          <w:highlight w:val="cyan"/>
        </w:rPr>
        <w:t xml:space="preserve">must be America’s </w:t>
      </w:r>
      <w:r w:rsidRPr="00593975">
        <w:rPr>
          <w:rStyle w:val="Emphasis"/>
          <w:highlight w:val="cyan"/>
        </w:rPr>
        <w:t>top</w:t>
      </w:r>
      <w:r w:rsidRPr="00593975">
        <w:rPr>
          <w:rStyle w:val="StyleUnderline"/>
          <w:highlight w:val="cyan"/>
        </w:rPr>
        <w:t xml:space="preserve"> defense </w:t>
      </w:r>
      <w:r w:rsidRPr="00593975">
        <w:rPr>
          <w:rStyle w:val="Emphasis"/>
          <w:highlight w:val="cyan"/>
        </w:rPr>
        <w:t>prioritie</w:t>
      </w:r>
      <w:r w:rsidRPr="00593975">
        <w:rPr>
          <w:rStyle w:val="StyleUnderline"/>
        </w:rPr>
        <w:t>s</w:t>
      </w:r>
      <w:r w:rsidRPr="00593975">
        <w:rPr>
          <w:sz w:val="8"/>
        </w:rPr>
        <w:t>.</w:t>
      </w:r>
    </w:p>
    <w:p w14:paraId="6B78747E" w14:textId="77777777" w:rsidR="00D0716A" w:rsidRPr="00593975" w:rsidRDefault="00D0716A" w:rsidP="00D0716A">
      <w:pPr>
        <w:rPr>
          <w:sz w:val="8"/>
          <w:szCs w:val="10"/>
        </w:rPr>
      </w:pPr>
      <w:r w:rsidRPr="00593975">
        <w:rPr>
          <w:sz w:val="8"/>
          <w:szCs w:val="10"/>
        </w:rPr>
        <w:t>This does not mean that the United States should abandon other theaters or allies, however. Instead, the United States must find ways to defend U.S. interests in those theaters without jeopardizing the ability of U.S. forces to defend the U.S. homeland and deny China’s imperial ambitions, which are higher priorities. To that end, Washington should empower allies and partners to lead efforts to defend against Russia, Iran, and North Korea with critical but more limited U.S. support. This will allow us to avoid cascading escalation by ensuring that allies and partners can deter opportunistic aggression even if key U.S. forces are drawn away from their respective regions, for instance, to deter or defeat Chinese aggression. And it will leave U.S. alliances and partnerships far stronger than they have been at any time in the post–Cold War era.</w:t>
      </w:r>
    </w:p>
    <w:p w14:paraId="0719E576" w14:textId="77777777" w:rsidR="00D0716A" w:rsidRPr="00593975" w:rsidRDefault="00D0716A" w:rsidP="00D0716A">
      <w:pPr>
        <w:rPr>
          <w:rStyle w:val="StyleUnderline"/>
        </w:rPr>
      </w:pPr>
      <w:r w:rsidRPr="00593975">
        <w:rPr>
          <w:rStyle w:val="Emphasis"/>
          <w:highlight w:val="cyan"/>
        </w:rPr>
        <w:t>Prioritization</w:t>
      </w:r>
      <w:r w:rsidRPr="00593975">
        <w:rPr>
          <w:sz w:val="8"/>
          <w:highlight w:val="cyan"/>
        </w:rPr>
        <w:t xml:space="preserve"> </w:t>
      </w:r>
      <w:r w:rsidRPr="00593975">
        <w:rPr>
          <w:sz w:val="8"/>
        </w:rPr>
        <w:t xml:space="preserve">is </w:t>
      </w:r>
      <w:r w:rsidRPr="00593975">
        <w:rPr>
          <w:rStyle w:val="StyleUnderline"/>
        </w:rPr>
        <w:t xml:space="preserve">always </w:t>
      </w:r>
      <w:r w:rsidRPr="00593975">
        <w:rPr>
          <w:rStyle w:val="StyleUnderline"/>
          <w:highlight w:val="cyan"/>
        </w:rPr>
        <w:t>difficult</w:t>
      </w:r>
      <w:r w:rsidRPr="00593975">
        <w:rPr>
          <w:sz w:val="8"/>
        </w:rPr>
        <w:t xml:space="preserve">—but there are no better options. </w:t>
      </w:r>
      <w:r w:rsidRPr="00593975">
        <w:rPr>
          <w:rStyle w:val="StyleUnderline"/>
          <w:highlight w:val="cyan"/>
        </w:rPr>
        <w:t xml:space="preserve">Even if </w:t>
      </w:r>
      <w:r w:rsidRPr="00593975">
        <w:rPr>
          <w:rStyle w:val="StyleUnderline"/>
        </w:rPr>
        <w:t xml:space="preserve">the </w:t>
      </w:r>
      <w:r w:rsidRPr="00593975">
        <w:rPr>
          <w:rStyle w:val="Emphasis"/>
          <w:highlight w:val="cyan"/>
        </w:rPr>
        <w:t>U</w:t>
      </w:r>
      <w:r w:rsidRPr="00593975">
        <w:rPr>
          <w:rStyle w:val="StyleUnderline"/>
        </w:rPr>
        <w:t>nited</w:t>
      </w:r>
      <w:r w:rsidRPr="00593975">
        <w:rPr>
          <w:rStyle w:val="StyleUnderline"/>
          <w:highlight w:val="cyan"/>
        </w:rPr>
        <w:t xml:space="preserve"> </w:t>
      </w:r>
      <w:r w:rsidRPr="00593975">
        <w:rPr>
          <w:rStyle w:val="Emphasis"/>
          <w:highlight w:val="cyan"/>
        </w:rPr>
        <w:t>S</w:t>
      </w:r>
      <w:r w:rsidRPr="00593975">
        <w:rPr>
          <w:rStyle w:val="StyleUnderline"/>
        </w:rPr>
        <w:t xml:space="preserve">tates </w:t>
      </w:r>
      <w:r w:rsidRPr="00593975">
        <w:rPr>
          <w:rStyle w:val="StyleUnderline"/>
          <w:highlight w:val="cyan"/>
        </w:rPr>
        <w:t>spent far more on defense</w:t>
      </w:r>
      <w:r w:rsidRPr="00593975">
        <w:rPr>
          <w:rStyle w:val="StyleUnderline"/>
        </w:rPr>
        <w:t>—</w:t>
      </w:r>
      <w:r w:rsidRPr="00593975">
        <w:rPr>
          <w:sz w:val="8"/>
        </w:rPr>
        <w:t xml:space="preserve">which is unlikely for the foreseeable future—it would take years to rebuild America’s military so that it could win multiple major wars simultaneously, thereby </w:t>
      </w:r>
      <w:r w:rsidRPr="00593975">
        <w:rPr>
          <w:rStyle w:val="StyleUnderline"/>
        </w:rPr>
        <w:t xml:space="preserve">reliably </w:t>
      </w:r>
      <w:r w:rsidRPr="00593975">
        <w:rPr>
          <w:rStyle w:val="Emphasis"/>
        </w:rPr>
        <w:t>deterring</w:t>
      </w:r>
      <w:r w:rsidRPr="00593975">
        <w:rPr>
          <w:rStyle w:val="StyleUnderline"/>
        </w:rPr>
        <w:t xml:space="preserve"> all U.S. </w:t>
      </w:r>
      <w:r w:rsidRPr="00593975">
        <w:rPr>
          <w:rStyle w:val="Emphasis"/>
        </w:rPr>
        <w:t>adversaries at once</w:t>
      </w:r>
      <w:r w:rsidRPr="00593975">
        <w:rPr>
          <w:sz w:val="8"/>
        </w:rPr>
        <w:t xml:space="preserve">. In the meantime, </w:t>
      </w:r>
      <w:r w:rsidRPr="00593975">
        <w:rPr>
          <w:rStyle w:val="StyleUnderline"/>
        </w:rPr>
        <w:t xml:space="preserve">prioritization would remain necessary. </w:t>
      </w:r>
      <w:r w:rsidRPr="00593975">
        <w:rPr>
          <w:rStyle w:val="StyleUnderline"/>
          <w:highlight w:val="cyan"/>
        </w:rPr>
        <w:t xml:space="preserve">Nor are </w:t>
      </w:r>
      <w:r w:rsidRPr="00593975">
        <w:rPr>
          <w:rStyle w:val="Emphasis"/>
          <w:highlight w:val="cyan"/>
        </w:rPr>
        <w:t>a</w:t>
      </w:r>
      <w:r w:rsidRPr="00593975">
        <w:rPr>
          <w:rStyle w:val="StyleUnderline"/>
        </w:rPr>
        <w:t xml:space="preserve">rtificial </w:t>
      </w:r>
      <w:r w:rsidRPr="00593975">
        <w:rPr>
          <w:rStyle w:val="Emphasis"/>
          <w:highlight w:val="cyan"/>
        </w:rPr>
        <w:t>i</w:t>
      </w:r>
      <w:r w:rsidRPr="00593975">
        <w:rPr>
          <w:rStyle w:val="StyleUnderline"/>
        </w:rPr>
        <w:t xml:space="preserve">ntelligence, </w:t>
      </w:r>
      <w:r w:rsidRPr="00593975">
        <w:rPr>
          <w:rStyle w:val="Emphasis"/>
          <w:highlight w:val="cyan"/>
        </w:rPr>
        <w:t>u</w:t>
      </w:r>
      <w:r w:rsidRPr="00593975">
        <w:rPr>
          <w:rStyle w:val="StyleUnderline"/>
        </w:rPr>
        <w:t>nm</w:t>
      </w:r>
      <w:r w:rsidRPr="00593975">
        <w:rPr>
          <w:rStyle w:val="Emphasis"/>
          <w:highlight w:val="cyan"/>
        </w:rPr>
        <w:t>a</w:t>
      </w:r>
      <w:r w:rsidRPr="00593975">
        <w:rPr>
          <w:rStyle w:val="StyleUnderline"/>
        </w:rPr>
        <w:t xml:space="preserve">nned </w:t>
      </w:r>
      <w:r w:rsidRPr="00593975">
        <w:rPr>
          <w:rStyle w:val="Emphasis"/>
          <w:highlight w:val="cyan"/>
        </w:rPr>
        <w:t>s</w:t>
      </w:r>
      <w:r w:rsidRPr="00593975">
        <w:rPr>
          <w:rStyle w:val="StyleUnderline"/>
        </w:rPr>
        <w:t xml:space="preserve">ystems, </w:t>
      </w:r>
      <w:r w:rsidRPr="00593975">
        <w:rPr>
          <w:rStyle w:val="StyleUnderline"/>
          <w:highlight w:val="cyan"/>
        </w:rPr>
        <w:t xml:space="preserve">or other emerging </w:t>
      </w:r>
      <w:r w:rsidRPr="00593975">
        <w:rPr>
          <w:rStyle w:val="Emphasis"/>
          <w:highlight w:val="cyan"/>
        </w:rPr>
        <w:t>tech</w:t>
      </w:r>
      <w:r w:rsidRPr="00593975">
        <w:rPr>
          <w:rStyle w:val="StyleUnderline"/>
        </w:rPr>
        <w:t xml:space="preserve">nologies likely to be </w:t>
      </w:r>
      <w:r w:rsidRPr="00593975">
        <w:rPr>
          <w:rStyle w:val="StyleUnderline"/>
          <w:highlight w:val="cyan"/>
        </w:rPr>
        <w:t>panaceas</w:t>
      </w:r>
      <w:r w:rsidRPr="00593975">
        <w:rPr>
          <w:rStyle w:val="StyleUnderline"/>
        </w:rPr>
        <w:t xml:space="preserve"> any time soon.</w:t>
      </w:r>
    </w:p>
    <w:p w14:paraId="078491B3" w14:textId="77777777" w:rsidR="00D0716A" w:rsidRPr="00593975" w:rsidRDefault="00D0716A" w:rsidP="00D0716A">
      <w:pPr>
        <w:rPr>
          <w:rStyle w:val="StyleUnderline"/>
        </w:rPr>
      </w:pPr>
      <w:r w:rsidRPr="00593975">
        <w:rPr>
          <w:sz w:val="8"/>
        </w:rPr>
        <w:t xml:space="preserve">Another option would be for the United States to try to sequence threats—for instance, by defeating Russian aggression in Ukraine before shifting focus to other theaters. But this strategy fails in the face of simultaneous crises, which is what we already see today on a relatively small scale with Europe and the Middle East at war and the Indo-Pacific potentially not far behind. Alternatively, </w:t>
      </w:r>
      <w:r w:rsidRPr="00593975">
        <w:rPr>
          <w:rStyle w:val="Emphasis"/>
        </w:rPr>
        <w:t>Washington</w:t>
      </w:r>
      <w:r w:rsidRPr="00593975">
        <w:rPr>
          <w:rStyle w:val="StyleUnderline"/>
        </w:rPr>
        <w:t xml:space="preserve"> might simply try to </w:t>
      </w:r>
      <w:r w:rsidRPr="00593975">
        <w:rPr>
          <w:rStyle w:val="Emphasis"/>
        </w:rPr>
        <w:t>bluff</w:t>
      </w:r>
      <w:r w:rsidRPr="00593975">
        <w:rPr>
          <w:sz w:val="8"/>
        </w:rPr>
        <w:t xml:space="preserve">—to convince adversaries that it can defeat all of them at once even if it cannot. </w:t>
      </w:r>
      <w:r w:rsidRPr="00593975">
        <w:rPr>
          <w:rStyle w:val="StyleUnderline"/>
        </w:rPr>
        <w:t xml:space="preserve">But the </w:t>
      </w:r>
      <w:r w:rsidRPr="00593975">
        <w:rPr>
          <w:rStyle w:val="Emphasis"/>
        </w:rPr>
        <w:t>limits</w:t>
      </w:r>
      <w:r w:rsidRPr="00593975">
        <w:rPr>
          <w:rStyle w:val="StyleUnderline"/>
        </w:rPr>
        <w:t xml:space="preserve"> of U.S. </w:t>
      </w:r>
      <w:r w:rsidRPr="00593975">
        <w:rPr>
          <w:rStyle w:val="Emphasis"/>
        </w:rPr>
        <w:t>military power</w:t>
      </w:r>
      <w:r w:rsidRPr="00593975">
        <w:rPr>
          <w:rStyle w:val="StyleUnderline"/>
        </w:rPr>
        <w:t xml:space="preserve"> are increasingly </w:t>
      </w:r>
      <w:r w:rsidRPr="00593975">
        <w:rPr>
          <w:rStyle w:val="Emphasis"/>
        </w:rPr>
        <w:t>evident</w:t>
      </w:r>
      <w:r w:rsidRPr="00593975">
        <w:rPr>
          <w:sz w:val="8"/>
        </w:rPr>
        <w:t xml:space="preserve">. As a result, </w:t>
      </w:r>
      <w:r w:rsidRPr="00593975">
        <w:rPr>
          <w:rStyle w:val="StyleUnderline"/>
        </w:rPr>
        <w:t xml:space="preserve">adversaries are increasingly likely to call our bluff, </w:t>
      </w:r>
      <w:r w:rsidRPr="00593975">
        <w:rPr>
          <w:sz w:val="8"/>
        </w:rPr>
        <w:t>and if they do,</w:t>
      </w:r>
      <w:r w:rsidRPr="00593975">
        <w:rPr>
          <w:rStyle w:val="StyleUnderline"/>
        </w:rPr>
        <w:t xml:space="preserve"> this strategy will collapse like the proverbial house of cards.</w:t>
      </w:r>
    </w:p>
    <w:p w14:paraId="03D62B7D" w14:textId="77777777" w:rsidR="00D0716A" w:rsidRPr="00593975" w:rsidRDefault="00D0716A" w:rsidP="00D0716A">
      <w:pPr>
        <w:rPr>
          <w:sz w:val="16"/>
        </w:rPr>
      </w:pPr>
      <w:r w:rsidRPr="00593975">
        <w:rPr>
          <w:sz w:val="8"/>
        </w:rPr>
        <w:t xml:space="preserve">This is a </w:t>
      </w:r>
      <w:r w:rsidRPr="00593975">
        <w:rPr>
          <w:rStyle w:val="StyleUnderline"/>
        </w:rPr>
        <w:t xml:space="preserve">period of </w:t>
      </w:r>
      <w:r w:rsidRPr="00593975">
        <w:rPr>
          <w:rStyle w:val="Emphasis"/>
        </w:rPr>
        <w:t>great danger</w:t>
      </w:r>
      <w:r w:rsidRPr="00593975">
        <w:rPr>
          <w:rStyle w:val="StyleUnderline"/>
        </w:rPr>
        <w:t xml:space="preserve"> </w:t>
      </w:r>
      <w:r w:rsidRPr="00593975">
        <w:rPr>
          <w:sz w:val="8"/>
        </w:rPr>
        <w:t xml:space="preserve">but also of great opportunity. It is only natural that the strategic environment has shifted since the end of the Cold War, and U.S. policy should shift with it. Change, however, does not mean defeat. </w:t>
      </w:r>
      <w:r w:rsidRPr="00593975">
        <w:rPr>
          <w:rStyle w:val="StyleUnderline"/>
        </w:rPr>
        <w:t xml:space="preserve">If the </w:t>
      </w:r>
      <w:r w:rsidRPr="00593975">
        <w:rPr>
          <w:rStyle w:val="Emphasis"/>
        </w:rPr>
        <w:t>U</w:t>
      </w:r>
      <w:r w:rsidRPr="00593975">
        <w:rPr>
          <w:rStyle w:val="StyleUnderline"/>
        </w:rPr>
        <w:t xml:space="preserve">nited </w:t>
      </w:r>
      <w:r w:rsidRPr="00593975">
        <w:rPr>
          <w:rStyle w:val="Emphasis"/>
        </w:rPr>
        <w:t>S</w:t>
      </w:r>
      <w:r w:rsidRPr="00593975">
        <w:rPr>
          <w:rStyle w:val="StyleUnderline"/>
        </w:rPr>
        <w:t xml:space="preserve">tates </w:t>
      </w:r>
      <w:r w:rsidRPr="00593975">
        <w:rPr>
          <w:rStyle w:val="Emphasis"/>
        </w:rPr>
        <w:t>adopts</w:t>
      </w:r>
      <w:r w:rsidRPr="00593975">
        <w:rPr>
          <w:rStyle w:val="StyleUnderline"/>
        </w:rPr>
        <w:t xml:space="preserve"> a </w:t>
      </w:r>
      <w:r w:rsidRPr="00593975">
        <w:rPr>
          <w:rStyle w:val="Emphasis"/>
        </w:rPr>
        <w:t>strategy</w:t>
      </w:r>
      <w:r w:rsidRPr="00593975">
        <w:rPr>
          <w:rStyle w:val="StyleUnderline"/>
        </w:rPr>
        <w:t xml:space="preserve"> along the lines described in this paper</w:t>
      </w:r>
      <w:r w:rsidRPr="00593975">
        <w:rPr>
          <w:sz w:val="8"/>
        </w:rPr>
        <w:t xml:space="preserve">, it will </w:t>
      </w:r>
      <w:r w:rsidRPr="00593975">
        <w:rPr>
          <w:rStyle w:val="StyleUnderline"/>
        </w:rPr>
        <w:t xml:space="preserve">not only be able to </w:t>
      </w:r>
      <w:r w:rsidRPr="00593975">
        <w:rPr>
          <w:rStyle w:val="Emphasis"/>
        </w:rPr>
        <w:t>reverse</w:t>
      </w:r>
      <w:r w:rsidRPr="00593975">
        <w:rPr>
          <w:rStyle w:val="StyleUnderline"/>
        </w:rPr>
        <w:t xml:space="preserve"> the </w:t>
      </w:r>
      <w:r w:rsidRPr="00593975">
        <w:rPr>
          <w:rStyle w:val="Emphasis"/>
        </w:rPr>
        <w:t>erosion</w:t>
      </w:r>
      <w:r w:rsidRPr="00593975">
        <w:rPr>
          <w:rStyle w:val="StyleUnderline"/>
        </w:rPr>
        <w:t xml:space="preserve"> of America’s homeland </w:t>
      </w:r>
      <w:r w:rsidRPr="00593975">
        <w:rPr>
          <w:rStyle w:val="Emphasis"/>
        </w:rPr>
        <w:t>defense</w:t>
      </w:r>
      <w:r w:rsidRPr="00593975">
        <w:rPr>
          <w:rStyle w:val="StyleUnderline"/>
        </w:rPr>
        <w:t>s and prevent China from achieving hegemony in the Indo-Pacific</w:t>
      </w:r>
      <w:r w:rsidRPr="00593975">
        <w:rPr>
          <w:sz w:val="8"/>
        </w:rPr>
        <w:t xml:space="preserve">. It will also be </w:t>
      </w:r>
      <w:r w:rsidRPr="00593975">
        <w:rPr>
          <w:rStyle w:val="StyleUnderline"/>
        </w:rPr>
        <w:t>able to revitalize U.S. alliances and partnerships, thereby ensuring that we are collectively able to deter aggression in all of the world’s key regions</w:t>
      </w:r>
      <w:r w:rsidRPr="00593975">
        <w:rPr>
          <w:sz w:val="16"/>
        </w:rPr>
        <w:t>. In this way, the United States can set conditions for lasting stability around the world on terms that ensure Americans’ security, prosperity, and freedom not just for the remainder of this decade, but for decades to come.</w:t>
      </w:r>
      <w:r w:rsidRPr="00593975">
        <w:rPr>
          <w:sz w:val="16"/>
        </w:rPr>
        <w:br/>
      </w:r>
      <w:r w:rsidRPr="00593975">
        <w:t>[TEXT CONDENSED, NONE OMMITTED]</w:t>
      </w:r>
    </w:p>
    <w:p w14:paraId="4A4F1B5F" w14:textId="77777777" w:rsidR="00D0716A" w:rsidRPr="00593975" w:rsidRDefault="00D0716A" w:rsidP="00D0716A">
      <w:pPr>
        <w:rPr>
          <w:sz w:val="10"/>
          <w:szCs w:val="10"/>
        </w:rPr>
      </w:pPr>
      <w:r w:rsidRPr="00593975">
        <w:rPr>
          <w:sz w:val="10"/>
          <w:szCs w:val="10"/>
        </w:rPr>
        <w:t>The Logic of American Defense Strategy The highest purpose of American government—and the U.S. military specifically—is to preserve and advance Americans’ security, prosperity, and freedom.</w:t>
      </w:r>
      <w:bookmarkStart w:id="1" w:name="_ftn2"/>
      <w:bookmarkEnd w:id="1"/>
      <w:r w:rsidRPr="00593975">
        <w:rPr>
          <w:b/>
          <w:bCs/>
          <w:sz w:val="10"/>
          <w:szCs w:val="10"/>
          <w:vertAlign w:val="superscript"/>
        </w:rPr>
        <w:t>2</w:t>
      </w:r>
      <w:r w:rsidRPr="00593975">
        <w:rPr>
          <w:sz w:val="10"/>
          <w:szCs w:val="10"/>
        </w:rPr>
        <w:t xml:space="preserve"> Absent physical security, the United States cannot exist as a successful, functioning state. Prosperity is a requirement for the success of our republic as well, not least because all Americans should be able to pursue their dreams and live dignified lives. Finally, freedom is a core part of what makes the United States unique. Defending that freedom is as important as any other task facing our nation’s military.</w:t>
      </w:r>
      <w:r w:rsidRPr="00593975">
        <w:rPr>
          <w:sz w:val="10"/>
          <w:szCs w:val="10"/>
          <w:vertAlign w:val="superscript"/>
        </w:rPr>
        <w:t xml:space="preserve"> </w:t>
      </w:r>
      <w:r w:rsidRPr="00593975">
        <w:rPr>
          <w:sz w:val="10"/>
          <w:szCs w:val="10"/>
        </w:rPr>
        <w:t xml:space="preserve">Homeland Defense. Protecting Americans’ security, prosperity, and freedom begins with defending the U.S. homeland. There is no more consequential threat to the U.S. homeland than large-scale nuclear attack, so America must modernize and expand U.S. nuclear forces to deter Russia, China, and North </w:t>
      </w:r>
      <w:proofErr w:type="spellStart"/>
      <w:r w:rsidRPr="00593975">
        <w:rPr>
          <w:sz w:val="10"/>
          <w:szCs w:val="10"/>
        </w:rPr>
        <w:t>Korea.This</w:t>
      </w:r>
      <w:proofErr w:type="spellEnd"/>
      <w:r w:rsidRPr="00593975">
        <w:rPr>
          <w:sz w:val="10"/>
          <w:szCs w:val="10"/>
        </w:rPr>
        <w:t xml:space="preserve"> is vital not just to keep them from laying waste to American cities, but also to prevent them from using threats to the U.S. homeland to compel us to abandon our allies and interests abroad. A strong nuclear deterrent is also important to deter China, Russia, or others from using non-nuclear weapons of mass destruction (WMD) against U.S. territory.7 In addition, America requires stronger defenses against a variety of missile threats. Existing technologies may be unable to defeat large missile barrages in a cost-effective manner, but even the ability to defeat smaller salvos reliably will help to deter adversaries from launching them in the first place and limit damage if deterrence fails. America must also be vigilant in preventing China or other enemies from positioning military forces in the Western Hemisphere that could significantly increase the missile threat to the homeland, not to mention potential threats to regional trade and other interests. At the same time, the United States must field more robust defenses, including cyber and other offensive options, against destructive cyberattacks. This is vital for protecting infrastructure that is critical not just for the lives and livelihoods of millions of Americans, but also for our ability to mobilize forces and project power. Finally, the United States is in the midst of historically high levels of illegal immigration. This both endangers the lives and livelihoods of ordinary Americans and poses significant risks to our national security. In recent years, for instance, U.S. Customs and Border Protection has encountered tens of thousands of Chinese nationals along the U.S. southern border in a sharp uptick from prior years.[10] Congressional officials are rightly concerned about these individuals' potential ties to the Chinese government and the possibility that they may be in the United States for purposes of espionage, sabotage, or related activities.[11] At the same time, tens of thousands of Americans die annually from drug overdoses caused by the flow of fentanyl and other narcotics over the U.S. southern border.[12] As leading Members of Congress from both sides have assessed, this is a national security threat-and the Department of Defense (DOD) has a role to play.[13] Indeed, for most of America's history, the U.S. military has played a vital role in defending our nation's frontiers, from manning coastal defenses and forts to prosecuting campaigns against revolutionaries and bandits moving north from Mexico.[14] The U.S. military has also operated south of the border-for example, through direct action and counternarcotics training with regional partners.[15] While border control is primarily a law enforcement and homeland security mission, DOD must be prepared to support those efforts, including by providing forces for broad- area surveillance, maritime interdiction, military engineering, counternarcotics capacity-building, intelligence collection, and direct action against high-value targets in the Americas.[16]</w:t>
      </w:r>
    </w:p>
    <w:p w14:paraId="57D9F7DB" w14:textId="77777777" w:rsidR="00D0716A" w:rsidRPr="00593975" w:rsidRDefault="00D0716A" w:rsidP="00D0716A">
      <w:r w:rsidRPr="00593975">
        <w:t>[PARAGRAPH BREAKS RESUME]</w:t>
      </w:r>
    </w:p>
    <w:p w14:paraId="60067F6C" w14:textId="77777777" w:rsidR="00D0716A" w:rsidRPr="00593975" w:rsidRDefault="00D0716A" w:rsidP="00D0716A">
      <w:pPr>
        <w:rPr>
          <w:rStyle w:val="StyleUnderline"/>
        </w:rPr>
      </w:pPr>
      <w:r w:rsidRPr="00593975">
        <w:rPr>
          <w:rStyle w:val="Emphasis"/>
        </w:rPr>
        <w:t>Balancing Power</w:t>
      </w:r>
      <w:r w:rsidRPr="00593975">
        <w:rPr>
          <w:rStyle w:val="StyleUnderline"/>
        </w:rPr>
        <w:t xml:space="preserve"> in Key Regions. </w:t>
      </w:r>
      <w:r w:rsidRPr="00593975">
        <w:rPr>
          <w:sz w:val="12"/>
        </w:rPr>
        <w:t>Defending the U.S. homeland is vital, but it will not be enough to protect Americans’ security, prosperity, and freedom in the 21st century. Even if the United States erected the most formidable homeland defenses, if a foreign rival took control of a key region of the world, it could grow powerful enough to be a severe threat to America’s most vital interests.</w:t>
      </w:r>
    </w:p>
    <w:p w14:paraId="74533D87" w14:textId="77777777" w:rsidR="00D0716A" w:rsidRPr="00593975" w:rsidRDefault="00D0716A" w:rsidP="00D0716A">
      <w:pPr>
        <w:rPr>
          <w:sz w:val="12"/>
        </w:rPr>
      </w:pPr>
      <w:r w:rsidRPr="00593975">
        <w:rPr>
          <w:sz w:val="12"/>
        </w:rPr>
        <w:t>“Key region,” in this usage, refers to any region whose conquest by a foreign rival would allow that rival to deny U.S. access to markets upon which our society depends, grow its power to the point where it might realistically contend for global hegemony, or both.  Today, these regions are the Indo-Pacific, Europe, and the Middle East in that order. Of those regions, only one is home to a rival of the United States that might be able to achieve regional hegemony: China in the Indo-Pacific.</w:t>
      </w:r>
    </w:p>
    <w:p w14:paraId="386C6871" w14:textId="77777777" w:rsidR="00D0716A" w:rsidRPr="00593975" w:rsidRDefault="00D0716A" w:rsidP="00D0716A">
      <w:pPr>
        <w:rPr>
          <w:rStyle w:val="StyleUnderline"/>
        </w:rPr>
      </w:pPr>
      <w:r w:rsidRPr="00593975">
        <w:rPr>
          <w:rStyle w:val="Emphasis"/>
        </w:rPr>
        <w:t>Denying</w:t>
      </w:r>
      <w:r w:rsidRPr="00593975">
        <w:rPr>
          <w:rStyle w:val="StyleUnderline"/>
        </w:rPr>
        <w:t xml:space="preserve"> China’s imperial </w:t>
      </w:r>
      <w:r w:rsidRPr="00593975">
        <w:rPr>
          <w:rStyle w:val="Emphasis"/>
        </w:rPr>
        <w:t>ambitions</w:t>
      </w:r>
      <w:r w:rsidRPr="00593975">
        <w:rPr>
          <w:rStyle w:val="StyleUnderline"/>
        </w:rPr>
        <w:t xml:space="preserve">, then, must be America’s </w:t>
      </w:r>
      <w:r w:rsidRPr="00593975">
        <w:rPr>
          <w:rStyle w:val="Emphasis"/>
        </w:rPr>
        <w:t>top priority</w:t>
      </w:r>
      <w:r w:rsidRPr="00593975">
        <w:rPr>
          <w:rStyle w:val="StyleUnderline"/>
        </w:rPr>
        <w:t xml:space="preserve"> outside of homeland defense even as the United States confronts other threats using a </w:t>
      </w:r>
      <w:r w:rsidRPr="00593975">
        <w:rPr>
          <w:rStyle w:val="Emphasis"/>
        </w:rPr>
        <w:t>combination</w:t>
      </w:r>
      <w:r w:rsidRPr="00593975">
        <w:rPr>
          <w:rStyle w:val="StyleUnderline"/>
        </w:rPr>
        <w:t xml:space="preserve"> of </w:t>
      </w:r>
      <w:r w:rsidRPr="00593975">
        <w:rPr>
          <w:rStyle w:val="Emphasis"/>
          <w:highlight w:val="cyan"/>
        </w:rPr>
        <w:t>U.S. forces</w:t>
      </w:r>
      <w:r w:rsidRPr="00593975">
        <w:rPr>
          <w:rStyle w:val="StyleUnderline"/>
        </w:rPr>
        <w:t xml:space="preserve"> that are </w:t>
      </w:r>
      <w:r w:rsidRPr="00593975">
        <w:rPr>
          <w:rStyle w:val="StyleUnderline"/>
          <w:highlight w:val="cyan"/>
        </w:rPr>
        <w:t>not required</w:t>
      </w:r>
      <w:r w:rsidRPr="00593975">
        <w:rPr>
          <w:rStyle w:val="StyleUnderline"/>
        </w:rPr>
        <w:t xml:space="preserve"> </w:t>
      </w:r>
      <w:r w:rsidRPr="00593975">
        <w:rPr>
          <w:sz w:val="12"/>
        </w:rPr>
        <w:t>for—and do not</w:t>
      </w:r>
      <w:r w:rsidRPr="00593975">
        <w:rPr>
          <w:rStyle w:val="StyleUnderline"/>
        </w:rPr>
        <w:t xml:space="preserve"> </w:t>
      </w:r>
      <w:r w:rsidRPr="00593975">
        <w:rPr>
          <w:rStyle w:val="Emphasis"/>
          <w:highlight w:val="cyan"/>
        </w:rPr>
        <w:t>need</w:t>
      </w:r>
      <w:r w:rsidRPr="00593975">
        <w:rPr>
          <w:rStyle w:val="StyleUnderline"/>
          <w:highlight w:val="cyan"/>
        </w:rPr>
        <w:t xml:space="preserve"> to </w:t>
      </w:r>
      <w:r w:rsidRPr="00593975">
        <w:rPr>
          <w:rStyle w:val="Emphasis"/>
          <w:highlight w:val="cyan"/>
        </w:rPr>
        <w:t>be divested</w:t>
      </w:r>
      <w:r w:rsidRPr="00593975">
        <w:rPr>
          <w:rStyle w:val="StyleUnderline"/>
          <w:highlight w:val="cyan"/>
        </w:rPr>
        <w:t xml:space="preserve"> to free resources for</w:t>
      </w:r>
      <w:r w:rsidRPr="00593975">
        <w:rPr>
          <w:sz w:val="12"/>
        </w:rPr>
        <w:t>— defending the U.S. homeland or</w:t>
      </w:r>
      <w:r w:rsidRPr="00593975">
        <w:rPr>
          <w:rStyle w:val="StyleUnderline"/>
        </w:rPr>
        <w:t xml:space="preserve"> </w:t>
      </w:r>
      <w:r w:rsidRPr="00593975">
        <w:rPr>
          <w:rStyle w:val="Emphasis"/>
          <w:highlight w:val="cyan"/>
        </w:rPr>
        <w:t>deterring China</w:t>
      </w:r>
      <w:r w:rsidRPr="00593975">
        <w:rPr>
          <w:sz w:val="12"/>
        </w:rPr>
        <w:t xml:space="preserve"> and stronger burden-sharing with allies and partners. </w:t>
      </w:r>
      <w:r w:rsidRPr="00593975">
        <w:rPr>
          <w:rStyle w:val="Emphasis"/>
        </w:rPr>
        <w:t>Prioritization</w:t>
      </w:r>
      <w:r w:rsidRPr="00593975">
        <w:rPr>
          <w:rStyle w:val="StyleUnderline"/>
        </w:rPr>
        <w:t xml:space="preserve"> </w:t>
      </w:r>
      <w:r w:rsidRPr="00593975">
        <w:rPr>
          <w:sz w:val="12"/>
        </w:rPr>
        <w:t>will be especially</w:t>
      </w:r>
      <w:r w:rsidRPr="00593975">
        <w:rPr>
          <w:rStyle w:val="StyleUnderline"/>
        </w:rPr>
        <w:t xml:space="preserve"> </w:t>
      </w:r>
      <w:r w:rsidRPr="00593975">
        <w:rPr>
          <w:rStyle w:val="Emphasis"/>
        </w:rPr>
        <w:t>critical</w:t>
      </w:r>
      <w:r w:rsidRPr="00593975">
        <w:rPr>
          <w:rStyle w:val="StyleUnderline"/>
        </w:rPr>
        <w:t xml:space="preserve"> </w:t>
      </w:r>
      <w:r w:rsidRPr="00593975">
        <w:rPr>
          <w:sz w:val="12"/>
        </w:rPr>
        <w:t>for the foreseeable future because the U.S. military is sized to fight and win only one major war at a time, and this is not likely to change any time soon.</w:t>
      </w:r>
    </w:p>
    <w:p w14:paraId="31EF8F64" w14:textId="77777777" w:rsidR="00D0716A" w:rsidRPr="00593975" w:rsidRDefault="00D0716A" w:rsidP="00D0716A">
      <w:pPr>
        <w:rPr>
          <w:sz w:val="12"/>
          <w:szCs w:val="10"/>
        </w:rPr>
      </w:pPr>
      <w:r w:rsidRPr="00593975">
        <w:rPr>
          <w:sz w:val="12"/>
          <w:szCs w:val="10"/>
        </w:rPr>
        <w:t>The Indo-Pacific. China seeks hegemony in the Indo-Pacific. If it succeeds, it will be able to regulate U.S. access to many of the world’s most vital markets. As the Biden Administration has acknowledged, the Indo-Pacific “accounts for 60 percent of global GDP as well as two-thirds of global economic growth” and “is an essential driver of America’s future security and prosperity.” This echoes previous findings by the Trump Administration, which reported that “[n]</w:t>
      </w:r>
      <w:proofErr w:type="spellStart"/>
      <w:r w:rsidRPr="00593975">
        <w:rPr>
          <w:sz w:val="12"/>
          <w:szCs w:val="10"/>
        </w:rPr>
        <w:t>ine</w:t>
      </w:r>
      <w:proofErr w:type="spellEnd"/>
      <w:r w:rsidRPr="00593975">
        <w:rPr>
          <w:sz w:val="12"/>
          <w:szCs w:val="10"/>
        </w:rPr>
        <w:t xml:space="preserve"> of the world’s 10 busiest seaports are in the region, and 60 percent of global maritime trade transits through Asia, with roughly one-third of global shipping passing through the South China Sea alone.” </w:t>
      </w:r>
    </w:p>
    <w:p w14:paraId="4E5CCF16" w14:textId="77777777" w:rsidR="00D0716A" w:rsidRPr="00593975" w:rsidRDefault="00D0716A" w:rsidP="00D0716A">
      <w:pPr>
        <w:rPr>
          <w:sz w:val="12"/>
          <w:szCs w:val="10"/>
        </w:rPr>
      </w:pPr>
      <w:r w:rsidRPr="00593975">
        <w:rPr>
          <w:sz w:val="12"/>
          <w:szCs w:val="10"/>
        </w:rPr>
        <w:t>But Beijing’s ambitions go beyond the Indo-Pacific: It seeks global preeminence. In 1956, Mao Zedong told a Chinese Communist Party (CCP) audience that “to overtake the United States is not only possible, but absolutely necessary and obligatory.” More recently, Xi Jinping has called on the CCP to “concentrate our efforts on bettering our own affairs, continually broadening our comprehensive national power…and laying the foundation for a future where we will win the initiative and have the dominant position.”</w:t>
      </w:r>
    </w:p>
    <w:p w14:paraId="59815E13" w14:textId="77777777" w:rsidR="00D0716A" w:rsidRPr="00593975" w:rsidRDefault="00D0716A" w:rsidP="00D0716A">
      <w:pPr>
        <w:rPr>
          <w:sz w:val="12"/>
          <w:szCs w:val="10"/>
        </w:rPr>
      </w:pPr>
      <w:r w:rsidRPr="00593975">
        <w:rPr>
          <w:sz w:val="12"/>
          <w:szCs w:val="10"/>
        </w:rPr>
        <w:t>Success in achieving this agenda would position Beijing to exercise all of the prerogatives of a new, hostile global hegemon. Not only would China be able to strangle America’s economy even as its own grew more powerful; it also could use its market power to compel private companies to spy on and blackmail Americans and restrict our ability to work, travel, and do business—to live freely on our own terms. A new, hostile global hegemon could raise military forces to enforce its global ambitions as well, from denying U.S. access to certain global commons to deploying its own forces in the Western Hemisphere.</w:t>
      </w:r>
    </w:p>
    <w:p w14:paraId="5302EBFF" w14:textId="77777777" w:rsidR="00D0716A" w:rsidRPr="00593975" w:rsidRDefault="00D0716A" w:rsidP="00D0716A">
      <w:pPr>
        <w:rPr>
          <w:sz w:val="12"/>
        </w:rPr>
      </w:pPr>
      <w:r w:rsidRPr="00593975">
        <w:rPr>
          <w:rStyle w:val="Emphasis"/>
        </w:rPr>
        <w:t>Washington</w:t>
      </w:r>
      <w:r w:rsidRPr="00593975">
        <w:rPr>
          <w:rStyle w:val="StyleUnderline"/>
        </w:rPr>
        <w:t xml:space="preserve"> must</w:t>
      </w:r>
      <w:r w:rsidRPr="00593975">
        <w:rPr>
          <w:sz w:val="12"/>
        </w:rPr>
        <w:t xml:space="preserve"> therefore</w:t>
      </w:r>
      <w:r w:rsidRPr="00593975">
        <w:rPr>
          <w:rStyle w:val="StyleUnderline"/>
        </w:rPr>
        <w:t xml:space="preserve"> </w:t>
      </w:r>
      <w:r w:rsidRPr="00593975">
        <w:rPr>
          <w:rStyle w:val="Emphasis"/>
        </w:rPr>
        <w:t>dedicate</w:t>
      </w:r>
      <w:r w:rsidRPr="00593975">
        <w:rPr>
          <w:sz w:val="12"/>
        </w:rPr>
        <w:t xml:space="preserve"> itself</w:t>
      </w:r>
      <w:r w:rsidRPr="00593975">
        <w:rPr>
          <w:rStyle w:val="StyleUnderline"/>
        </w:rPr>
        <w:t xml:space="preserve"> to </w:t>
      </w:r>
      <w:r w:rsidRPr="00593975">
        <w:rPr>
          <w:rStyle w:val="Emphasis"/>
        </w:rPr>
        <w:t>deny</w:t>
      </w:r>
      <w:r w:rsidRPr="00593975">
        <w:rPr>
          <w:rStyle w:val="StyleUnderline"/>
        </w:rPr>
        <w:t xml:space="preserve">ing </w:t>
      </w:r>
      <w:r w:rsidRPr="00593975">
        <w:rPr>
          <w:rStyle w:val="Emphasis"/>
        </w:rPr>
        <w:t>China</w:t>
      </w:r>
      <w:r w:rsidRPr="00593975">
        <w:rPr>
          <w:rStyle w:val="StyleUnderline"/>
        </w:rPr>
        <w:t xml:space="preserve">’s imperial </w:t>
      </w:r>
      <w:r w:rsidRPr="00593975">
        <w:rPr>
          <w:rStyle w:val="Emphasis"/>
        </w:rPr>
        <w:t>ambitions</w:t>
      </w:r>
      <w:r w:rsidRPr="00593975">
        <w:rPr>
          <w:sz w:val="12"/>
        </w:rPr>
        <w:t xml:space="preserve">—starting </w:t>
      </w:r>
      <w:r w:rsidRPr="00593975">
        <w:rPr>
          <w:rStyle w:val="StyleUnderline"/>
        </w:rPr>
        <w:t>in the Indo-Pacific. This is vital not just to prevent Beijing from cordoning Americans out of Asian markets and maritime routes</w:t>
      </w:r>
      <w:r w:rsidRPr="00593975">
        <w:rPr>
          <w:sz w:val="12"/>
        </w:rPr>
        <w:t xml:space="preserve">, but also </w:t>
      </w:r>
      <w:r w:rsidRPr="00593975">
        <w:rPr>
          <w:rStyle w:val="StyleUnderline"/>
        </w:rPr>
        <w:t>to deny Beijing’s global ambitions</w:t>
      </w:r>
      <w:r w:rsidRPr="00593975">
        <w:rPr>
          <w:sz w:val="12"/>
        </w:rPr>
        <w:t xml:space="preserve">. </w:t>
      </w:r>
      <w:r w:rsidRPr="00593975">
        <w:rPr>
          <w:rStyle w:val="Emphasis"/>
        </w:rPr>
        <w:t>China</w:t>
      </w:r>
      <w:r w:rsidRPr="00593975">
        <w:rPr>
          <w:rStyle w:val="StyleUnderline"/>
        </w:rPr>
        <w:t xml:space="preserve"> will be </w:t>
      </w:r>
      <w:r w:rsidRPr="00593975">
        <w:rPr>
          <w:rStyle w:val="Emphasis"/>
        </w:rPr>
        <w:t>unable</w:t>
      </w:r>
      <w:r w:rsidRPr="00593975">
        <w:rPr>
          <w:rStyle w:val="StyleUnderline"/>
        </w:rPr>
        <w:t xml:space="preserve"> to project </w:t>
      </w:r>
      <w:r w:rsidRPr="00593975">
        <w:rPr>
          <w:rStyle w:val="Emphasis"/>
        </w:rPr>
        <w:t>domineer</w:t>
      </w:r>
      <w:r w:rsidRPr="00593975">
        <w:rPr>
          <w:rStyle w:val="StyleUnderline"/>
        </w:rPr>
        <w:t xml:space="preserve">ing </w:t>
      </w:r>
      <w:r w:rsidRPr="00593975">
        <w:rPr>
          <w:rStyle w:val="Emphasis"/>
        </w:rPr>
        <w:t>power</w:t>
      </w:r>
      <w:r w:rsidRPr="00593975">
        <w:rPr>
          <w:rStyle w:val="StyleUnderline"/>
        </w:rPr>
        <w:t xml:space="preserve"> globally until it has military supremacy in the </w:t>
      </w:r>
      <w:r w:rsidRPr="00593975">
        <w:rPr>
          <w:rStyle w:val="Emphasis"/>
        </w:rPr>
        <w:t>Indo-Pac</w:t>
      </w:r>
      <w:r w:rsidRPr="00593975">
        <w:rPr>
          <w:rStyle w:val="StyleUnderline"/>
        </w:rPr>
        <w:t>ific.</w:t>
      </w:r>
      <w:r w:rsidRPr="00593975">
        <w:rPr>
          <w:sz w:val="12"/>
        </w:rPr>
        <w:t xml:space="preserve"> China must also control a larger share of Asia’s resources before it can dominate the world. In addition, </w:t>
      </w:r>
      <w:r w:rsidRPr="00593975">
        <w:rPr>
          <w:rStyle w:val="StyleUnderline"/>
        </w:rPr>
        <w:t>confronting China in the Indo-Pacific will limit Beijing’s ability to equip proxies in other regions by forcing Chinese leaders to focus more of their nation’s resources on shoring up China’s position in the Indo-Pacific.</w:t>
      </w:r>
      <w:r w:rsidRPr="00593975">
        <w:rPr>
          <w:sz w:val="12"/>
        </w:rPr>
        <w:t xml:space="preserve"> Conversely, if China achieves hegemony in the Indo-Pacific, it will be able to invest far larger shares of its diplomatic, economic, and military capital in supporting proxies in other regions.</w:t>
      </w:r>
    </w:p>
    <w:p w14:paraId="32248176" w14:textId="77777777" w:rsidR="00D0716A" w:rsidRPr="00593975" w:rsidRDefault="00D0716A" w:rsidP="00D0716A">
      <w:pPr>
        <w:rPr>
          <w:sz w:val="12"/>
        </w:rPr>
      </w:pPr>
      <w:r w:rsidRPr="00593975">
        <w:rPr>
          <w:rStyle w:val="Emphasis"/>
        </w:rPr>
        <w:t>Military power</w:t>
      </w:r>
      <w:r w:rsidRPr="00593975">
        <w:rPr>
          <w:rStyle w:val="StyleUnderline"/>
        </w:rPr>
        <w:t xml:space="preserve"> </w:t>
      </w:r>
      <w:r w:rsidRPr="00593975">
        <w:rPr>
          <w:sz w:val="12"/>
        </w:rPr>
        <w:t>will be</w:t>
      </w:r>
      <w:r w:rsidRPr="00593975">
        <w:rPr>
          <w:rStyle w:val="StyleUnderline"/>
        </w:rPr>
        <w:t xml:space="preserve"> </w:t>
      </w:r>
      <w:r w:rsidRPr="00593975">
        <w:rPr>
          <w:rStyle w:val="Emphasis"/>
        </w:rPr>
        <w:t>key</w:t>
      </w:r>
      <w:r w:rsidRPr="00593975">
        <w:rPr>
          <w:rStyle w:val="StyleUnderline"/>
        </w:rPr>
        <w:t xml:space="preserve"> </w:t>
      </w:r>
      <w:r w:rsidRPr="00593975">
        <w:rPr>
          <w:sz w:val="12"/>
        </w:rPr>
        <w:t>in any effort</w:t>
      </w:r>
      <w:r w:rsidRPr="00593975">
        <w:rPr>
          <w:rStyle w:val="StyleUnderline"/>
        </w:rPr>
        <w:t xml:space="preserve"> to deny China’s imperial ambitions. </w:t>
      </w:r>
      <w:r w:rsidRPr="00593975">
        <w:rPr>
          <w:sz w:val="12"/>
        </w:rPr>
        <w:t xml:space="preserve">If Beijing can use force to dominate its neighbors, it is very likely to do so, and they will have little choice but to acquiesce. This would effectively cede regional hegemony to Beijing. </w:t>
      </w:r>
      <w:r w:rsidRPr="00593975">
        <w:rPr>
          <w:rStyle w:val="StyleUnderline"/>
        </w:rPr>
        <w:t xml:space="preserve">The </w:t>
      </w:r>
      <w:r w:rsidRPr="00593975">
        <w:rPr>
          <w:rStyle w:val="Emphasis"/>
        </w:rPr>
        <w:t>U.S.</w:t>
      </w:r>
      <w:r w:rsidRPr="00593975">
        <w:rPr>
          <w:rStyle w:val="StyleUnderline"/>
        </w:rPr>
        <w:t xml:space="preserve"> military must therefore </w:t>
      </w:r>
      <w:r w:rsidRPr="00593975">
        <w:rPr>
          <w:rStyle w:val="Emphasis"/>
        </w:rPr>
        <w:t>deny</w:t>
      </w:r>
      <w:r w:rsidRPr="00593975">
        <w:rPr>
          <w:rStyle w:val="StyleUnderline"/>
        </w:rPr>
        <w:t xml:space="preserve"> Beijing’s ability to achieve such </w:t>
      </w:r>
      <w:r w:rsidRPr="00593975">
        <w:rPr>
          <w:rStyle w:val="Emphasis"/>
        </w:rPr>
        <w:t>dominance</w:t>
      </w:r>
      <w:r w:rsidRPr="00593975">
        <w:rPr>
          <w:rStyle w:val="StyleUnderline"/>
        </w:rPr>
        <w:t xml:space="preserve">. Crucially, this </w:t>
      </w:r>
      <w:r w:rsidRPr="00593975">
        <w:rPr>
          <w:rStyle w:val="Emphasis"/>
        </w:rPr>
        <w:t>requires U.S. forces</w:t>
      </w:r>
      <w:r w:rsidRPr="00593975">
        <w:rPr>
          <w:rStyle w:val="StyleUnderline"/>
        </w:rPr>
        <w:t xml:space="preserve"> to focus </w:t>
      </w:r>
      <w:r w:rsidRPr="00593975">
        <w:rPr>
          <w:sz w:val="12"/>
        </w:rPr>
        <w:t xml:space="preserve">first and foremost on preparing for large-scale war. If </w:t>
      </w:r>
      <w:r w:rsidRPr="00593975">
        <w:rPr>
          <w:rStyle w:val="StyleUnderline"/>
        </w:rPr>
        <w:t xml:space="preserve">they can reliably </w:t>
      </w:r>
      <w:r w:rsidRPr="00593975">
        <w:rPr>
          <w:rStyle w:val="Emphasis"/>
        </w:rPr>
        <w:t>defeat</w:t>
      </w:r>
      <w:r w:rsidRPr="00593975">
        <w:rPr>
          <w:rStyle w:val="StyleUnderline"/>
        </w:rPr>
        <w:t xml:space="preserve"> Chinese </w:t>
      </w:r>
      <w:r w:rsidRPr="00593975">
        <w:rPr>
          <w:rStyle w:val="Emphasis"/>
        </w:rPr>
        <w:t>forces</w:t>
      </w:r>
      <w:r w:rsidRPr="00593975">
        <w:rPr>
          <w:rStyle w:val="StyleUnderline"/>
        </w:rPr>
        <w:t xml:space="preserve"> in this scenario, they will be far better </w:t>
      </w:r>
      <w:r w:rsidRPr="00593975">
        <w:rPr>
          <w:rStyle w:val="Emphasis"/>
        </w:rPr>
        <w:t>positioned</w:t>
      </w:r>
      <w:r w:rsidRPr="00593975">
        <w:rPr>
          <w:rStyle w:val="StyleUnderline"/>
        </w:rPr>
        <w:t xml:space="preserve"> to </w:t>
      </w:r>
      <w:r w:rsidRPr="00593975">
        <w:rPr>
          <w:sz w:val="12"/>
        </w:rPr>
        <w:t>prevent Beijing from conquering its neighbors—ideally by</w:t>
      </w:r>
      <w:r w:rsidRPr="00593975">
        <w:rPr>
          <w:rStyle w:val="StyleUnderline"/>
        </w:rPr>
        <w:t xml:space="preserve"> </w:t>
      </w:r>
      <w:r w:rsidRPr="00593975">
        <w:rPr>
          <w:rStyle w:val="Emphasis"/>
        </w:rPr>
        <w:t>deter</w:t>
      </w:r>
      <w:r w:rsidRPr="00593975">
        <w:rPr>
          <w:rStyle w:val="StyleUnderline"/>
        </w:rPr>
        <w:t xml:space="preserve">ring </w:t>
      </w:r>
      <w:r w:rsidRPr="00593975">
        <w:rPr>
          <w:rStyle w:val="Emphasis"/>
        </w:rPr>
        <w:t>Beijing</w:t>
      </w:r>
      <w:r w:rsidRPr="00593975">
        <w:rPr>
          <w:rStyle w:val="StyleUnderline"/>
        </w:rPr>
        <w:t xml:space="preserve"> </w:t>
      </w:r>
      <w:r w:rsidRPr="00593975">
        <w:rPr>
          <w:sz w:val="12"/>
        </w:rPr>
        <w:t xml:space="preserve">from trying—or otherwise imposing its will on them. They will </w:t>
      </w:r>
      <w:r w:rsidRPr="00593975">
        <w:rPr>
          <w:rStyle w:val="StyleUnderline"/>
        </w:rPr>
        <w:t>also be more able to deter or mitigate Beijing’s use of military coercion short of war against its neighbors</w:t>
      </w:r>
      <w:r w:rsidRPr="00593975">
        <w:rPr>
          <w:sz w:val="12"/>
        </w:rPr>
        <w:t>. Conversely</w:t>
      </w:r>
      <w:r w:rsidRPr="00593975">
        <w:rPr>
          <w:rStyle w:val="StyleUnderline"/>
        </w:rPr>
        <w:t xml:space="preserve">, </w:t>
      </w:r>
      <w:r w:rsidRPr="00593975">
        <w:rPr>
          <w:sz w:val="12"/>
        </w:rPr>
        <w:t>if U.S. forces focus on countering Chinese military coercion short of war at the expense of America’s ability to defeat China in a large-scale war, Beijing will have an incentive to escalate to higher levels, at which point the United States will struggle to prevent China from using force to dominate others in the region.</w:t>
      </w:r>
    </w:p>
    <w:p w14:paraId="3D874DF4" w14:textId="77777777" w:rsidR="00D0716A" w:rsidRPr="00593975" w:rsidRDefault="00D0716A" w:rsidP="00D0716A">
      <w:pPr>
        <w:rPr>
          <w:sz w:val="12"/>
        </w:rPr>
      </w:pPr>
      <w:r w:rsidRPr="00593975">
        <w:rPr>
          <w:rStyle w:val="StyleUnderline"/>
        </w:rPr>
        <w:t>Preparing for large-scale war in the Indo-Pacific is most urgent in the case of Taiwan</w:t>
      </w:r>
      <w:r w:rsidRPr="00593975">
        <w:rPr>
          <w:sz w:val="12"/>
        </w:rPr>
        <w:t xml:space="preserve">. According to U.S. officials, Xi Jinping has directed China’s military to be ready to invade Taiwan by 2027, and the People’s Liberation Army (PLA) is on track to achieve that goal. At the same time, </w:t>
      </w:r>
      <w:proofErr w:type="gramStart"/>
      <w:r w:rsidRPr="00593975">
        <w:rPr>
          <w:sz w:val="12"/>
        </w:rPr>
        <w:t>Xi</w:t>
      </w:r>
      <w:proofErr w:type="gramEnd"/>
      <w:r w:rsidRPr="00593975">
        <w:rPr>
          <w:sz w:val="12"/>
        </w:rPr>
        <w:t xml:space="preserve"> may not wait until 2027 to order an invasion. As Admiral Samuel </w:t>
      </w:r>
      <w:proofErr w:type="spellStart"/>
      <w:r w:rsidRPr="00593975">
        <w:rPr>
          <w:sz w:val="12"/>
        </w:rPr>
        <w:t>Paparo</w:t>
      </w:r>
      <w:proofErr w:type="spellEnd"/>
      <w:r w:rsidRPr="00593975">
        <w:rPr>
          <w:sz w:val="12"/>
        </w:rPr>
        <w:t>, Commander of U.S. Indo-Pacific Command, testified recently, “I think they are working to be ready every day, and they could go, and we have got to be constantly vigilant.”</w:t>
      </w:r>
    </w:p>
    <w:p w14:paraId="0AC66B6D" w14:textId="77777777" w:rsidR="00D0716A" w:rsidRPr="00593975" w:rsidRDefault="00D0716A" w:rsidP="00D0716A">
      <w:r w:rsidRPr="00593975">
        <w:t>[TEXT CONDENSED, NONE OMMITTED, CHART OMMITTED]</w:t>
      </w:r>
    </w:p>
    <w:p w14:paraId="7913E9A5" w14:textId="77777777" w:rsidR="00D0716A" w:rsidRPr="00593975" w:rsidRDefault="00D0716A" w:rsidP="00D0716A">
      <w:pPr>
        <w:rPr>
          <w:sz w:val="10"/>
          <w:szCs w:val="10"/>
        </w:rPr>
      </w:pPr>
      <w:r w:rsidRPr="00593975">
        <w:rPr>
          <w:sz w:val="10"/>
          <w:szCs w:val="10"/>
        </w:rPr>
        <w:t>Vigilance is essential because Taiwan's fall would harm American interests in several ways. First, it would cede key military terrain to Beijing.[31] Having broken through the First Island Chain, China would be better positioned to project military power against Japan, South Korea, and the Philippines as well as U.S. territories in the Western Pacific like Guam and the Northern Marianas. Beijing would also be able to reallocate forces previously focused on a Taiwan contingency toward these U.S. allies and territories as well as other targets in the South China Sea and beyond. Taiwan's fall would also weaken America's ability to rally others to resist Chinese coercion.[32] As it stands, many in the region believe the United States has committed itself to defending Taiwan-even more so because President Biden has done so explicitly on at last four occasions. If the United States shows itself unwilling or unable to fulfill that perceived commitment, others in the region may doubt America's willingness or ability to defend them. They are likely to stand firm against Chinese demands only with support from the United States because none of them are powerful enough to resist China on their own. If they believe that support will not be forthcoming, then they are more likely to see resistance as costly and futile and, as a result, accede to Beijing's demands. Finally, Taiwan's fall might enable Beijing to seize control of Taiwan's semiconductor industry. This would significantly improve China's ability to use economic coercion against the United States and others not just in the Indo-Pacific, but also in Europe, the Middle East, and other regions. This would only further complicate U.S. efforts to build a coalition to resist China's imperial ambitions.[33] Despite Taiwan's importance to American interests, however, it is not clear that U.S. forces will be able to deter or defeat a Chinese invasion of Taiwan in the next several years.[34] As the RAND Corporation has found, America's current approach in the Indo- Pacific "leave[s] open the possibility of a rapid victory by China."[35] This is partly due to Chinese forces' proximity and numerical advantages, especially at sea and in the air, but China's military is also increasingly capable and taking steps to offset whatever advantages the United States might bring to a Taiwan contingency, including by eroding America's ability to obtain warning prior to an invasion.[36]</w:t>
      </w:r>
    </w:p>
    <w:p w14:paraId="0BF74FDD" w14:textId="77777777" w:rsidR="00D0716A" w:rsidRPr="00593975" w:rsidRDefault="00D0716A" w:rsidP="00D0716A">
      <w:r w:rsidRPr="00593975">
        <w:t>[PARAGRAPH BREAKS RESUME]</w:t>
      </w:r>
    </w:p>
    <w:p w14:paraId="29BF7A93" w14:textId="77777777" w:rsidR="00D0716A" w:rsidRPr="00593975" w:rsidRDefault="00D0716A" w:rsidP="00D0716A">
      <w:pPr>
        <w:rPr>
          <w:rStyle w:val="StyleUnderline"/>
        </w:rPr>
      </w:pPr>
      <w:r w:rsidRPr="00593975">
        <w:rPr>
          <w:rStyle w:val="StyleUnderline"/>
        </w:rPr>
        <w:t xml:space="preserve">To </w:t>
      </w:r>
      <w:r w:rsidRPr="009B7848">
        <w:rPr>
          <w:rStyle w:val="Emphasis"/>
        </w:rPr>
        <w:t>deter Beijing</w:t>
      </w:r>
      <w:r w:rsidRPr="009B7848">
        <w:rPr>
          <w:rStyle w:val="StyleUnderline"/>
        </w:rPr>
        <w:t xml:space="preserve">, </w:t>
      </w:r>
      <w:r w:rsidRPr="00593975">
        <w:rPr>
          <w:rStyle w:val="StyleUnderline"/>
          <w:highlight w:val="cyan"/>
        </w:rPr>
        <w:t>Washington must</w:t>
      </w:r>
      <w:r w:rsidRPr="00593975">
        <w:rPr>
          <w:sz w:val="14"/>
        </w:rPr>
        <w:t xml:space="preserve"> therefore</w:t>
      </w:r>
      <w:r w:rsidRPr="00593975">
        <w:rPr>
          <w:rStyle w:val="StyleUnderline"/>
        </w:rPr>
        <w:t xml:space="preserve"> </w:t>
      </w:r>
      <w:r w:rsidRPr="00593975">
        <w:rPr>
          <w:rStyle w:val="Emphasis"/>
          <w:highlight w:val="cyan"/>
        </w:rPr>
        <w:t>surge</w:t>
      </w:r>
      <w:r w:rsidRPr="009B7848">
        <w:rPr>
          <w:rStyle w:val="Emphasis"/>
        </w:rPr>
        <w:t xml:space="preserve"> investments</w:t>
      </w:r>
      <w:r w:rsidRPr="009B7848">
        <w:rPr>
          <w:rStyle w:val="StyleUnderline"/>
        </w:rPr>
        <w:t xml:space="preserve"> in America’s </w:t>
      </w:r>
      <w:r w:rsidRPr="009B7848">
        <w:rPr>
          <w:rStyle w:val="Emphasis"/>
        </w:rPr>
        <w:t xml:space="preserve">deterrent </w:t>
      </w:r>
      <w:r w:rsidRPr="009B7848">
        <w:rPr>
          <w:rStyle w:val="Emphasis"/>
          <w:highlight w:val="cyan"/>
        </w:rPr>
        <w:t>posture</w:t>
      </w:r>
      <w:r w:rsidRPr="009B7848">
        <w:rPr>
          <w:rStyle w:val="StyleUnderline"/>
          <w:highlight w:val="cyan"/>
        </w:rPr>
        <w:t xml:space="preserve"> </w:t>
      </w:r>
      <w:r w:rsidRPr="00593975">
        <w:rPr>
          <w:rStyle w:val="StyleUnderline"/>
          <w:highlight w:val="cyan"/>
        </w:rPr>
        <w:t xml:space="preserve">in </w:t>
      </w:r>
      <w:r w:rsidRPr="00593975">
        <w:rPr>
          <w:rStyle w:val="StyleUnderline"/>
        </w:rPr>
        <w:t xml:space="preserve">the </w:t>
      </w:r>
      <w:r w:rsidRPr="00593975">
        <w:rPr>
          <w:rStyle w:val="StyleUnderline"/>
          <w:highlight w:val="cyan"/>
        </w:rPr>
        <w:t>Western Pacific</w:t>
      </w:r>
      <w:r w:rsidRPr="00593975">
        <w:rPr>
          <w:rStyle w:val="StyleUnderline"/>
        </w:rPr>
        <w:t>.</w:t>
      </w:r>
      <w:r w:rsidRPr="00593975">
        <w:rPr>
          <w:sz w:val="14"/>
        </w:rPr>
        <w:t xml:space="preserve"> Particular attention should be </w:t>
      </w:r>
      <w:r w:rsidRPr="00593975">
        <w:rPr>
          <w:rStyle w:val="StyleUnderline"/>
        </w:rPr>
        <w:t xml:space="preserve">given to </w:t>
      </w:r>
      <w:r w:rsidRPr="00593975">
        <w:rPr>
          <w:rStyle w:val="Emphasis"/>
          <w:highlight w:val="cyan"/>
        </w:rPr>
        <w:t>strengthen</w:t>
      </w:r>
      <w:r w:rsidRPr="00593975">
        <w:rPr>
          <w:rStyle w:val="StyleUnderline"/>
        </w:rPr>
        <w:t xml:space="preserve">ing the ability of </w:t>
      </w:r>
      <w:r w:rsidRPr="00593975">
        <w:rPr>
          <w:rStyle w:val="Emphasis"/>
          <w:highlight w:val="cyan"/>
        </w:rPr>
        <w:t>U.S. forces</w:t>
      </w:r>
      <w:r w:rsidRPr="00593975">
        <w:rPr>
          <w:rStyle w:val="StyleUnderline"/>
          <w:highlight w:val="cyan"/>
        </w:rPr>
        <w:t xml:space="preserve"> </w:t>
      </w:r>
      <w:r w:rsidRPr="009B7848">
        <w:rPr>
          <w:rStyle w:val="StyleUnderline"/>
        </w:rPr>
        <w:t>to deny a Chinese fait accompl</w:t>
      </w:r>
      <w:r w:rsidRPr="009B7848">
        <w:rPr>
          <w:sz w:val="14"/>
        </w:rPr>
        <w:t>i</w:t>
      </w:r>
      <w:r w:rsidRPr="00593975">
        <w:rPr>
          <w:sz w:val="14"/>
        </w:rPr>
        <w:t xml:space="preserve">—an </w:t>
      </w:r>
      <w:r w:rsidRPr="00593975">
        <w:rPr>
          <w:rStyle w:val="StyleUnderline"/>
        </w:rPr>
        <w:t xml:space="preserve">attempt by Beijing to seize control </w:t>
      </w:r>
      <w:r w:rsidRPr="009B7848">
        <w:rPr>
          <w:rStyle w:val="StyleUnderline"/>
        </w:rPr>
        <w:t>of Taiwan</w:t>
      </w:r>
      <w:r w:rsidRPr="00593975">
        <w:rPr>
          <w:rStyle w:val="StyleUnderline"/>
        </w:rPr>
        <w:t xml:space="preserve"> rapidly before the United States and its allies can respond effectively</w:t>
      </w:r>
      <w:r w:rsidRPr="00593975">
        <w:rPr>
          <w:sz w:val="14"/>
        </w:rPr>
        <w:t xml:space="preserve">. To that end, the United States must intensify intelligence-gathering on Chinese forces and stockpile weapons required for a Taiwan contingency. It </w:t>
      </w:r>
      <w:r w:rsidRPr="00593975">
        <w:rPr>
          <w:rStyle w:val="StyleUnderline"/>
        </w:rPr>
        <w:t xml:space="preserve">must also </w:t>
      </w:r>
      <w:r w:rsidRPr="00593975">
        <w:rPr>
          <w:rStyle w:val="Emphasis"/>
          <w:highlight w:val="cyan"/>
        </w:rPr>
        <w:t>harden</w:t>
      </w:r>
      <w:r w:rsidRPr="009B7848">
        <w:rPr>
          <w:rStyle w:val="StyleUnderline"/>
        </w:rPr>
        <w:t xml:space="preserve"> and </w:t>
      </w:r>
      <w:r w:rsidRPr="009B7848">
        <w:rPr>
          <w:rStyle w:val="Emphasis"/>
        </w:rPr>
        <w:t>disperse</w:t>
      </w:r>
      <w:r w:rsidRPr="009B7848">
        <w:rPr>
          <w:rStyle w:val="StyleUnderline"/>
        </w:rPr>
        <w:t xml:space="preserve"> U.S. </w:t>
      </w:r>
      <w:r w:rsidRPr="00593975">
        <w:rPr>
          <w:rStyle w:val="StyleUnderline"/>
          <w:highlight w:val="cyan"/>
        </w:rPr>
        <w:t xml:space="preserve">operating </w:t>
      </w:r>
      <w:r w:rsidRPr="00593975">
        <w:rPr>
          <w:rStyle w:val="Emphasis"/>
          <w:highlight w:val="cyan"/>
        </w:rPr>
        <w:t>locations</w:t>
      </w:r>
      <w:r w:rsidRPr="00593975">
        <w:rPr>
          <w:rStyle w:val="StyleUnderline"/>
          <w:highlight w:val="cyan"/>
        </w:rPr>
        <w:t xml:space="preserve"> in </w:t>
      </w:r>
      <w:r w:rsidRPr="00593975">
        <w:rPr>
          <w:rStyle w:val="StyleUnderline"/>
        </w:rPr>
        <w:t xml:space="preserve">the First and Second </w:t>
      </w:r>
      <w:r w:rsidRPr="00593975">
        <w:rPr>
          <w:rStyle w:val="Emphasis"/>
          <w:highlight w:val="cyan"/>
        </w:rPr>
        <w:t>Island Chains</w:t>
      </w:r>
      <w:r w:rsidRPr="009B7848">
        <w:rPr>
          <w:rStyle w:val="StyleUnderline"/>
        </w:rPr>
        <w:t xml:space="preserve">, </w:t>
      </w:r>
      <w:r w:rsidRPr="00593975">
        <w:rPr>
          <w:rStyle w:val="StyleUnderline"/>
        </w:rPr>
        <w:t xml:space="preserve">including </w:t>
      </w:r>
      <w:r w:rsidRPr="009B7848">
        <w:rPr>
          <w:rStyle w:val="StyleUnderline"/>
        </w:rPr>
        <w:t xml:space="preserve">by </w:t>
      </w:r>
      <w:r w:rsidRPr="00593975">
        <w:rPr>
          <w:rStyle w:val="Emphasis"/>
          <w:highlight w:val="cyan"/>
        </w:rPr>
        <w:t>securing</w:t>
      </w:r>
      <w:r w:rsidRPr="009B7848">
        <w:rPr>
          <w:rStyle w:val="StyleUnderline"/>
        </w:rPr>
        <w:t xml:space="preserve"> and </w:t>
      </w:r>
      <w:r w:rsidRPr="009B7848">
        <w:rPr>
          <w:rStyle w:val="Emphasis"/>
        </w:rPr>
        <w:t>improving</w:t>
      </w:r>
      <w:r w:rsidRPr="009B7848">
        <w:rPr>
          <w:rStyle w:val="StyleUnderline"/>
        </w:rPr>
        <w:t xml:space="preserve"> </w:t>
      </w:r>
      <w:r w:rsidRPr="00593975">
        <w:rPr>
          <w:rStyle w:val="StyleUnderline"/>
          <w:highlight w:val="cyan"/>
        </w:rPr>
        <w:t>U.S. military</w:t>
      </w:r>
      <w:r w:rsidRPr="009B7848">
        <w:rPr>
          <w:rStyle w:val="StyleUnderline"/>
        </w:rPr>
        <w:t xml:space="preserve"> </w:t>
      </w:r>
      <w:r w:rsidRPr="009B7848">
        <w:rPr>
          <w:rStyle w:val="Emphasis"/>
        </w:rPr>
        <w:t>access</w:t>
      </w:r>
      <w:r w:rsidRPr="009B7848">
        <w:rPr>
          <w:rStyle w:val="StyleUnderline"/>
        </w:rPr>
        <w:t xml:space="preserve"> </w:t>
      </w:r>
      <w:r w:rsidRPr="00593975">
        <w:rPr>
          <w:rStyle w:val="StyleUnderline"/>
          <w:highlight w:val="cyan"/>
        </w:rPr>
        <w:t xml:space="preserve">in </w:t>
      </w:r>
      <w:r w:rsidRPr="00593975">
        <w:rPr>
          <w:rStyle w:val="Emphasis"/>
          <w:highlight w:val="cyan"/>
        </w:rPr>
        <w:t>Japan</w:t>
      </w:r>
      <w:r w:rsidRPr="00593975">
        <w:rPr>
          <w:rStyle w:val="StyleUnderline"/>
          <w:highlight w:val="cyan"/>
        </w:rPr>
        <w:t xml:space="preserve">, the </w:t>
      </w:r>
      <w:r w:rsidRPr="00593975">
        <w:rPr>
          <w:rStyle w:val="Emphasis"/>
          <w:highlight w:val="cyan"/>
        </w:rPr>
        <w:t>Philippines</w:t>
      </w:r>
      <w:r w:rsidRPr="00593975">
        <w:rPr>
          <w:rStyle w:val="StyleUnderline"/>
          <w:highlight w:val="cyan"/>
        </w:rPr>
        <w:t xml:space="preserve">, and </w:t>
      </w:r>
      <w:r w:rsidRPr="00593975">
        <w:rPr>
          <w:rStyle w:val="Emphasis"/>
          <w:highlight w:val="cyan"/>
        </w:rPr>
        <w:t>Australia</w:t>
      </w:r>
      <w:r w:rsidRPr="00593975">
        <w:rPr>
          <w:rStyle w:val="StyleUnderline"/>
          <w:highlight w:val="cyan"/>
        </w:rPr>
        <w:t xml:space="preserve"> and accelerating </w:t>
      </w:r>
      <w:r w:rsidRPr="00593975">
        <w:rPr>
          <w:rStyle w:val="Emphasis"/>
          <w:highlight w:val="cyan"/>
        </w:rPr>
        <w:t>military construction</w:t>
      </w:r>
      <w:r w:rsidRPr="00593975">
        <w:rPr>
          <w:rStyle w:val="StyleUnderline"/>
        </w:rPr>
        <w:t xml:space="preserve"> on Guam and the Northern Marianas</w:t>
      </w:r>
      <w:r w:rsidRPr="00593975">
        <w:rPr>
          <w:sz w:val="14"/>
        </w:rPr>
        <w:t>. DOD must take full advantage of this new force posture as soon as possible by accelerating the development and implementation of concepts for distributed operations.</w:t>
      </w:r>
    </w:p>
    <w:p w14:paraId="31CE101A" w14:textId="77777777" w:rsidR="00D0716A" w:rsidRPr="00593975" w:rsidRDefault="00D0716A" w:rsidP="00D0716A">
      <w:pPr>
        <w:rPr>
          <w:sz w:val="14"/>
        </w:rPr>
      </w:pPr>
      <w:r w:rsidRPr="00593975">
        <w:rPr>
          <w:sz w:val="14"/>
        </w:rPr>
        <w:t xml:space="preserve">At the same time, </w:t>
      </w:r>
      <w:r w:rsidRPr="00593975">
        <w:rPr>
          <w:rStyle w:val="Emphasis"/>
          <w:highlight w:val="cyan"/>
        </w:rPr>
        <w:t>DOD</w:t>
      </w:r>
      <w:r w:rsidRPr="00593975">
        <w:rPr>
          <w:rStyle w:val="StyleUnderline"/>
          <w:highlight w:val="cyan"/>
        </w:rPr>
        <w:t xml:space="preserve"> must </w:t>
      </w:r>
      <w:r w:rsidRPr="00593975">
        <w:rPr>
          <w:rStyle w:val="Emphasis"/>
          <w:highlight w:val="cyan"/>
        </w:rPr>
        <w:t>shift</w:t>
      </w:r>
      <w:r w:rsidRPr="00593975">
        <w:rPr>
          <w:sz w:val="14"/>
        </w:rPr>
        <w:t xml:space="preserve"> certain</w:t>
      </w:r>
      <w:r w:rsidRPr="00593975">
        <w:rPr>
          <w:rStyle w:val="StyleUnderline"/>
        </w:rPr>
        <w:t xml:space="preserve"> </w:t>
      </w:r>
      <w:r w:rsidRPr="009B7848">
        <w:rPr>
          <w:rStyle w:val="StyleUnderline"/>
        </w:rPr>
        <w:t xml:space="preserve">forces from </w:t>
      </w:r>
      <w:r w:rsidRPr="009B7848">
        <w:rPr>
          <w:rStyle w:val="Emphasis"/>
        </w:rPr>
        <w:t>other theaters</w:t>
      </w:r>
      <w:r w:rsidRPr="009B7848">
        <w:rPr>
          <w:rStyle w:val="StyleUnderline"/>
        </w:rPr>
        <w:t xml:space="preserve"> </w:t>
      </w:r>
      <w:r w:rsidRPr="00593975">
        <w:rPr>
          <w:rStyle w:val="StyleUnderline"/>
          <w:highlight w:val="cyan"/>
        </w:rPr>
        <w:t>to</w:t>
      </w:r>
      <w:r w:rsidRPr="00593975">
        <w:rPr>
          <w:rStyle w:val="StyleUnderline"/>
        </w:rPr>
        <w:t xml:space="preserve"> the </w:t>
      </w:r>
      <w:r w:rsidRPr="00593975">
        <w:rPr>
          <w:rStyle w:val="Emphasis"/>
          <w:highlight w:val="cyan"/>
        </w:rPr>
        <w:t>Indo-Pacific</w:t>
      </w:r>
      <w:r w:rsidRPr="00593975">
        <w:rPr>
          <w:rStyle w:val="StyleUnderline"/>
        </w:rPr>
        <w:t xml:space="preserve"> with a particular focus on </w:t>
      </w:r>
      <w:r w:rsidRPr="009B7848">
        <w:rPr>
          <w:rStyle w:val="StyleUnderline"/>
          <w:highlight w:val="cyan"/>
        </w:rPr>
        <w:t>sub</w:t>
      </w:r>
      <w:r w:rsidRPr="00593975">
        <w:rPr>
          <w:rStyle w:val="StyleUnderline"/>
        </w:rPr>
        <w:t>marine</w:t>
      </w:r>
      <w:r w:rsidRPr="00593975">
        <w:rPr>
          <w:rStyle w:val="StyleUnderline"/>
          <w:highlight w:val="cyan"/>
        </w:rPr>
        <w:t>s, air and missile defenses</w:t>
      </w:r>
      <w:r w:rsidRPr="00593975">
        <w:rPr>
          <w:sz w:val="14"/>
        </w:rPr>
        <w:t xml:space="preserve">, and other </w:t>
      </w:r>
      <w:r w:rsidRPr="00593975">
        <w:rPr>
          <w:rStyle w:val="Emphasis"/>
          <w:highlight w:val="cyan"/>
        </w:rPr>
        <w:t>assets</w:t>
      </w:r>
      <w:r w:rsidRPr="00593975">
        <w:rPr>
          <w:rStyle w:val="StyleUnderline"/>
          <w:highlight w:val="cyan"/>
        </w:rPr>
        <w:t xml:space="preserve"> that must be in </w:t>
      </w:r>
      <w:r w:rsidRPr="00593975">
        <w:rPr>
          <w:rStyle w:val="Emphasis"/>
          <w:highlight w:val="cyan"/>
        </w:rPr>
        <w:t>position</w:t>
      </w:r>
      <w:r w:rsidRPr="00593975">
        <w:rPr>
          <w:rStyle w:val="StyleUnderline"/>
        </w:rPr>
        <w:t xml:space="preserve"> very early in a conflict </w:t>
      </w:r>
      <w:r w:rsidRPr="00593975">
        <w:rPr>
          <w:rStyle w:val="StyleUnderline"/>
          <w:highlight w:val="cyan"/>
        </w:rPr>
        <w:t>to deny</w:t>
      </w:r>
      <w:r w:rsidRPr="009B7848">
        <w:rPr>
          <w:rStyle w:val="StyleUnderline"/>
        </w:rPr>
        <w:t xml:space="preserve"> a </w:t>
      </w:r>
      <w:r w:rsidRPr="00593975">
        <w:rPr>
          <w:rStyle w:val="StyleUnderline"/>
          <w:highlight w:val="cyan"/>
        </w:rPr>
        <w:t>Chinese</w:t>
      </w:r>
      <w:r w:rsidRPr="009B7848">
        <w:rPr>
          <w:rStyle w:val="StyleUnderline"/>
        </w:rPr>
        <w:t xml:space="preserve"> fait accompli</w:t>
      </w:r>
      <w:r w:rsidRPr="00593975">
        <w:rPr>
          <w:rStyle w:val="StyleUnderline"/>
        </w:rPr>
        <w:t xml:space="preserve"> and will be difficult to swing quickly to the Indo-Pacific after</w:t>
      </w:r>
      <w:r w:rsidRPr="00593975">
        <w:rPr>
          <w:sz w:val="14"/>
        </w:rPr>
        <w:t xml:space="preserve"> an </w:t>
      </w:r>
      <w:r w:rsidRPr="00593975">
        <w:rPr>
          <w:rStyle w:val="Emphasis"/>
        </w:rPr>
        <w:t>invasion</w:t>
      </w:r>
      <w:r w:rsidRPr="00593975">
        <w:rPr>
          <w:rStyle w:val="StyleUnderline"/>
        </w:rPr>
        <w:t xml:space="preserve"> begins or U.S. forces learn that an invasion is imminent</w:t>
      </w:r>
      <w:r w:rsidRPr="00593975">
        <w:rPr>
          <w:sz w:val="14"/>
        </w:rPr>
        <w:t>. It must also preserve as much strike capacity as possible, especially by breaking through naval maintenance backlogs. In addition, DOD should accelerate adoption of emerging capabilities—such as certain unmanned systems—that could make a significant difference on the battlefield in the next few years. Finally, DOD must update U.S. nuclear planning to account for possible theater nuclear escalation in a Taiwan contingency.</w:t>
      </w:r>
    </w:p>
    <w:p w14:paraId="69F734A6" w14:textId="77777777" w:rsidR="00D0716A" w:rsidRDefault="00D0716A" w:rsidP="00E820EB">
      <w:pPr>
        <w:rPr>
          <w:sz w:val="14"/>
        </w:rPr>
      </w:pPr>
    </w:p>
    <w:p w14:paraId="2077D778" w14:textId="77777777" w:rsidR="00E820EB" w:rsidRDefault="00E820EB" w:rsidP="00E820EB">
      <w:pPr>
        <w:pStyle w:val="Heading3"/>
      </w:pPr>
      <w:r>
        <w:t>OFF</w:t>
      </w:r>
    </w:p>
    <w:p w14:paraId="3091D084" w14:textId="77777777" w:rsidR="00E820EB" w:rsidRPr="00C05C63" w:rsidRDefault="00E820EB" w:rsidP="00E820EB">
      <w:pPr>
        <w:keepNext/>
        <w:keepLines/>
        <w:spacing w:before="40" w:after="0"/>
        <w:outlineLvl w:val="3"/>
        <w:rPr>
          <w:rFonts w:eastAsiaTheme="majorEastAsia" w:cstheme="majorBidi"/>
          <w:bCs/>
          <w:iCs/>
          <w:sz w:val="26"/>
        </w:rPr>
      </w:pPr>
      <w:r w:rsidRPr="00C05C63">
        <w:rPr>
          <w:rFonts w:eastAsiaTheme="majorEastAsia" w:cstheme="majorBidi"/>
          <w:b/>
          <w:iCs/>
          <w:sz w:val="26"/>
        </w:rPr>
        <w:t xml:space="preserve">Putin’s regime is </w:t>
      </w:r>
      <w:r w:rsidRPr="00C05C63">
        <w:rPr>
          <w:rFonts w:eastAsiaTheme="majorEastAsia" w:cstheme="majorBidi"/>
          <w:b/>
          <w:iCs/>
          <w:sz w:val="26"/>
          <w:u w:val="single"/>
        </w:rPr>
        <w:t xml:space="preserve">solid </w:t>
      </w:r>
      <w:r>
        <w:rPr>
          <w:rFonts w:eastAsiaTheme="majorEastAsia" w:cstheme="majorBidi"/>
          <w:b/>
          <w:iCs/>
          <w:sz w:val="26"/>
          <w:u w:val="single"/>
        </w:rPr>
        <w:t>BUT</w:t>
      </w:r>
      <w:r w:rsidRPr="00C05C63">
        <w:rPr>
          <w:rFonts w:eastAsiaTheme="majorEastAsia" w:cstheme="majorBidi"/>
          <w:b/>
          <w:iCs/>
          <w:sz w:val="26"/>
          <w:u w:val="single"/>
        </w:rPr>
        <w:t xml:space="preserve"> brittle</w:t>
      </w:r>
      <w:r w:rsidRPr="00C05C63">
        <w:rPr>
          <w:rFonts w:eastAsiaTheme="majorEastAsia" w:cstheme="majorBidi"/>
          <w:b/>
          <w:iCs/>
          <w:sz w:val="26"/>
        </w:rPr>
        <w:t xml:space="preserve"> now. </w:t>
      </w:r>
      <w:r w:rsidRPr="00C05C63">
        <w:rPr>
          <w:rFonts w:eastAsiaTheme="majorEastAsia" w:cstheme="majorBidi"/>
          <w:bCs/>
          <w:iCs/>
          <w:sz w:val="26"/>
        </w:rPr>
        <w:t xml:space="preserve">Assumes </w:t>
      </w:r>
      <w:r w:rsidRPr="00C05C63">
        <w:rPr>
          <w:rFonts w:eastAsiaTheme="majorEastAsia" w:cstheme="majorBidi"/>
          <w:bCs/>
          <w:iCs/>
          <w:sz w:val="26"/>
          <w:u w:val="single"/>
        </w:rPr>
        <w:t>both</w:t>
      </w:r>
      <w:r w:rsidRPr="00C05C63">
        <w:rPr>
          <w:rFonts w:eastAsiaTheme="majorEastAsia" w:cstheme="majorBidi"/>
          <w:bCs/>
          <w:iCs/>
          <w:sz w:val="26"/>
        </w:rPr>
        <w:t xml:space="preserve"> public and elites.</w:t>
      </w:r>
    </w:p>
    <w:p w14:paraId="64F91B16" w14:textId="77777777" w:rsidR="00E820EB" w:rsidRPr="00C05C63" w:rsidRDefault="00E820EB" w:rsidP="00E820EB">
      <w:proofErr w:type="spellStart"/>
      <w:r w:rsidRPr="00C05C63">
        <w:rPr>
          <w:b/>
          <w:bCs/>
          <w:sz w:val="26"/>
        </w:rPr>
        <w:t>Sherr</w:t>
      </w:r>
      <w:proofErr w:type="spellEnd"/>
      <w:r w:rsidRPr="00C05C63">
        <w:rPr>
          <w:b/>
          <w:bCs/>
          <w:sz w:val="26"/>
        </w:rPr>
        <w:t xml:space="preserve"> 25</w:t>
      </w:r>
      <w:r w:rsidRPr="00C05C63">
        <w:t xml:space="preserve">, Senior Fellow at the International Centre for </w:t>
      </w:r>
      <w:proofErr w:type="spellStart"/>
      <w:r w:rsidRPr="00C05C63">
        <w:t>Defence</w:t>
      </w:r>
      <w:proofErr w:type="spellEnd"/>
      <w:r w:rsidRPr="00C05C63">
        <w:t xml:space="preserve"> &amp; Security in Tallinn, Estonia, was at the Social Studies Faculty of Oxford University from 1993 to 2012, a lecturer at Lincoln College, Oxford from 1986 to 2008, and a fellow of the Conflict Studies Research Centre of the UK Ministry of </w:t>
      </w:r>
      <w:proofErr w:type="spellStart"/>
      <w:r w:rsidRPr="00C05C63">
        <w:t>Defence</w:t>
      </w:r>
      <w:proofErr w:type="spellEnd"/>
      <w:r w:rsidRPr="00C05C63">
        <w:t xml:space="preserve"> from 1995 to 2008 (James, “Solidly Brittle: James </w:t>
      </w:r>
      <w:proofErr w:type="spellStart"/>
      <w:r w:rsidRPr="00C05C63">
        <w:t>Sherr</w:t>
      </w:r>
      <w:proofErr w:type="spellEnd"/>
      <w:r w:rsidRPr="00C05C63">
        <w:t xml:space="preserve"> on the Fragility of Putin’s Regime,” </w:t>
      </w:r>
      <w:r w:rsidRPr="00C05C63">
        <w:rPr>
          <w:i/>
          <w:iCs/>
        </w:rPr>
        <w:t>Lithuanian Foreign Policy Review</w:t>
      </w:r>
      <w:r w:rsidRPr="00C05C63">
        <w:t>, 43)//BB</w:t>
      </w:r>
    </w:p>
    <w:p w14:paraId="4391119B" w14:textId="77777777" w:rsidR="00E820EB" w:rsidRPr="00D62726" w:rsidRDefault="00E820EB" w:rsidP="00E820EB">
      <w:pPr>
        <w:rPr>
          <w:sz w:val="16"/>
        </w:rPr>
      </w:pPr>
      <w:r w:rsidRPr="00D62726">
        <w:rPr>
          <w:sz w:val="16"/>
        </w:rPr>
        <w:t xml:space="preserve">How do you assess the </w:t>
      </w:r>
      <w:r w:rsidRPr="00D62726">
        <w:rPr>
          <w:rStyle w:val="Emphasis"/>
          <w:highlight w:val="cyan"/>
        </w:rPr>
        <w:t>current</w:t>
      </w:r>
      <w:r w:rsidRPr="00BF5C9C">
        <w:rPr>
          <w:rStyle w:val="StyleUnderline"/>
        </w:rPr>
        <w:t xml:space="preserve"> state</w:t>
      </w:r>
      <w:r w:rsidRPr="00D62726">
        <w:rPr>
          <w:sz w:val="16"/>
        </w:rPr>
        <w:t xml:space="preserve"> of the </w:t>
      </w:r>
      <w:r w:rsidRPr="00D62726">
        <w:rPr>
          <w:rStyle w:val="Emphasis"/>
        </w:rPr>
        <w:t xml:space="preserve">Russian </w:t>
      </w:r>
      <w:r w:rsidRPr="00D62726">
        <w:rPr>
          <w:rStyle w:val="Emphasis"/>
          <w:highlight w:val="cyan"/>
        </w:rPr>
        <w:t>regime</w:t>
      </w:r>
      <w:r w:rsidRPr="00D62726">
        <w:rPr>
          <w:sz w:val="16"/>
        </w:rPr>
        <w:t>?</w:t>
      </w:r>
    </w:p>
    <w:p w14:paraId="2F5D2F64" w14:textId="77777777" w:rsidR="00E820EB" w:rsidRPr="00BF5C9C" w:rsidRDefault="00E820EB" w:rsidP="00E820EB">
      <w:pPr>
        <w:rPr>
          <w:rStyle w:val="StyleUnderline"/>
        </w:rPr>
      </w:pPr>
      <w:r w:rsidRPr="00D62726">
        <w:rPr>
          <w:rStyle w:val="Emphasis"/>
          <w:highlight w:val="cyan"/>
        </w:rPr>
        <w:t>Solidly brittle</w:t>
      </w:r>
      <w:r w:rsidRPr="00D62726">
        <w:rPr>
          <w:sz w:val="16"/>
        </w:rPr>
        <w:t xml:space="preserve">. By which I mean two things. </w:t>
      </w:r>
      <w:r w:rsidRPr="00BF5C9C">
        <w:rPr>
          <w:rStyle w:val="StyleUnderline"/>
        </w:rPr>
        <w:t xml:space="preserve">The </w:t>
      </w:r>
      <w:r w:rsidRPr="00D62726">
        <w:rPr>
          <w:rStyle w:val="Emphasis"/>
        </w:rPr>
        <w:t xml:space="preserve">social </w:t>
      </w:r>
      <w:r w:rsidRPr="00D62726">
        <w:rPr>
          <w:rStyle w:val="Emphasis"/>
          <w:highlight w:val="cyan"/>
        </w:rPr>
        <w:t>contract</w:t>
      </w:r>
      <w:r w:rsidRPr="00D62726">
        <w:rPr>
          <w:sz w:val="16"/>
        </w:rPr>
        <w:t xml:space="preserve">—which, of course, has never been written down— that Putin established when he came to power </w:t>
      </w:r>
      <w:r w:rsidRPr="00BF5C9C">
        <w:rPr>
          <w:rStyle w:val="StyleUnderline"/>
        </w:rPr>
        <w:t xml:space="preserve">is still </w:t>
      </w:r>
      <w:r w:rsidRPr="00D62726">
        <w:rPr>
          <w:rStyle w:val="Emphasis"/>
          <w:highlight w:val="cyan"/>
        </w:rPr>
        <w:t>in place</w:t>
      </w:r>
      <w:r w:rsidRPr="00D62726">
        <w:rPr>
          <w:rStyle w:val="StyleUnderline"/>
          <w:highlight w:val="cyan"/>
        </w:rPr>
        <w:t xml:space="preserve">. It </w:t>
      </w:r>
      <w:r w:rsidRPr="00D62726">
        <w:rPr>
          <w:rStyle w:val="Emphasis"/>
          <w:highlight w:val="cyan"/>
        </w:rPr>
        <w:t>demands</w:t>
      </w:r>
      <w:r w:rsidRPr="00D07AD8">
        <w:rPr>
          <w:rStyle w:val="StyleUnderline"/>
        </w:rPr>
        <w:t xml:space="preserve"> </w:t>
      </w:r>
      <w:r w:rsidRPr="00D62726">
        <w:rPr>
          <w:rStyle w:val="StyleUnderline"/>
        </w:rPr>
        <w:t>of</w:t>
      </w:r>
      <w:r w:rsidRPr="00BF5C9C">
        <w:rPr>
          <w:rStyle w:val="StyleUnderline"/>
        </w:rPr>
        <w:t xml:space="preserve"> society a </w:t>
      </w:r>
      <w:r w:rsidRPr="00D62726">
        <w:rPr>
          <w:rStyle w:val="Emphasis"/>
        </w:rPr>
        <w:t>renunciation</w:t>
      </w:r>
      <w:r w:rsidRPr="00BF5C9C">
        <w:rPr>
          <w:rStyle w:val="StyleUnderline"/>
        </w:rPr>
        <w:t xml:space="preserve"> of its</w:t>
      </w:r>
      <w:r w:rsidRPr="00D62726">
        <w:rPr>
          <w:sz w:val="16"/>
        </w:rPr>
        <w:t xml:space="preserve"> civic and political </w:t>
      </w:r>
      <w:r w:rsidRPr="00D07AD8">
        <w:rPr>
          <w:rStyle w:val="StyleUnderline"/>
          <w:highlight w:val="cyan"/>
        </w:rPr>
        <w:t>rights</w:t>
      </w:r>
      <w:r w:rsidRPr="00BF5C9C">
        <w:rPr>
          <w:rStyle w:val="StyleUnderline"/>
        </w:rPr>
        <w:t xml:space="preserve"> </w:t>
      </w:r>
      <w:r w:rsidRPr="00D62726">
        <w:rPr>
          <w:rStyle w:val="Emphasis"/>
        </w:rPr>
        <w:t>in exchange</w:t>
      </w:r>
      <w:r w:rsidRPr="00BF5C9C">
        <w:rPr>
          <w:rStyle w:val="StyleUnderline"/>
        </w:rPr>
        <w:t xml:space="preserve"> </w:t>
      </w:r>
      <w:r w:rsidRPr="00D07AD8">
        <w:rPr>
          <w:rStyle w:val="StyleUnderline"/>
          <w:highlight w:val="cyan"/>
        </w:rPr>
        <w:t>for</w:t>
      </w:r>
      <w:r w:rsidRPr="00BF5C9C">
        <w:rPr>
          <w:rStyle w:val="StyleUnderline"/>
        </w:rPr>
        <w:t xml:space="preserve"> the </w:t>
      </w:r>
      <w:r w:rsidRPr="00D07AD8">
        <w:rPr>
          <w:rStyle w:val="Emphasis"/>
          <w:highlight w:val="cyan"/>
        </w:rPr>
        <w:t>freedom</w:t>
      </w:r>
      <w:r w:rsidRPr="00BF5C9C">
        <w:rPr>
          <w:rStyle w:val="StyleUnderline"/>
        </w:rPr>
        <w:t xml:space="preserve"> to be </w:t>
      </w:r>
      <w:r w:rsidRPr="00D62726">
        <w:rPr>
          <w:rStyle w:val="Emphasis"/>
        </w:rPr>
        <w:t>left alone</w:t>
      </w:r>
      <w:r w:rsidRPr="00BF5C9C">
        <w:rPr>
          <w:rStyle w:val="StyleUnderline"/>
        </w:rPr>
        <w:t xml:space="preserve"> </w:t>
      </w:r>
      <w:r w:rsidRPr="00D07AD8">
        <w:rPr>
          <w:rStyle w:val="StyleUnderline"/>
          <w:highlight w:val="cyan"/>
        </w:rPr>
        <w:t xml:space="preserve">and </w:t>
      </w:r>
      <w:r w:rsidRPr="00D07AD8">
        <w:rPr>
          <w:rStyle w:val="Emphasis"/>
          <w:highlight w:val="cyan"/>
        </w:rPr>
        <w:t>make money</w:t>
      </w:r>
      <w:r w:rsidRPr="00D62726">
        <w:rPr>
          <w:sz w:val="16"/>
        </w:rPr>
        <w:t xml:space="preserve">. That bargain, by and large, has been honored and still is. But the </w:t>
      </w:r>
      <w:r w:rsidRPr="00D07AD8">
        <w:rPr>
          <w:rStyle w:val="Emphasis"/>
          <w:highlight w:val="cyan"/>
        </w:rPr>
        <w:t>threat</w:t>
      </w:r>
      <w:r w:rsidRPr="00D07AD8">
        <w:rPr>
          <w:rStyle w:val="StyleUnderline"/>
          <w:highlight w:val="cyan"/>
        </w:rPr>
        <w:t xml:space="preserve"> comes</w:t>
      </w:r>
      <w:r w:rsidRPr="00BF5C9C">
        <w:rPr>
          <w:rStyle w:val="StyleUnderline"/>
        </w:rPr>
        <w:t xml:space="preserve"> from </w:t>
      </w:r>
      <w:r w:rsidRPr="00D62726">
        <w:rPr>
          <w:rStyle w:val="Emphasis"/>
        </w:rPr>
        <w:t xml:space="preserve">fresh </w:t>
      </w:r>
      <w:r w:rsidRPr="00D07AD8">
        <w:rPr>
          <w:rStyle w:val="Emphasis"/>
          <w:highlight w:val="cyan"/>
        </w:rPr>
        <w:t>mobilizations</w:t>
      </w:r>
      <w:r w:rsidRPr="00BF5C9C">
        <w:rPr>
          <w:rStyle w:val="StyleUnderline"/>
        </w:rPr>
        <w:t xml:space="preserve"> that seriously </w:t>
      </w:r>
      <w:r w:rsidRPr="00D07AD8">
        <w:rPr>
          <w:rStyle w:val="Emphasis"/>
          <w:highlight w:val="cyan"/>
        </w:rPr>
        <w:t>affect</w:t>
      </w:r>
      <w:r w:rsidRPr="00D62726">
        <w:rPr>
          <w:sz w:val="16"/>
        </w:rPr>
        <w:t xml:space="preserve"> those who benefited from the social contract: </w:t>
      </w:r>
      <w:r w:rsidRPr="00D07AD8">
        <w:rPr>
          <w:rStyle w:val="Emphasis"/>
          <w:highlight w:val="cyan"/>
        </w:rPr>
        <w:t>ethnic Russians</w:t>
      </w:r>
      <w:r w:rsidRPr="00D07AD8">
        <w:rPr>
          <w:rStyle w:val="StyleUnderline"/>
          <w:highlight w:val="cyan"/>
        </w:rPr>
        <w:t xml:space="preserve">. The </w:t>
      </w:r>
      <w:r w:rsidRPr="00D07AD8">
        <w:rPr>
          <w:rStyle w:val="Emphasis"/>
          <w:highlight w:val="cyan"/>
        </w:rPr>
        <w:t>pressure</w:t>
      </w:r>
      <w:r w:rsidRPr="00D07AD8">
        <w:rPr>
          <w:rStyle w:val="StyleUnderline"/>
          <w:highlight w:val="cyan"/>
        </w:rPr>
        <w:t xml:space="preserve"> to implement </w:t>
      </w:r>
      <w:r w:rsidRPr="00D07AD8">
        <w:rPr>
          <w:rStyle w:val="Emphasis"/>
          <w:highlight w:val="cyan"/>
        </w:rPr>
        <w:t>another</w:t>
      </w:r>
      <w:r w:rsidRPr="00D62726">
        <w:rPr>
          <w:rStyle w:val="Emphasis"/>
        </w:rPr>
        <w:t xml:space="preserve"> mobilization</w:t>
      </w:r>
      <w:r w:rsidRPr="00BF5C9C">
        <w:rPr>
          <w:rStyle w:val="StyleUnderline"/>
        </w:rPr>
        <w:t xml:space="preserve"> </w:t>
      </w:r>
      <w:r w:rsidRPr="00D07AD8">
        <w:rPr>
          <w:rStyle w:val="StyleUnderline"/>
          <w:highlight w:val="cyan"/>
        </w:rPr>
        <w:t xml:space="preserve">is </w:t>
      </w:r>
      <w:r w:rsidRPr="00D07AD8">
        <w:rPr>
          <w:rStyle w:val="Emphasis"/>
          <w:highlight w:val="cyan"/>
        </w:rPr>
        <w:t>considerable</w:t>
      </w:r>
      <w:r w:rsidRPr="00D07AD8">
        <w:rPr>
          <w:rStyle w:val="StyleUnderline"/>
          <w:highlight w:val="cyan"/>
        </w:rPr>
        <w:t xml:space="preserve">. If they </w:t>
      </w:r>
      <w:r w:rsidRPr="00D07AD8">
        <w:rPr>
          <w:rStyle w:val="Emphasis"/>
          <w:highlight w:val="cyan"/>
        </w:rPr>
        <w:t>go through</w:t>
      </w:r>
      <w:r w:rsidRPr="00D07AD8">
        <w:rPr>
          <w:rStyle w:val="StyleUnderline"/>
          <w:highlight w:val="cyan"/>
        </w:rPr>
        <w:t xml:space="preserve"> with it</w:t>
      </w:r>
      <w:r w:rsidRPr="00BF5C9C">
        <w:rPr>
          <w:rStyle w:val="StyleUnderline"/>
        </w:rPr>
        <w:t xml:space="preserve">, then you can start to </w:t>
      </w:r>
      <w:r w:rsidRPr="00D07AD8">
        <w:rPr>
          <w:rStyle w:val="Emphasis"/>
          <w:highlight w:val="cyan"/>
        </w:rPr>
        <w:t>raise questions</w:t>
      </w:r>
      <w:r w:rsidRPr="00D07AD8">
        <w:rPr>
          <w:rStyle w:val="StyleUnderline"/>
          <w:highlight w:val="cyan"/>
        </w:rPr>
        <w:t xml:space="preserve"> about</w:t>
      </w:r>
      <w:r w:rsidRPr="00BF5C9C">
        <w:rPr>
          <w:rStyle w:val="StyleUnderline"/>
        </w:rPr>
        <w:t xml:space="preserve"> the </w:t>
      </w:r>
      <w:r w:rsidRPr="00D62726">
        <w:rPr>
          <w:rStyle w:val="Emphasis"/>
        </w:rPr>
        <w:t xml:space="preserve">regime’s </w:t>
      </w:r>
      <w:r w:rsidRPr="00D07AD8">
        <w:rPr>
          <w:rStyle w:val="Emphasis"/>
          <w:highlight w:val="cyan"/>
        </w:rPr>
        <w:t>stability</w:t>
      </w:r>
      <w:r w:rsidRPr="00BF5C9C">
        <w:rPr>
          <w:rStyle w:val="StyleUnderline"/>
        </w:rPr>
        <w:t>.</w:t>
      </w:r>
    </w:p>
    <w:p w14:paraId="24EFDF21" w14:textId="77777777" w:rsidR="00E820EB" w:rsidRPr="00D62726" w:rsidRDefault="00E820EB" w:rsidP="00E820EB">
      <w:pPr>
        <w:rPr>
          <w:sz w:val="16"/>
        </w:rPr>
      </w:pPr>
      <w:r w:rsidRPr="00BF5C9C">
        <w:rPr>
          <w:rStyle w:val="StyleUnderline"/>
        </w:rPr>
        <w:t xml:space="preserve">The second reason is the </w:t>
      </w:r>
      <w:r w:rsidRPr="00D07AD8">
        <w:rPr>
          <w:rStyle w:val="Emphasis"/>
          <w:highlight w:val="cyan"/>
        </w:rPr>
        <w:t>elites</w:t>
      </w:r>
      <w:r w:rsidRPr="00BF5C9C">
        <w:rPr>
          <w:rStyle w:val="StyleUnderline"/>
        </w:rPr>
        <w:t>.</w:t>
      </w:r>
      <w:r w:rsidRPr="00D62726">
        <w:rPr>
          <w:sz w:val="16"/>
        </w:rPr>
        <w:t xml:space="preserve"> </w:t>
      </w:r>
      <w:proofErr w:type="gramStart"/>
      <w:r w:rsidRPr="00D62726">
        <w:rPr>
          <w:sz w:val="16"/>
        </w:rPr>
        <w:t>However</w:t>
      </w:r>
      <w:proofErr w:type="gramEnd"/>
      <w:r w:rsidRPr="00D62726">
        <w:rPr>
          <w:sz w:val="16"/>
        </w:rPr>
        <w:t xml:space="preserve"> you define them, </w:t>
      </w:r>
      <w:r w:rsidRPr="00D07AD8">
        <w:rPr>
          <w:rStyle w:val="StyleUnderline"/>
          <w:highlight w:val="cyan"/>
        </w:rPr>
        <w:t xml:space="preserve">they make a </w:t>
      </w:r>
      <w:r w:rsidRPr="00D07AD8">
        <w:rPr>
          <w:rStyle w:val="Emphasis"/>
          <w:highlight w:val="cyan"/>
        </w:rPr>
        <w:t>rational calculation</w:t>
      </w:r>
      <w:r w:rsidRPr="00D62726">
        <w:rPr>
          <w:sz w:val="16"/>
        </w:rPr>
        <w:t xml:space="preserve">. It is a binary choice: where is </w:t>
      </w:r>
      <w:r w:rsidRPr="00D62726">
        <w:rPr>
          <w:rStyle w:val="StyleUnderline"/>
        </w:rPr>
        <w:t xml:space="preserve">the </w:t>
      </w:r>
      <w:r w:rsidRPr="00D62726">
        <w:rPr>
          <w:rStyle w:val="Emphasis"/>
        </w:rPr>
        <w:t>greater risk</w:t>
      </w:r>
      <w:r w:rsidRPr="00D62726">
        <w:rPr>
          <w:sz w:val="16"/>
        </w:rPr>
        <w:t xml:space="preserve">—in supporting or opposing Putin? So far, the answer has been that </w:t>
      </w:r>
      <w:r w:rsidRPr="00D62726">
        <w:rPr>
          <w:rStyle w:val="StyleUnderline"/>
        </w:rPr>
        <w:t xml:space="preserve">supporting him is </w:t>
      </w:r>
      <w:r w:rsidRPr="00D62726">
        <w:rPr>
          <w:rStyle w:val="Emphasis"/>
        </w:rPr>
        <w:t>safer</w:t>
      </w:r>
      <w:r w:rsidRPr="00D62726">
        <w:rPr>
          <w:rStyle w:val="StyleUnderline"/>
        </w:rPr>
        <w:t xml:space="preserve">. But </w:t>
      </w:r>
      <w:r w:rsidRPr="00D07AD8">
        <w:rPr>
          <w:rStyle w:val="StyleUnderline"/>
          <w:highlight w:val="cyan"/>
        </w:rPr>
        <w:t>if</w:t>
      </w:r>
      <w:r w:rsidRPr="00D62726">
        <w:rPr>
          <w:rStyle w:val="StyleUnderline"/>
        </w:rPr>
        <w:t xml:space="preserve"> that </w:t>
      </w:r>
      <w:r w:rsidRPr="00D07AD8">
        <w:rPr>
          <w:rStyle w:val="Emphasis"/>
          <w:highlight w:val="cyan"/>
        </w:rPr>
        <w:t>calc</w:t>
      </w:r>
      <w:r w:rsidRPr="00D62726">
        <w:rPr>
          <w:rStyle w:val="StyleUnderline"/>
        </w:rPr>
        <w:t xml:space="preserve">ulation </w:t>
      </w:r>
      <w:r w:rsidRPr="00D07AD8">
        <w:rPr>
          <w:rStyle w:val="Emphasis"/>
          <w:highlight w:val="cyan"/>
        </w:rPr>
        <w:t>changes</w:t>
      </w:r>
      <w:r w:rsidRPr="00D07AD8">
        <w:rPr>
          <w:rStyle w:val="StyleUnderline"/>
          <w:highlight w:val="cyan"/>
        </w:rPr>
        <w:t xml:space="preserve">, it will do so </w:t>
      </w:r>
      <w:r w:rsidRPr="00D07AD8">
        <w:rPr>
          <w:rStyle w:val="Emphasis"/>
          <w:highlight w:val="cyan"/>
        </w:rPr>
        <w:t>without warning</w:t>
      </w:r>
      <w:r w:rsidRPr="00D62726">
        <w:rPr>
          <w:rStyle w:val="Emphasis"/>
        </w:rPr>
        <w:t xml:space="preserve"> and dramatically</w:t>
      </w:r>
      <w:r w:rsidRPr="00D62726">
        <w:rPr>
          <w:sz w:val="16"/>
        </w:rPr>
        <w:t xml:space="preserve">. This is a </w:t>
      </w:r>
      <w:r w:rsidRPr="00D07AD8">
        <w:rPr>
          <w:rStyle w:val="StyleUnderline"/>
          <w:highlight w:val="cyan"/>
        </w:rPr>
        <w:t xml:space="preserve">highly </w:t>
      </w:r>
      <w:r w:rsidRPr="00D07AD8">
        <w:rPr>
          <w:rStyle w:val="Emphasis"/>
          <w:highlight w:val="cyan"/>
        </w:rPr>
        <w:t>atomized system</w:t>
      </w:r>
      <w:r w:rsidRPr="00D62726">
        <w:rPr>
          <w:rStyle w:val="StyleUnderline"/>
        </w:rPr>
        <w:t xml:space="preserve"> made up of </w:t>
      </w:r>
      <w:r w:rsidRPr="00D62726">
        <w:rPr>
          <w:rStyle w:val="Emphasis"/>
        </w:rPr>
        <w:t>self-interested</w:t>
      </w:r>
      <w:r w:rsidRPr="00D62726">
        <w:rPr>
          <w:rStyle w:val="StyleUnderline"/>
        </w:rPr>
        <w:t xml:space="preserve"> individuals who </w:t>
      </w:r>
      <w:r w:rsidRPr="00D62726">
        <w:rPr>
          <w:rStyle w:val="Emphasis"/>
        </w:rPr>
        <w:t>do not trust</w:t>
      </w:r>
      <w:r w:rsidRPr="00D62726">
        <w:rPr>
          <w:rStyle w:val="StyleUnderline"/>
        </w:rPr>
        <w:t xml:space="preserve"> one another or their leaders. </w:t>
      </w:r>
      <w:r w:rsidRPr="00D07AD8">
        <w:rPr>
          <w:rStyle w:val="StyleUnderline"/>
          <w:highlight w:val="cyan"/>
        </w:rPr>
        <w:t xml:space="preserve">There is </w:t>
      </w:r>
      <w:r w:rsidRPr="00D07AD8">
        <w:rPr>
          <w:rStyle w:val="Emphasis"/>
          <w:highlight w:val="cyan"/>
        </w:rPr>
        <w:t>no loyalty</w:t>
      </w:r>
      <w:r w:rsidRPr="00D62726">
        <w:rPr>
          <w:rStyle w:val="StyleUnderline"/>
        </w:rPr>
        <w:t xml:space="preserve">, there is </w:t>
      </w:r>
      <w:r w:rsidRPr="00D07AD8">
        <w:rPr>
          <w:rStyle w:val="StyleUnderline"/>
          <w:highlight w:val="cyan"/>
        </w:rPr>
        <w:t>just</w:t>
      </w:r>
      <w:r w:rsidRPr="00D62726">
        <w:rPr>
          <w:rStyle w:val="StyleUnderline"/>
        </w:rPr>
        <w:t xml:space="preserve"> an </w:t>
      </w:r>
      <w:r w:rsidRPr="00D07AD8">
        <w:rPr>
          <w:rStyle w:val="Emphasis"/>
          <w:highlight w:val="cyan"/>
        </w:rPr>
        <w:t>equilibrium</w:t>
      </w:r>
      <w:r w:rsidRPr="00D62726">
        <w:rPr>
          <w:rStyle w:val="StyleUnderline"/>
        </w:rPr>
        <w:t xml:space="preserve">— </w:t>
      </w:r>
      <w:r w:rsidRPr="00D07AD8">
        <w:rPr>
          <w:rStyle w:val="StyleUnderline"/>
          <w:highlight w:val="cyan"/>
        </w:rPr>
        <w:t xml:space="preserve">unless the </w:t>
      </w:r>
      <w:r w:rsidRPr="00D07AD8">
        <w:rPr>
          <w:rStyle w:val="Emphasis"/>
          <w:highlight w:val="cyan"/>
        </w:rPr>
        <w:t>army breaks</w:t>
      </w:r>
      <w:r w:rsidRPr="00D07AD8">
        <w:rPr>
          <w:sz w:val="16"/>
          <w:highlight w:val="cyan"/>
        </w:rPr>
        <w:t>.</w:t>
      </w:r>
    </w:p>
    <w:p w14:paraId="214FB9A0" w14:textId="77777777" w:rsidR="00E820EB" w:rsidRPr="00BA1DEF" w:rsidRDefault="00E820EB" w:rsidP="00E820EB">
      <w:pPr>
        <w:pStyle w:val="Heading4"/>
      </w:pPr>
      <w:r w:rsidRPr="00BA1DEF">
        <w:t xml:space="preserve">Genuine US-Russia relations </w:t>
      </w:r>
      <w:proofErr w:type="gramStart"/>
      <w:r w:rsidRPr="00BA1DEF">
        <w:t>collapses</w:t>
      </w:r>
      <w:proofErr w:type="gramEnd"/>
      <w:r w:rsidRPr="00BA1DEF">
        <w:t xml:space="preserve"> domestic support for Putin</w:t>
      </w:r>
    </w:p>
    <w:p w14:paraId="0A90F14A" w14:textId="77777777" w:rsidR="00E820EB" w:rsidRPr="00BA1DEF" w:rsidRDefault="00E820EB" w:rsidP="00E820EB">
      <w:r w:rsidRPr="00BA1DEF">
        <w:rPr>
          <w:rStyle w:val="Style13ptBold"/>
        </w:rPr>
        <w:t>Engel 24</w:t>
      </w:r>
      <w:r w:rsidRPr="00BA1DEF">
        <w:t xml:space="preserve">, PhD, expert on radical right movements in the former Soviet Union. He has a special interest in the comparative and motivational analysis of European xenophobia and radicalism. Dr. Engel is the senior fellow at the Centre for Analysis of the Radical Right, president of the European Center for Democracy Development (ECDD) in Latvia and member of the expert group of the Global Research Network of the United Nations Counter-Terrorism Committee Executive Directorate (Valery, “This Is Why the Russian People Chose Imperialism for Survival,” Fair </w:t>
      </w:r>
      <w:proofErr w:type="spellStart"/>
      <w:r w:rsidRPr="00BA1DEF">
        <w:t>Obsever</w:t>
      </w:r>
      <w:proofErr w:type="spellEnd"/>
      <w:r w:rsidRPr="00BA1DEF">
        <w:t>, https://www.fairobserver.com/russian-newsrussia-news/this-is-why-the-russian-people-chose-imperialism-for-survival/)//BB</w:t>
      </w:r>
    </w:p>
    <w:p w14:paraId="75856644" w14:textId="77777777" w:rsidR="00E820EB" w:rsidRPr="00BA1DEF" w:rsidRDefault="00E820EB" w:rsidP="00E820EB">
      <w:pPr>
        <w:rPr>
          <w:rStyle w:val="Emphasis"/>
        </w:rPr>
      </w:pPr>
      <w:r w:rsidRPr="00BA1DEF">
        <w:rPr>
          <w:rStyle w:val="Emphasis"/>
          <w:highlight w:val="cyan"/>
        </w:rPr>
        <w:t>Anti-Westernism is</w:t>
      </w:r>
      <w:r w:rsidRPr="00BA1DEF">
        <w:rPr>
          <w:rStyle w:val="Emphasis"/>
        </w:rPr>
        <w:t xml:space="preserve"> a </w:t>
      </w:r>
      <w:r w:rsidRPr="00BA1DEF">
        <w:rPr>
          <w:rStyle w:val="Emphasis"/>
          <w:highlight w:val="cyan"/>
        </w:rPr>
        <w:t>Russian national idea</w:t>
      </w:r>
    </w:p>
    <w:p w14:paraId="19B13C5C" w14:textId="77777777" w:rsidR="00E820EB" w:rsidRPr="00BA1DEF" w:rsidRDefault="00E820EB" w:rsidP="00E820EB">
      <w:r w:rsidRPr="00BA1DEF">
        <w:rPr>
          <w:rStyle w:val="StyleUnderline"/>
        </w:rPr>
        <w:t xml:space="preserve">With traditional sources of purpose in decline, Russia </w:t>
      </w:r>
      <w:r w:rsidRPr="00BA1DEF">
        <w:rPr>
          <w:rStyle w:val="Emphasis"/>
          <w:highlight w:val="cyan"/>
        </w:rPr>
        <w:t>increasingly relies on anti-West</w:t>
      </w:r>
      <w:r w:rsidRPr="00BA1DEF">
        <w:rPr>
          <w:rStyle w:val="Emphasis"/>
        </w:rPr>
        <w:t xml:space="preserve">ern </w:t>
      </w:r>
      <w:r w:rsidRPr="00BA1DEF">
        <w:rPr>
          <w:rStyle w:val="Emphasis"/>
          <w:highlight w:val="cyan"/>
        </w:rPr>
        <w:t>sentiment</w:t>
      </w:r>
      <w:r w:rsidRPr="00BA1DEF">
        <w:rPr>
          <w:rStyle w:val="StyleUnderline"/>
          <w:highlight w:val="cyan"/>
        </w:rPr>
        <w:t xml:space="preserve"> to unify</w:t>
      </w:r>
      <w:r w:rsidRPr="00BA1DEF">
        <w:rPr>
          <w:rStyle w:val="StyleUnderline"/>
        </w:rPr>
        <w:t xml:space="preserve"> its </w:t>
      </w:r>
      <w:r w:rsidRPr="00BA1DEF">
        <w:rPr>
          <w:rStyle w:val="StyleUnderline"/>
          <w:highlight w:val="cyan"/>
        </w:rPr>
        <w:t>people</w:t>
      </w:r>
      <w:r w:rsidRPr="00BA1DEF">
        <w:rPr>
          <w:rStyle w:val="StyleUnderline"/>
        </w:rPr>
        <w:t xml:space="preserve">. This </w:t>
      </w:r>
      <w:r w:rsidRPr="00BA1DEF">
        <w:rPr>
          <w:rStyle w:val="StyleUnderline"/>
          <w:highlight w:val="cyan"/>
        </w:rPr>
        <w:t>ideology is</w:t>
      </w:r>
      <w:r w:rsidRPr="00BA1DEF">
        <w:rPr>
          <w:rStyle w:val="StyleUnderline"/>
        </w:rPr>
        <w:t xml:space="preserve"> a form of </w:t>
      </w:r>
      <w:r w:rsidRPr="00BA1DEF">
        <w:rPr>
          <w:rStyle w:val="StyleUnderline"/>
          <w:highlight w:val="cyan"/>
        </w:rPr>
        <w:t>xenophobia that repudiates</w:t>
      </w:r>
      <w:r w:rsidRPr="00BA1DEF">
        <w:rPr>
          <w:rStyle w:val="StyleUnderline"/>
        </w:rPr>
        <w:t xml:space="preserve"> </w:t>
      </w:r>
      <w:r w:rsidRPr="00BA1DEF">
        <w:rPr>
          <w:rStyle w:val="StyleUnderline"/>
          <w:highlight w:val="cyan"/>
        </w:rPr>
        <w:t>West</w:t>
      </w:r>
      <w:r w:rsidRPr="00BA1DEF">
        <w:rPr>
          <w:rStyle w:val="StyleUnderline"/>
        </w:rPr>
        <w:t xml:space="preserve">ern </w:t>
      </w:r>
      <w:r w:rsidRPr="00BA1DEF">
        <w:rPr>
          <w:rStyle w:val="StyleUnderline"/>
          <w:highlight w:val="cyan"/>
        </w:rPr>
        <w:t>values and</w:t>
      </w:r>
      <w:r w:rsidRPr="00BA1DEF">
        <w:rPr>
          <w:rStyle w:val="StyleUnderline"/>
        </w:rPr>
        <w:t xml:space="preserve"> aspires to </w:t>
      </w:r>
      <w:r w:rsidRPr="00BA1DEF">
        <w:rPr>
          <w:rStyle w:val="StyleUnderline"/>
          <w:highlight w:val="cyan"/>
        </w:rPr>
        <w:t>resurrect past glories</w:t>
      </w:r>
      <w:r w:rsidRPr="00BA1DEF">
        <w:t xml:space="preserve">. </w:t>
      </w:r>
      <w:r w:rsidRPr="00BA1DEF">
        <w:rPr>
          <w:rStyle w:val="StyleUnderline"/>
        </w:rPr>
        <w:t xml:space="preserve">It </w:t>
      </w:r>
      <w:r w:rsidRPr="00BA1DEF">
        <w:rPr>
          <w:rStyle w:val="StyleUnderline"/>
          <w:highlight w:val="cyan"/>
        </w:rPr>
        <w:t>permeates the social fabric</w:t>
      </w:r>
      <w:r w:rsidRPr="00BA1DEF">
        <w:rPr>
          <w:rStyle w:val="StyleUnderline"/>
        </w:rPr>
        <w:t>, shaping Russia’s</w:t>
      </w:r>
      <w:r w:rsidRPr="00BA1DEF">
        <w:t xml:space="preserve"> assertive foreign policy and imperial </w:t>
      </w:r>
      <w:r w:rsidRPr="00BA1DEF">
        <w:rPr>
          <w:rStyle w:val="StyleUnderline"/>
        </w:rPr>
        <w:t>ambitions</w:t>
      </w:r>
      <w:r w:rsidRPr="00BA1DEF">
        <w:t>. Anti-Westernism manifests in geopolitical maneuvers and a confrontational stance in international relations, fostering tension with the West.</w:t>
      </w:r>
    </w:p>
    <w:p w14:paraId="3F65606D" w14:textId="77777777" w:rsidR="00E820EB" w:rsidRPr="00BA1DEF" w:rsidRDefault="00E820EB" w:rsidP="00E820EB">
      <w:r w:rsidRPr="00BA1DEF">
        <w:t xml:space="preserve">While unlikely to secure complete national cohesion on its own, </w:t>
      </w:r>
      <w:r w:rsidRPr="00BA1DEF">
        <w:rPr>
          <w:rStyle w:val="StyleUnderline"/>
          <w:highlight w:val="cyan"/>
        </w:rPr>
        <w:t>this</w:t>
      </w:r>
      <w:r w:rsidRPr="00BA1DEF">
        <w:rPr>
          <w:rStyle w:val="StyleUnderline"/>
        </w:rPr>
        <w:t xml:space="preserve"> external xenophobia has </w:t>
      </w:r>
      <w:r w:rsidRPr="00BA1DEF">
        <w:rPr>
          <w:rStyle w:val="StyleUnderline"/>
          <w:highlight w:val="cyan"/>
        </w:rPr>
        <w:t xml:space="preserve">forged a </w:t>
      </w:r>
      <w:r w:rsidRPr="00BA1DEF">
        <w:rPr>
          <w:rStyle w:val="Emphasis"/>
          <w:highlight w:val="cyan"/>
        </w:rPr>
        <w:t>shared identity</w:t>
      </w:r>
      <w:r w:rsidRPr="00BA1DEF">
        <w:rPr>
          <w:highlight w:val="cyan"/>
        </w:rPr>
        <w:t xml:space="preserve">, </w:t>
      </w:r>
      <w:r w:rsidRPr="00BA1DEF">
        <w:rPr>
          <w:rStyle w:val="StyleUnderline"/>
          <w:highlight w:val="cyan"/>
        </w:rPr>
        <w:t>a feat that eluded preceding ideologies</w:t>
      </w:r>
      <w:r w:rsidRPr="00BA1DEF">
        <w:rPr>
          <w:rStyle w:val="StyleUnderline"/>
        </w:rPr>
        <w:t xml:space="preserve"> such as Russian Orthodoxy, Marxism-Leninism and the floundering liberal reforms of the late Soviet era. Filling the ideological vacuum, </w:t>
      </w:r>
      <w:r w:rsidRPr="00BA1DEF">
        <w:rPr>
          <w:rStyle w:val="StyleUnderline"/>
          <w:highlight w:val="cyan"/>
        </w:rPr>
        <w:t>this</w:t>
      </w:r>
      <w:r w:rsidRPr="00BA1DEF">
        <w:rPr>
          <w:rStyle w:val="StyleUnderline"/>
        </w:rPr>
        <w:t xml:space="preserve"> narrative </w:t>
      </w:r>
      <w:r w:rsidRPr="00BA1DEF">
        <w:rPr>
          <w:rStyle w:val="StyleUnderline"/>
          <w:highlight w:val="cyan"/>
        </w:rPr>
        <w:t xml:space="preserve">provides a </w:t>
      </w:r>
      <w:r w:rsidRPr="00BA1DEF">
        <w:rPr>
          <w:rStyle w:val="Emphasis"/>
          <w:highlight w:val="cyan"/>
        </w:rPr>
        <w:t>unifying identity that resonates with the populace</w:t>
      </w:r>
      <w:r w:rsidRPr="00BA1DEF">
        <w:t>.</w:t>
      </w:r>
    </w:p>
    <w:p w14:paraId="2F31089F" w14:textId="77777777" w:rsidR="00E820EB" w:rsidRPr="00BA1DEF" w:rsidRDefault="00E820EB" w:rsidP="00E820EB">
      <w:r w:rsidRPr="00BA1DEF">
        <w:rPr>
          <w:rStyle w:val="StyleUnderline"/>
        </w:rPr>
        <w:t xml:space="preserve">A large segment of </w:t>
      </w:r>
      <w:r w:rsidRPr="00BA1DEF">
        <w:rPr>
          <w:rStyle w:val="StyleUnderline"/>
          <w:highlight w:val="cyan"/>
        </w:rPr>
        <w:t>Russian society actively opposes the</w:t>
      </w:r>
      <w:r w:rsidRPr="00BA1DEF">
        <w:rPr>
          <w:rStyle w:val="StyleUnderline"/>
        </w:rPr>
        <w:t xml:space="preserve"> </w:t>
      </w:r>
      <w:r w:rsidRPr="00BA1DEF">
        <w:rPr>
          <w:rStyle w:val="StyleUnderline"/>
          <w:highlight w:val="cyan"/>
        </w:rPr>
        <w:t>West</w:t>
      </w:r>
      <w:r w:rsidRPr="00BA1DEF">
        <w:t xml:space="preserve"> or advocates for a sovereign development model. A 2022 All-Russian Public Opinion Poll reveals that a significant </w:t>
      </w:r>
      <w:r w:rsidRPr="00BA1DEF">
        <w:rPr>
          <w:rStyle w:val="StyleUnderline"/>
        </w:rPr>
        <w:t>54% of Russians explicitly express hatred for Western values</w:t>
      </w:r>
      <w:r w:rsidRPr="00BA1DEF">
        <w:t>. An additional 27% hold similar views on Western development, forming a periphery of the core anti-Western group. This peripheral group differs by allowing a minimal inclusion of Western values in Russia, as long as it does not alter the national identity. Combined, supporters of sovereign development constitute a staggering 81% — the overwhelming majority of Russian society.</w:t>
      </w:r>
    </w:p>
    <w:p w14:paraId="07247922" w14:textId="77777777" w:rsidR="00E820EB" w:rsidRPr="00BA1DEF" w:rsidRDefault="00E820EB" w:rsidP="00E820EB">
      <w:pPr>
        <w:rPr>
          <w:sz w:val="2"/>
          <w:szCs w:val="2"/>
        </w:rPr>
      </w:pPr>
      <w:r w:rsidRPr="00BA1DEF">
        <w:rPr>
          <w:sz w:val="2"/>
          <w:szCs w:val="2"/>
        </w:rPr>
        <w:t xml:space="preserve">A wide range of social and ethnic groups in Russia support this ideology, including many wealthy people who often saw their wealth increase during the war. They hold a xenophobic worldview, rejecting everything Western and foreign in general. This ideology stems from 19th-century Russian Slavophilism and gained further momentum under Stalin’s repressions and his anti-cosmopolitanism campaign. They view Mikhail Gorbachev’s perestroika — the policy of restructuring the economic and political system — and the 1990s’ liberal reforms as a national betrayal, considering Russian </w:t>
      </w:r>
      <w:proofErr w:type="gramStart"/>
      <w:r w:rsidRPr="00BA1DEF">
        <w:rPr>
          <w:sz w:val="2"/>
          <w:szCs w:val="2"/>
        </w:rPr>
        <w:t>liberals</w:t>
      </w:r>
      <w:proofErr w:type="gramEnd"/>
      <w:r w:rsidRPr="00BA1DEF">
        <w:rPr>
          <w:sz w:val="2"/>
          <w:szCs w:val="2"/>
        </w:rPr>
        <w:t xml:space="preserve"> agents of the collective West. </w:t>
      </w:r>
    </w:p>
    <w:p w14:paraId="1D47B7C3" w14:textId="77777777" w:rsidR="00E820EB" w:rsidRPr="00BA1DEF" w:rsidRDefault="00E820EB" w:rsidP="00E820EB">
      <w:pPr>
        <w:rPr>
          <w:sz w:val="2"/>
          <w:szCs w:val="2"/>
        </w:rPr>
      </w:pPr>
    </w:p>
    <w:p w14:paraId="63618656" w14:textId="77777777" w:rsidR="00E820EB" w:rsidRPr="00BA1DEF" w:rsidRDefault="00E820EB" w:rsidP="00E820EB">
      <w:pPr>
        <w:rPr>
          <w:sz w:val="2"/>
          <w:szCs w:val="2"/>
        </w:rPr>
      </w:pPr>
      <w:r w:rsidRPr="00BA1DEF">
        <w:rPr>
          <w:sz w:val="2"/>
          <w:szCs w:val="2"/>
        </w:rPr>
        <w:t>However, their ideology extends beyond anti-Westernism. It also emphasizes great-power status for Russia, a strong central government for order and development and social justice. While not pure great-power chauvinism — for ethnic Russians are not the only supporters — this ideology harbors disdain towards national minorities within Russia, without being outright racist or classically discriminatory.</w:t>
      </w:r>
    </w:p>
    <w:p w14:paraId="2F6B6A8F" w14:textId="77777777" w:rsidR="00E820EB" w:rsidRPr="00BA1DEF" w:rsidRDefault="00E820EB" w:rsidP="00E820EB">
      <w:pPr>
        <w:rPr>
          <w:sz w:val="2"/>
          <w:szCs w:val="2"/>
        </w:rPr>
      </w:pPr>
    </w:p>
    <w:p w14:paraId="46E3B735" w14:textId="77777777" w:rsidR="00E820EB" w:rsidRPr="00BA1DEF" w:rsidRDefault="00E820EB" w:rsidP="00E820EB">
      <w:pPr>
        <w:rPr>
          <w:sz w:val="2"/>
          <w:szCs w:val="2"/>
        </w:rPr>
      </w:pPr>
      <w:r w:rsidRPr="00BA1DEF">
        <w:rPr>
          <w:sz w:val="2"/>
          <w:szCs w:val="2"/>
        </w:rPr>
        <w:t>The Russian Empire’s centuries of Orthodox intolerance towards foreigners, along with the Soviet era’s active promotion of anti-Westernism under the guise of anti-capitalism, have ingrained a deep-seated xenophobia in the Russian psyche. Both societies started with grand ambitions of global dominance: Moscow as the Third Rome and the USSR as the bastion of peace and justice. This perspective reflects the historical path of Chinese society, which has also grappled with its own form of xenophobia and a complicated relationship with Western influence. However, they eventually fell into narratives of victimhood, pointing fingers at the West for their problems. The claim is that the West has robbed Russia. In a similar vein, China has frequently attributed its historical struggles to foreign meddling, further reinforcing its parallel with Russia’s narrative.</w:t>
      </w:r>
    </w:p>
    <w:p w14:paraId="28F83C21" w14:textId="77777777" w:rsidR="00E820EB" w:rsidRPr="00BA1DEF" w:rsidRDefault="00E820EB" w:rsidP="00E820EB">
      <w:pPr>
        <w:rPr>
          <w:sz w:val="2"/>
          <w:szCs w:val="2"/>
        </w:rPr>
      </w:pPr>
    </w:p>
    <w:p w14:paraId="56278997" w14:textId="77777777" w:rsidR="00E820EB" w:rsidRPr="00BA1DEF" w:rsidRDefault="00E820EB" w:rsidP="00E820EB">
      <w:pPr>
        <w:rPr>
          <w:sz w:val="2"/>
          <w:szCs w:val="2"/>
        </w:rPr>
      </w:pPr>
      <w:r w:rsidRPr="00BA1DEF">
        <w:rPr>
          <w:sz w:val="2"/>
          <w:szCs w:val="2"/>
        </w:rPr>
        <w:t>The 1990s after the Soviet collapse saw a rise in external phobias in Russia. People feared the uncontrolled Western market and a foreign culture that supposedly threatened to destroy their traditions. They also harbored anxieties about NATO’s alleged expansionist aims. Ironically, this last fear was a key factor in keeping many regions, especially those with ethnic minorities, from seeking independence like the former Soviet republics.</w:t>
      </w:r>
    </w:p>
    <w:p w14:paraId="45D64A42" w14:textId="77777777" w:rsidR="00E820EB" w:rsidRPr="00BA1DEF" w:rsidRDefault="00E820EB" w:rsidP="00E820EB">
      <w:pPr>
        <w:rPr>
          <w:sz w:val="2"/>
          <w:szCs w:val="2"/>
        </w:rPr>
      </w:pPr>
    </w:p>
    <w:p w14:paraId="48EBAF1A" w14:textId="77777777" w:rsidR="00E820EB" w:rsidRPr="00BA1DEF" w:rsidRDefault="00E820EB" w:rsidP="00E820EB">
      <w:pPr>
        <w:rPr>
          <w:sz w:val="2"/>
          <w:szCs w:val="2"/>
        </w:rPr>
      </w:pPr>
      <w:r w:rsidRPr="00BA1DEF">
        <w:rPr>
          <w:sz w:val="2"/>
          <w:szCs w:val="2"/>
        </w:rPr>
        <w:t>By then, the USSR’s disintegration had played out. Russians witnessed the rise of non-citizenship laws in Latvia and Estonia. These targeted not just the old Soviet elite from the Russian-speaking minority, but the entire Russian-speaking population. They saw the turmoil in Tajikistan, which escalated from civil strife to a full-blown war fueled by Islamic radicals.</w:t>
      </w:r>
    </w:p>
    <w:p w14:paraId="14A94C38" w14:textId="77777777" w:rsidR="00E820EB" w:rsidRPr="00BA1DEF" w:rsidRDefault="00E820EB" w:rsidP="00E820EB">
      <w:pPr>
        <w:rPr>
          <w:sz w:val="2"/>
          <w:szCs w:val="2"/>
        </w:rPr>
      </w:pPr>
    </w:p>
    <w:p w14:paraId="3DDDB6AB" w14:textId="77777777" w:rsidR="00E820EB" w:rsidRPr="00BA1DEF" w:rsidRDefault="00E820EB" w:rsidP="00E820EB">
      <w:pPr>
        <w:rPr>
          <w:sz w:val="2"/>
          <w:szCs w:val="2"/>
        </w:rPr>
      </w:pPr>
      <w:r w:rsidRPr="00BA1DEF">
        <w:rPr>
          <w:sz w:val="2"/>
          <w:szCs w:val="2"/>
        </w:rPr>
        <w:t>Similarly, Georgia’s independence led to civil war in Abkhazia and South Ossetia, along with a severe energy crisis that gripped Georgia and Armenia. It forced people to resort to fireplaces for warmth even in apartment buildings. Furthermore, Soviet collapse severed economic ties between republics, sparking fears of a similar break if Russia fractured. This worried many Russian regions already grappling with economic reforms.</w:t>
      </w:r>
    </w:p>
    <w:p w14:paraId="7DB58C0B" w14:textId="77777777" w:rsidR="00E820EB" w:rsidRPr="00BA1DEF" w:rsidRDefault="00E820EB" w:rsidP="00E820EB">
      <w:pPr>
        <w:rPr>
          <w:sz w:val="2"/>
          <w:szCs w:val="2"/>
        </w:rPr>
      </w:pPr>
    </w:p>
    <w:p w14:paraId="38CA7E9A" w14:textId="77777777" w:rsidR="00E820EB" w:rsidRPr="00BA1DEF" w:rsidRDefault="00E820EB" w:rsidP="00E820EB">
      <w:pPr>
        <w:rPr>
          <w:sz w:val="2"/>
          <w:szCs w:val="2"/>
        </w:rPr>
      </w:pPr>
      <w:r w:rsidRPr="00BA1DEF">
        <w:rPr>
          <w:sz w:val="2"/>
          <w:szCs w:val="2"/>
        </w:rPr>
        <w:t>By the early 1990s, Russia’s population was even more ethnically diverse than other former Soviet republics. Regional leaders were often Russian-speaking representatives of the old Soviet elite. For instance, in modern Tatarstan, ethnic Tatars only make up 52% of the population. It was even lower back then, at 48.48%. This ethnic diversity, coupled with the economic hardships, discouraged both the general population and regional elites from seeking separation from Russia.</w:t>
      </w:r>
    </w:p>
    <w:p w14:paraId="4B67B67B" w14:textId="77777777" w:rsidR="00E820EB" w:rsidRPr="00BA1DEF" w:rsidRDefault="00E820EB" w:rsidP="00E820EB">
      <w:pPr>
        <w:rPr>
          <w:sz w:val="2"/>
          <w:szCs w:val="2"/>
        </w:rPr>
      </w:pPr>
    </w:p>
    <w:p w14:paraId="64D07309" w14:textId="77777777" w:rsidR="00E820EB" w:rsidRPr="00BA1DEF" w:rsidRDefault="00E820EB" w:rsidP="00E820EB">
      <w:pPr>
        <w:rPr>
          <w:sz w:val="2"/>
          <w:szCs w:val="2"/>
        </w:rPr>
      </w:pPr>
      <w:r w:rsidRPr="00BA1DEF">
        <w:rPr>
          <w:sz w:val="2"/>
          <w:szCs w:val="2"/>
        </w:rPr>
        <w:t xml:space="preserve">Regional leaders in the early 1990s, aware of their dependence on Russian resources like hydrocarbons, sought autonomy within Russia. Resource-rich regions, for example, could not function without Russian infrastructure and materials (like the </w:t>
      </w:r>
      <w:proofErr w:type="spellStart"/>
      <w:r w:rsidRPr="00BA1DEF">
        <w:rPr>
          <w:sz w:val="2"/>
          <w:szCs w:val="2"/>
        </w:rPr>
        <w:t>Nizhnekamsk</w:t>
      </w:r>
      <w:proofErr w:type="spellEnd"/>
      <w:r w:rsidRPr="00BA1DEF">
        <w:rPr>
          <w:sz w:val="2"/>
          <w:szCs w:val="2"/>
        </w:rPr>
        <w:t xml:space="preserve"> refinery needing Tyumen oil for processing). Their goals were clear: secure a strong position in the new Russian Federation, gain economic independence and maintain stability, while avoiding the pitfalls found by some former Soviet republics. Society as a whole, wary of the uncertain future promised by local nationalists, preferred the familiar socio-economic reality of the early 1990s Russian Federation.</w:t>
      </w:r>
    </w:p>
    <w:p w14:paraId="2BD9FEC1" w14:textId="77777777" w:rsidR="00E820EB" w:rsidRPr="00BA1DEF" w:rsidRDefault="00E820EB" w:rsidP="00E820EB">
      <w:pPr>
        <w:rPr>
          <w:sz w:val="2"/>
          <w:szCs w:val="2"/>
        </w:rPr>
      </w:pPr>
    </w:p>
    <w:p w14:paraId="650F0DD3" w14:textId="77777777" w:rsidR="00E820EB" w:rsidRPr="00BA1DEF" w:rsidRDefault="00E820EB" w:rsidP="00E820EB">
      <w:pPr>
        <w:rPr>
          <w:sz w:val="2"/>
          <w:szCs w:val="2"/>
        </w:rPr>
      </w:pPr>
      <w:r w:rsidRPr="00BA1DEF">
        <w:rPr>
          <w:sz w:val="2"/>
          <w:szCs w:val="2"/>
        </w:rPr>
        <w:t>Chechnya was an exception. It saw federal authorities take a hands-off approach. Bordering Russia directly, this republic held the potential to export energy resources independently. Further fueling separatism, the Chechen Revolution and rising nationalism in the early 1990s led the Russian-speaking population to vacate, removing a key obstacle to independence. Historical memory, particularly the Stalinist deportation of Chechens in 1944, also played a role.</w:t>
      </w:r>
    </w:p>
    <w:p w14:paraId="0D923E15" w14:textId="77777777" w:rsidR="00E820EB" w:rsidRPr="00BA1DEF" w:rsidRDefault="00E820EB" w:rsidP="00E820EB">
      <w:pPr>
        <w:rPr>
          <w:sz w:val="2"/>
          <w:szCs w:val="2"/>
        </w:rPr>
      </w:pPr>
    </w:p>
    <w:p w14:paraId="3E646AB8" w14:textId="77777777" w:rsidR="00E820EB" w:rsidRPr="00BA1DEF" w:rsidRDefault="00E820EB" w:rsidP="00E820EB">
      <w:pPr>
        <w:rPr>
          <w:sz w:val="2"/>
          <w:szCs w:val="2"/>
        </w:rPr>
      </w:pPr>
      <w:r w:rsidRPr="00BA1DEF">
        <w:rPr>
          <w:sz w:val="2"/>
          <w:szCs w:val="2"/>
        </w:rPr>
        <w:t xml:space="preserve">In the 1990s, Russia saw a rise in active anti-Western sentiment alongside existing passive phobias </w:t>
      </w:r>
      <w:proofErr w:type="gramStart"/>
      <w:r w:rsidRPr="00BA1DEF">
        <w:rPr>
          <w:sz w:val="2"/>
          <w:szCs w:val="2"/>
        </w:rPr>
        <w:t>—  less</w:t>
      </w:r>
      <w:proofErr w:type="gramEnd"/>
      <w:r w:rsidRPr="00BA1DEF">
        <w:rPr>
          <w:sz w:val="2"/>
          <w:szCs w:val="2"/>
        </w:rPr>
        <w:t xml:space="preserve"> overt forms of anti-Western sentiment that were already present in Russian society. Russians rejected their label as the Cold War loser, believing their goodwill averted a major conflict. They resented the West’s gloating and the US’s push for its policies and values. They saw NATO’s eastward expansion from 1994 as a direct challenge.</w:t>
      </w:r>
    </w:p>
    <w:p w14:paraId="2D5EEC70" w14:textId="77777777" w:rsidR="00E820EB" w:rsidRPr="00BA1DEF" w:rsidRDefault="00E820EB" w:rsidP="00E820EB">
      <w:pPr>
        <w:rPr>
          <w:sz w:val="2"/>
          <w:szCs w:val="2"/>
        </w:rPr>
      </w:pPr>
    </w:p>
    <w:p w14:paraId="2DA14521" w14:textId="77777777" w:rsidR="00E820EB" w:rsidRPr="00BA1DEF" w:rsidRDefault="00E820EB" w:rsidP="00E820EB">
      <w:pPr>
        <w:rPr>
          <w:sz w:val="2"/>
          <w:szCs w:val="2"/>
        </w:rPr>
      </w:pPr>
      <w:r w:rsidRPr="00BA1DEF">
        <w:rPr>
          <w:sz w:val="2"/>
          <w:szCs w:val="2"/>
        </w:rPr>
        <w:t xml:space="preserve">The NATO bombing of Yugoslavia intensified anti-Western attitudes. It transcended geopolitics, becoming a civilizational clash. Yugoslavia, a historical ally with religious and cultural ties, was under attack. This marked a turning point; the West was no longer a savior and the US was no longer an arbiter. Russia stood alone. Many harbored </w:t>
      </w:r>
      <w:proofErr w:type="gramStart"/>
      <w:r w:rsidRPr="00BA1DEF">
        <w:rPr>
          <w:sz w:val="2"/>
          <w:szCs w:val="2"/>
        </w:rPr>
        <w:t>resentment</w:t>
      </w:r>
      <w:proofErr w:type="gramEnd"/>
      <w:r w:rsidRPr="00BA1DEF">
        <w:rPr>
          <w:sz w:val="2"/>
          <w:szCs w:val="2"/>
        </w:rPr>
        <w:t xml:space="preserve"> beyond Serbian solidarity.</w:t>
      </w:r>
    </w:p>
    <w:p w14:paraId="1EE5BE8F" w14:textId="77777777" w:rsidR="00E820EB" w:rsidRPr="00BA1DEF" w:rsidRDefault="00E820EB" w:rsidP="00E820EB">
      <w:pPr>
        <w:rPr>
          <w:sz w:val="2"/>
          <w:szCs w:val="2"/>
        </w:rPr>
      </w:pPr>
    </w:p>
    <w:p w14:paraId="6ECC36EF" w14:textId="77777777" w:rsidR="00E820EB" w:rsidRPr="00BA1DEF" w:rsidRDefault="00E820EB" w:rsidP="00E820EB">
      <w:pPr>
        <w:rPr>
          <w:sz w:val="2"/>
          <w:szCs w:val="2"/>
        </w:rPr>
      </w:pPr>
      <w:r w:rsidRPr="00BA1DEF">
        <w:rPr>
          <w:sz w:val="2"/>
          <w:szCs w:val="2"/>
        </w:rPr>
        <w:t xml:space="preserve">The US then strained relations further. It unilaterally withdrew from the Anti-Ballistic Missile Treaty in 2002 and deployed missile defense systems in the Czech Republic and Romania, rejecting Russia’s proposal for a joint system. Russia viewed these actions as hostile, particularly after it closed its Lourdes radar station in Cuba and Cam </w:t>
      </w:r>
      <w:proofErr w:type="spellStart"/>
      <w:r w:rsidRPr="00BA1DEF">
        <w:rPr>
          <w:sz w:val="2"/>
          <w:szCs w:val="2"/>
        </w:rPr>
        <w:t>Ranh</w:t>
      </w:r>
      <w:proofErr w:type="spellEnd"/>
      <w:r w:rsidRPr="00BA1DEF">
        <w:rPr>
          <w:sz w:val="2"/>
          <w:szCs w:val="2"/>
        </w:rPr>
        <w:t xml:space="preserve"> Bay base in Vietnam earlier in 2002.</w:t>
      </w:r>
    </w:p>
    <w:p w14:paraId="2B645780" w14:textId="77777777" w:rsidR="00E820EB" w:rsidRPr="00BA1DEF" w:rsidRDefault="00E820EB" w:rsidP="00E820EB">
      <w:pPr>
        <w:rPr>
          <w:sz w:val="2"/>
          <w:szCs w:val="2"/>
        </w:rPr>
      </w:pPr>
    </w:p>
    <w:p w14:paraId="437D99E6" w14:textId="77777777" w:rsidR="00E820EB" w:rsidRPr="00BA1DEF" w:rsidRDefault="00E820EB" w:rsidP="00E820EB">
      <w:pPr>
        <w:rPr>
          <w:sz w:val="2"/>
          <w:szCs w:val="2"/>
        </w:rPr>
      </w:pPr>
      <w:r w:rsidRPr="00BA1DEF">
        <w:rPr>
          <w:sz w:val="2"/>
          <w:szCs w:val="2"/>
        </w:rPr>
        <w:t>Western foreign policy fueled a growing sense of betrayal in Russia. The populace saw these decisions as dismantling the legacy of the Soviet Union. From 2003-2004, Color Revolutions in Georgia and Ukraine coincided with intensified separatist activity in the Caucasus, culminating in the Beslan school hostage crisis. This allowed the Kremlin to abolish regional elections in Russia. It embraced securitization in Russian domestic politics. This tactic involved framing restrictions on democratic rights as essential security measures.</w:t>
      </w:r>
    </w:p>
    <w:p w14:paraId="4485E293" w14:textId="77777777" w:rsidR="00E820EB" w:rsidRPr="00BA1DEF" w:rsidRDefault="00E820EB" w:rsidP="00E820EB">
      <w:pPr>
        <w:rPr>
          <w:sz w:val="2"/>
          <w:szCs w:val="2"/>
        </w:rPr>
      </w:pPr>
    </w:p>
    <w:p w14:paraId="5F51E8F5" w14:textId="77777777" w:rsidR="00E820EB" w:rsidRPr="00BA1DEF" w:rsidRDefault="00E820EB" w:rsidP="00E820EB">
      <w:pPr>
        <w:rPr>
          <w:sz w:val="2"/>
          <w:szCs w:val="2"/>
        </w:rPr>
      </w:pPr>
      <w:r w:rsidRPr="00BA1DEF">
        <w:rPr>
          <w:sz w:val="2"/>
          <w:szCs w:val="2"/>
        </w:rPr>
        <w:t xml:space="preserve">Following the Color Revolutions, Georgia attempted to retake South Ossetia in 2008. This triggered a Russian military intervention and recognition of South Ossetia and Abkhazia as independent states. Russia also saw this as a response to Western recognition of Kosovo’s independence. </w:t>
      </w:r>
    </w:p>
    <w:p w14:paraId="6462EAC0" w14:textId="77777777" w:rsidR="00E820EB" w:rsidRPr="00BA1DEF" w:rsidRDefault="00E820EB" w:rsidP="00E820EB">
      <w:pPr>
        <w:rPr>
          <w:sz w:val="2"/>
          <w:szCs w:val="2"/>
        </w:rPr>
      </w:pPr>
    </w:p>
    <w:p w14:paraId="41D4A93B" w14:textId="77777777" w:rsidR="00E820EB" w:rsidRPr="00BA1DEF" w:rsidRDefault="00E820EB" w:rsidP="00E820EB">
      <w:pPr>
        <w:rPr>
          <w:sz w:val="2"/>
          <w:szCs w:val="2"/>
        </w:rPr>
      </w:pPr>
      <w:r w:rsidRPr="00BA1DEF">
        <w:rPr>
          <w:sz w:val="2"/>
          <w:szCs w:val="2"/>
        </w:rPr>
        <w:t>Make Sense of the World</w:t>
      </w:r>
    </w:p>
    <w:p w14:paraId="166D2257" w14:textId="77777777" w:rsidR="00E820EB" w:rsidRPr="00BA1DEF" w:rsidRDefault="00E820EB" w:rsidP="00E820EB">
      <w:pPr>
        <w:rPr>
          <w:sz w:val="2"/>
          <w:szCs w:val="2"/>
        </w:rPr>
      </w:pPr>
      <w:r w:rsidRPr="00BA1DEF">
        <w:rPr>
          <w:sz w:val="2"/>
          <w:szCs w:val="2"/>
        </w:rPr>
        <w:t>Unique Insights from 2,500+ Contributors in 90+ Countries</w:t>
      </w:r>
    </w:p>
    <w:p w14:paraId="73CB1847" w14:textId="77777777" w:rsidR="00E820EB" w:rsidRPr="00BA1DEF" w:rsidRDefault="00E820EB" w:rsidP="00E820EB">
      <w:pPr>
        <w:rPr>
          <w:sz w:val="2"/>
          <w:szCs w:val="2"/>
        </w:rPr>
      </w:pPr>
      <w:r w:rsidRPr="00BA1DEF">
        <w:rPr>
          <w:sz w:val="2"/>
          <w:szCs w:val="2"/>
        </w:rPr>
        <w:t>Enter your email address</w:t>
      </w:r>
    </w:p>
    <w:p w14:paraId="516F503B" w14:textId="77777777" w:rsidR="00E820EB" w:rsidRPr="00BA1DEF" w:rsidRDefault="00E820EB" w:rsidP="00E820EB">
      <w:pPr>
        <w:rPr>
          <w:sz w:val="2"/>
          <w:szCs w:val="2"/>
        </w:rPr>
      </w:pPr>
    </w:p>
    <w:p w14:paraId="3665CBC3" w14:textId="77777777" w:rsidR="00E820EB" w:rsidRPr="00BA1DEF" w:rsidRDefault="00E820EB" w:rsidP="00E820EB">
      <w:pPr>
        <w:rPr>
          <w:sz w:val="2"/>
          <w:szCs w:val="2"/>
        </w:rPr>
      </w:pPr>
      <w:r w:rsidRPr="00BA1DEF">
        <w:rPr>
          <w:sz w:val="2"/>
          <w:szCs w:val="2"/>
        </w:rPr>
        <w:t>This emphasis on anti-Westernism gained significant traction in the wake of Ukraine’s 2014 pro-Western Maidan Revolution. Viewing this event as a US-backed coup, Russia retaliated by annexing Crimea and covertly supporting separatist movements in eastern Ukraine. This ignited a full-blown political confrontation with the West, marked by crippling sanctions and a significant deterioration in diplomatic relations. The culmination of these tensions arrived in February 2022 with Russia’s large-scale military intervention in Ukraine, a move that shattered the fragile European security architecture and raised the specter of a wider conflict.</w:t>
      </w:r>
    </w:p>
    <w:p w14:paraId="7A46D9FE" w14:textId="77777777" w:rsidR="00E820EB" w:rsidRPr="00BA1DEF" w:rsidRDefault="00E820EB" w:rsidP="00E820EB">
      <w:r w:rsidRPr="00BA1DEF">
        <w:t xml:space="preserve">Russia’s military interventions mark a steady escalation of aggression. This culminated in open hostility not just towards Ukraine, but the entire collective West. Russia’s new ideology casts it as a virtuous nation surrounded by enemies. </w:t>
      </w:r>
      <w:r w:rsidRPr="00BA1DEF">
        <w:rPr>
          <w:rStyle w:val="Emphasis"/>
          <w:highlight w:val="cyan"/>
        </w:rPr>
        <w:t>This</w:t>
      </w:r>
      <w:r w:rsidRPr="00BA1DEF">
        <w:rPr>
          <w:rStyle w:val="Emphasis"/>
        </w:rPr>
        <w:t xml:space="preserve"> anti-Western</w:t>
      </w:r>
      <w:r w:rsidRPr="00BA1DEF">
        <w:t xml:space="preserve">, xenophobic </w:t>
      </w:r>
      <w:r w:rsidRPr="00BA1DEF">
        <w:rPr>
          <w:rStyle w:val="Emphasis"/>
          <w:highlight w:val="cyan"/>
        </w:rPr>
        <w:t>narrative</w:t>
      </w:r>
      <w:r w:rsidRPr="00BA1DEF">
        <w:rPr>
          <w:rStyle w:val="Emphasis"/>
        </w:rPr>
        <w:t xml:space="preserve"> </w:t>
      </w:r>
      <w:r w:rsidRPr="00BA1DEF">
        <w:rPr>
          <w:rStyle w:val="Emphasis"/>
          <w:highlight w:val="cyan"/>
        </w:rPr>
        <w:t>fuels support for</w:t>
      </w:r>
      <w:r w:rsidRPr="00BA1DEF">
        <w:rPr>
          <w:rStyle w:val="Emphasis"/>
        </w:rPr>
        <w:t xml:space="preserve"> the </w:t>
      </w:r>
      <w:r w:rsidRPr="00BA1DEF">
        <w:rPr>
          <w:rStyle w:val="Emphasis"/>
          <w:highlight w:val="cyan"/>
        </w:rPr>
        <w:t>Kremlin</w:t>
      </w:r>
      <w:r w:rsidRPr="00BA1DEF">
        <w:t>’s aggression. While collapse would not solve this, it could spark a civil war like Yugoslavia’s — now with nuclear weapons.</w:t>
      </w:r>
    </w:p>
    <w:p w14:paraId="0B25E388" w14:textId="77777777" w:rsidR="00E820EB" w:rsidRPr="00BA1DEF" w:rsidRDefault="00E820EB" w:rsidP="00E820EB">
      <w:pPr>
        <w:pStyle w:val="Heading4"/>
      </w:pPr>
      <w:r w:rsidRPr="00BA1DEF">
        <w:t xml:space="preserve">Regime instability leads to </w:t>
      </w:r>
      <w:r w:rsidRPr="00BA1DEF">
        <w:rPr>
          <w:u w:val="single"/>
        </w:rPr>
        <w:t>nuclear war</w:t>
      </w:r>
      <w:r w:rsidRPr="00BA1DEF">
        <w:t xml:space="preserve"> via </w:t>
      </w:r>
      <w:r w:rsidRPr="00BA1DEF">
        <w:rPr>
          <w:u w:val="single"/>
        </w:rPr>
        <w:t>civil war</w:t>
      </w:r>
      <w:r w:rsidRPr="00BA1DEF">
        <w:t xml:space="preserve">, </w:t>
      </w:r>
      <w:r w:rsidRPr="00BA1DEF">
        <w:rPr>
          <w:u w:val="single"/>
        </w:rPr>
        <w:t>economic decline</w:t>
      </w:r>
      <w:r w:rsidRPr="00BA1DEF">
        <w:t xml:space="preserve">, </w:t>
      </w:r>
      <w:r w:rsidRPr="00BA1DEF">
        <w:rPr>
          <w:u w:val="single"/>
        </w:rPr>
        <w:t>supply chain disruption</w:t>
      </w:r>
      <w:r w:rsidRPr="00BA1DEF">
        <w:t xml:space="preserve"> and </w:t>
      </w:r>
      <w:r w:rsidRPr="00BA1DEF">
        <w:rPr>
          <w:u w:val="single"/>
        </w:rPr>
        <w:t>separatism</w:t>
      </w:r>
      <w:r w:rsidRPr="00BA1DEF">
        <w:t xml:space="preserve">. </w:t>
      </w:r>
    </w:p>
    <w:p w14:paraId="47968E6E" w14:textId="77777777" w:rsidR="00E820EB" w:rsidRPr="00BA1DEF" w:rsidRDefault="00E820EB" w:rsidP="00E820EB">
      <w:r w:rsidRPr="00BA1DEF">
        <w:rPr>
          <w:rStyle w:val="Style13ptBold"/>
        </w:rPr>
        <w:t>Yap 25</w:t>
      </w:r>
      <w:r w:rsidRPr="00BA1DEF">
        <w:t>, Singapore-based independent research analyst and venture architect specializing in market development and business strategy for early-stage ventures and SMEs (</w:t>
      </w:r>
      <w:proofErr w:type="spellStart"/>
      <w:r w:rsidRPr="00BA1DEF">
        <w:t>Shiwen</w:t>
      </w:r>
      <w:proofErr w:type="spellEnd"/>
      <w:r w:rsidRPr="00BA1DEF">
        <w:t xml:space="preserve">, “Power at the Brink: Looming Leadership Crises in China and Russia,” </w:t>
      </w:r>
      <w:r w:rsidRPr="00BA1DEF">
        <w:rPr>
          <w:i/>
          <w:iCs/>
        </w:rPr>
        <w:t>Modern Diplomacy</w:t>
      </w:r>
      <w:r w:rsidRPr="00BA1DEF">
        <w:t>, https://moderndiplomacy.eu/2025/04/07/power-at-the-brink-looming-leadership-crises-in-china-and-russia/)//BB</w:t>
      </w:r>
    </w:p>
    <w:p w14:paraId="75E2EA60" w14:textId="77777777" w:rsidR="00E820EB" w:rsidRPr="00BA1DEF" w:rsidRDefault="00E820EB" w:rsidP="00E820EB">
      <w:pPr>
        <w:rPr>
          <w:sz w:val="16"/>
        </w:rPr>
      </w:pPr>
      <w:r w:rsidRPr="00BA1DEF">
        <w:rPr>
          <w:sz w:val="16"/>
        </w:rPr>
        <w:t>Russia’s Personalized Regime &amp; Succession Uncertainty</w:t>
      </w:r>
    </w:p>
    <w:p w14:paraId="1D464B9B" w14:textId="77777777" w:rsidR="00E820EB" w:rsidRPr="00BA1DEF" w:rsidRDefault="00E820EB" w:rsidP="00E820EB">
      <w:pPr>
        <w:rPr>
          <w:sz w:val="16"/>
        </w:rPr>
      </w:pPr>
      <w:r w:rsidRPr="00BA1DEF">
        <w:rPr>
          <w:sz w:val="16"/>
        </w:rPr>
        <w:t xml:space="preserve">Similarly, Vladimir </w:t>
      </w:r>
      <w:r w:rsidRPr="00BA1DEF">
        <w:rPr>
          <w:rStyle w:val="StyleUnderline"/>
          <w:highlight w:val="cyan"/>
        </w:rPr>
        <w:t>Putin’s</w:t>
      </w:r>
      <w:r w:rsidRPr="00BA1DEF">
        <w:rPr>
          <w:sz w:val="16"/>
        </w:rPr>
        <w:t xml:space="preserve"> Russia has long been characterized by a highly personalized regime sustained by the myth of autocratic competence, where </w:t>
      </w:r>
      <w:r w:rsidRPr="00BA1DEF">
        <w:rPr>
          <w:rStyle w:val="StyleUnderline"/>
          <w:highlight w:val="cyan"/>
        </w:rPr>
        <w:t xml:space="preserve">power is maintained through </w:t>
      </w:r>
      <w:r w:rsidRPr="00BA1DEF">
        <w:rPr>
          <w:rStyle w:val="StyleUnderline"/>
        </w:rPr>
        <w:t xml:space="preserve">the loyalty of </w:t>
      </w:r>
      <w:r w:rsidRPr="00BA1DEF">
        <w:rPr>
          <w:rStyle w:val="StyleUnderline"/>
          <w:highlight w:val="cyan"/>
        </w:rPr>
        <w:t>a small inner circle</w:t>
      </w:r>
      <w:r w:rsidRPr="00BA1DEF">
        <w:rPr>
          <w:sz w:val="16"/>
        </w:rPr>
        <w:t xml:space="preserve"> rather than through robust institutional checks.</w:t>
      </w:r>
    </w:p>
    <w:p w14:paraId="2CCF2DFC" w14:textId="77777777" w:rsidR="00E820EB" w:rsidRPr="00BA1DEF" w:rsidRDefault="00E820EB" w:rsidP="00E820EB">
      <w:pPr>
        <w:rPr>
          <w:sz w:val="16"/>
        </w:rPr>
      </w:pPr>
      <w:r w:rsidRPr="00BA1DEF">
        <w:rPr>
          <w:sz w:val="16"/>
        </w:rPr>
        <w:t>Over his more than two-decade tenure, Putin has systematically eliminated potential rivals and has relied on a network of close allies—often family members or long-time confidants—to secure his hold on power.</w:t>
      </w:r>
    </w:p>
    <w:p w14:paraId="2323EAA0" w14:textId="77777777" w:rsidR="00E820EB" w:rsidRPr="00BA1DEF" w:rsidRDefault="00E820EB" w:rsidP="00E820EB">
      <w:pPr>
        <w:rPr>
          <w:sz w:val="16"/>
        </w:rPr>
      </w:pPr>
      <w:r w:rsidRPr="00BA1DEF">
        <w:rPr>
          <w:sz w:val="16"/>
        </w:rPr>
        <w:t xml:space="preserve">Putin’s approach has its roots in the turbulent post-Soviet era, a reflection of him being a product of the old Soviet empire. </w:t>
      </w:r>
      <w:r w:rsidRPr="00BA1DEF">
        <w:rPr>
          <w:rStyle w:val="StyleUnderline"/>
        </w:rPr>
        <w:t xml:space="preserve">Although his early rule promised a degree of stability, </w:t>
      </w:r>
      <w:r w:rsidRPr="00BA1DEF">
        <w:rPr>
          <w:rStyle w:val="StyleUnderline"/>
          <w:highlight w:val="cyan"/>
        </w:rPr>
        <w:t>concentration of power has created a system with weak</w:t>
      </w:r>
      <w:r w:rsidRPr="00BA1DEF">
        <w:rPr>
          <w:rStyle w:val="StyleUnderline"/>
        </w:rPr>
        <w:t xml:space="preserve"> formal </w:t>
      </w:r>
      <w:r w:rsidRPr="00BA1DEF">
        <w:rPr>
          <w:rStyle w:val="StyleUnderline"/>
          <w:highlight w:val="cyan"/>
        </w:rPr>
        <w:t>institutions for</w:t>
      </w:r>
      <w:r w:rsidRPr="00BA1DEF">
        <w:rPr>
          <w:rStyle w:val="StyleUnderline"/>
        </w:rPr>
        <w:t xml:space="preserve"> leadership </w:t>
      </w:r>
      <w:r w:rsidRPr="00BA1DEF">
        <w:rPr>
          <w:rStyle w:val="StyleUnderline"/>
          <w:highlight w:val="cyan"/>
        </w:rPr>
        <w:t>transition</w:t>
      </w:r>
      <w:r w:rsidRPr="00BA1DEF">
        <w:rPr>
          <w:sz w:val="16"/>
        </w:rPr>
        <w:t>.</w:t>
      </w:r>
    </w:p>
    <w:p w14:paraId="33ECB9F1" w14:textId="77777777" w:rsidR="00E820EB" w:rsidRPr="00BA1DEF" w:rsidRDefault="00E820EB" w:rsidP="00E820EB">
      <w:pPr>
        <w:rPr>
          <w:sz w:val="16"/>
        </w:rPr>
      </w:pPr>
      <w:r w:rsidRPr="00BA1DEF">
        <w:rPr>
          <w:sz w:val="16"/>
        </w:rPr>
        <w:t xml:space="preserve">Unlike the more diversified bureaucracy of the Chinese party-state, </w:t>
      </w:r>
      <w:r w:rsidRPr="00BA1DEF">
        <w:rPr>
          <w:rStyle w:val="StyleUnderline"/>
          <w:highlight w:val="cyan"/>
        </w:rPr>
        <w:t>Russia’s political structure has few mechanisms to absorb</w:t>
      </w:r>
      <w:r w:rsidRPr="00BA1DEF">
        <w:rPr>
          <w:rStyle w:val="StyleUnderline"/>
        </w:rPr>
        <w:t xml:space="preserve"> a sudden </w:t>
      </w:r>
      <w:r w:rsidRPr="00BA1DEF">
        <w:rPr>
          <w:rStyle w:val="StyleUnderline"/>
          <w:highlight w:val="cyan"/>
        </w:rPr>
        <w:t>departure of a leader</w:t>
      </w:r>
      <w:r w:rsidRPr="00BA1DEF">
        <w:rPr>
          <w:rStyle w:val="StyleUnderline"/>
        </w:rPr>
        <w:t xml:space="preserve"> whose authority is heavily personalized</w:t>
      </w:r>
      <w:r w:rsidRPr="00BA1DEF">
        <w:rPr>
          <w:sz w:val="16"/>
        </w:rPr>
        <w:t>. However, the invasion of Ukraine has changed the configurations of power under Putin.</w:t>
      </w:r>
    </w:p>
    <w:p w14:paraId="1BA626C6" w14:textId="77777777" w:rsidR="00E820EB" w:rsidRPr="00BA1DEF" w:rsidRDefault="00E820EB" w:rsidP="00E820EB">
      <w:pPr>
        <w:rPr>
          <w:sz w:val="16"/>
        </w:rPr>
      </w:pPr>
      <w:r w:rsidRPr="00BA1DEF">
        <w:rPr>
          <w:rStyle w:val="StyleUnderline"/>
          <w:highlight w:val="cyan"/>
        </w:rPr>
        <w:t>Should Putin</w:t>
      </w:r>
      <w:r w:rsidRPr="00BA1DEF">
        <w:rPr>
          <w:sz w:val="16"/>
        </w:rPr>
        <w:t xml:space="preserve"> suddenly step down, die, or </w:t>
      </w:r>
      <w:r w:rsidRPr="00BA1DEF">
        <w:rPr>
          <w:rStyle w:val="Emphasis"/>
          <w:highlight w:val="cyan"/>
        </w:rPr>
        <w:t>be forced out</w:t>
      </w:r>
      <w:r w:rsidRPr="00BA1DEF">
        <w:rPr>
          <w:rStyle w:val="StyleUnderline"/>
          <w:highlight w:val="cyan"/>
        </w:rPr>
        <w:t>, the lack of a</w:t>
      </w:r>
      <w:r w:rsidRPr="00BA1DEF">
        <w:rPr>
          <w:rStyle w:val="StyleUnderline"/>
        </w:rPr>
        <w:t xml:space="preserve"> clearly institutionalized </w:t>
      </w:r>
      <w:r w:rsidRPr="00BA1DEF">
        <w:rPr>
          <w:rStyle w:val="StyleUnderline"/>
          <w:highlight w:val="cyan"/>
        </w:rPr>
        <w:t xml:space="preserve">succession </w:t>
      </w:r>
      <w:r w:rsidRPr="00BA1DEF">
        <w:rPr>
          <w:rStyle w:val="StyleUnderline"/>
        </w:rPr>
        <w:t xml:space="preserve">process </w:t>
      </w:r>
      <w:r w:rsidRPr="00BA1DEF">
        <w:rPr>
          <w:rStyle w:val="StyleUnderline"/>
          <w:highlight w:val="cyan"/>
        </w:rPr>
        <w:t>could lead to</w:t>
      </w:r>
      <w:r w:rsidRPr="00BA1DEF">
        <w:rPr>
          <w:rStyle w:val="StyleUnderline"/>
        </w:rPr>
        <w:t xml:space="preserve"> a scramble among factions</w:t>
      </w:r>
      <w:r w:rsidRPr="00BA1DEF">
        <w:rPr>
          <w:sz w:val="16"/>
        </w:rPr>
        <w:t xml:space="preserve">, potentially </w:t>
      </w:r>
      <w:r w:rsidRPr="00BA1DEF">
        <w:rPr>
          <w:rStyle w:val="Emphasis"/>
        </w:rPr>
        <w:t>igniting a</w:t>
      </w:r>
      <w:r w:rsidRPr="00BA1DEF">
        <w:rPr>
          <w:sz w:val="16"/>
        </w:rPr>
        <w:t xml:space="preserve"> crisis or even a </w:t>
      </w:r>
      <w:r w:rsidRPr="00BA1DEF">
        <w:rPr>
          <w:rStyle w:val="Emphasis"/>
          <w:highlight w:val="cyan"/>
        </w:rPr>
        <w:t>civil conflict</w:t>
      </w:r>
      <w:r w:rsidRPr="00BA1DEF">
        <w:rPr>
          <w:sz w:val="16"/>
        </w:rPr>
        <w:t>.</w:t>
      </w:r>
    </w:p>
    <w:p w14:paraId="502A33B3" w14:textId="77777777" w:rsidR="00E820EB" w:rsidRPr="00BA1DEF" w:rsidRDefault="00E820EB" w:rsidP="00E820EB">
      <w:pPr>
        <w:rPr>
          <w:sz w:val="16"/>
        </w:rPr>
      </w:pPr>
      <w:r w:rsidRPr="00BA1DEF">
        <w:rPr>
          <w:sz w:val="16"/>
        </w:rPr>
        <w:t>Moreover, Putin’s dependence on personal networks has led to an environment of mistrust even within the elite. Purges and arrests of high-ranking officials, often on corruption or fraud charges, further erode the stability of the regime.</w:t>
      </w:r>
    </w:p>
    <w:p w14:paraId="7E0E3596" w14:textId="77777777" w:rsidR="00E820EB" w:rsidRPr="00BA1DEF" w:rsidRDefault="00E820EB" w:rsidP="00E820EB">
      <w:pPr>
        <w:rPr>
          <w:sz w:val="16"/>
        </w:rPr>
      </w:pPr>
      <w:r w:rsidRPr="00BA1DEF">
        <w:rPr>
          <w:rStyle w:val="StyleUnderline"/>
        </w:rPr>
        <w:t xml:space="preserve">In a scenario where Putin’s authority is abruptly removed, these fractures could intensify into </w:t>
      </w:r>
      <w:r w:rsidRPr="00BA1DEF">
        <w:rPr>
          <w:rStyle w:val="StyleUnderline"/>
          <w:highlight w:val="cyan"/>
        </w:rPr>
        <w:t>open power struggles</w:t>
      </w:r>
      <w:r w:rsidRPr="00BA1DEF">
        <w:rPr>
          <w:rStyle w:val="StyleUnderline"/>
        </w:rPr>
        <w:t xml:space="preserve">, </w:t>
      </w:r>
      <w:r w:rsidRPr="00BA1DEF">
        <w:rPr>
          <w:rStyle w:val="Emphasis"/>
          <w:highlight w:val="cyan"/>
        </w:rPr>
        <w:t>destabiliz</w:t>
      </w:r>
      <w:r w:rsidRPr="00BA1DEF">
        <w:rPr>
          <w:rStyle w:val="StyleUnderline"/>
        </w:rPr>
        <w:t xml:space="preserve">ing </w:t>
      </w:r>
      <w:r w:rsidRPr="00BA1DEF">
        <w:rPr>
          <w:rStyle w:val="StyleUnderline"/>
          <w:highlight w:val="cyan"/>
        </w:rPr>
        <w:t>Russia</w:t>
      </w:r>
      <w:r w:rsidRPr="00BA1DEF">
        <w:rPr>
          <w:rStyle w:val="StyleUnderline"/>
        </w:rPr>
        <w:t xml:space="preserve"> both politically and economically</w:t>
      </w:r>
      <w:r w:rsidRPr="00BA1DEF">
        <w:rPr>
          <w:sz w:val="16"/>
        </w:rPr>
        <w:t xml:space="preserve">. Experts have noted that without a transparent and pre-arranged line of succession, </w:t>
      </w:r>
      <w:r w:rsidRPr="00BA1DEF">
        <w:rPr>
          <w:rStyle w:val="StyleUnderline"/>
          <w:highlight w:val="cyan"/>
        </w:rPr>
        <w:t>Russia risks an internal conflict</w:t>
      </w:r>
      <w:r w:rsidRPr="00BA1DEF">
        <w:rPr>
          <w:sz w:val="16"/>
        </w:rPr>
        <w:t xml:space="preserve"> that could undermine its strategic posture internationally.</w:t>
      </w:r>
    </w:p>
    <w:p w14:paraId="022ABA5A" w14:textId="77777777" w:rsidR="00E820EB" w:rsidRPr="00BA1DEF" w:rsidRDefault="00E820EB" w:rsidP="00E820EB">
      <w:pPr>
        <w:rPr>
          <w:sz w:val="16"/>
        </w:rPr>
      </w:pPr>
      <w:r w:rsidRPr="00BA1DEF">
        <w:rPr>
          <w:sz w:val="16"/>
        </w:rPr>
        <w:t>Comparative Dynamics &amp; Implications for International Stability</w:t>
      </w:r>
    </w:p>
    <w:p w14:paraId="3C3BAFBD" w14:textId="77777777" w:rsidR="00E820EB" w:rsidRPr="00BA1DEF" w:rsidRDefault="00E820EB" w:rsidP="00E820EB">
      <w:pPr>
        <w:rPr>
          <w:sz w:val="16"/>
        </w:rPr>
      </w:pPr>
      <w:r w:rsidRPr="00BA1DEF">
        <w:rPr>
          <w:sz w:val="16"/>
        </w:rPr>
        <w:t>While the domestic structures of China and Russia differ, both share the common risk of a leadership crisis. This is due to the over-concentration of power and the sidelining of succession planning.</w:t>
      </w:r>
    </w:p>
    <w:p w14:paraId="58D1C379" w14:textId="77777777" w:rsidR="00E820EB" w:rsidRPr="00BA1DEF" w:rsidRDefault="00E820EB" w:rsidP="00E820EB">
      <w:pPr>
        <w:rPr>
          <w:sz w:val="16"/>
        </w:rPr>
      </w:pPr>
      <w:r w:rsidRPr="00BA1DEF">
        <w:rPr>
          <w:sz w:val="16"/>
        </w:rPr>
        <w:t>In China, the elimination of institutionalized collective leadership means that Xi’s prolonged tenure may eventually result in a lack of experienced, high-ranking leaders capable of taking over. In Russia, the personalization of power and reliance on loyalty over competence have created a brittle system vulnerable to factionalism if the central figure disappears.</w:t>
      </w:r>
    </w:p>
    <w:p w14:paraId="0244D353" w14:textId="77777777" w:rsidR="00E820EB" w:rsidRPr="00BA1DEF" w:rsidRDefault="00E820EB" w:rsidP="00E820EB">
      <w:pPr>
        <w:rPr>
          <w:sz w:val="16"/>
        </w:rPr>
      </w:pPr>
      <w:r w:rsidRPr="00BA1DEF">
        <w:rPr>
          <w:rStyle w:val="StyleUnderline"/>
          <w:highlight w:val="cyan"/>
        </w:rPr>
        <w:t>An unstable transition</w:t>
      </w:r>
      <w:r w:rsidRPr="00BA1DEF">
        <w:rPr>
          <w:sz w:val="16"/>
        </w:rPr>
        <w:t xml:space="preserve"> in either country </w:t>
      </w:r>
      <w:r w:rsidRPr="00BA1DEF">
        <w:rPr>
          <w:rStyle w:val="StyleUnderline"/>
          <w:highlight w:val="cyan"/>
        </w:rPr>
        <w:t xml:space="preserve">would have </w:t>
      </w:r>
      <w:r w:rsidRPr="00BA1DEF">
        <w:rPr>
          <w:rStyle w:val="Emphasis"/>
          <w:highlight w:val="cyan"/>
        </w:rPr>
        <w:t>significant international repercussions</w:t>
      </w:r>
      <w:r w:rsidRPr="00BA1DEF">
        <w:rPr>
          <w:sz w:val="16"/>
        </w:rPr>
        <w:t>. For China, a leadership crisis could lead to policy uncertainty at a time when it is asserting itself on the global stage through initiatives like the Belt and Road Initiative (BRI) and a more assertive stance in regional territorial disputes.</w:t>
      </w:r>
    </w:p>
    <w:p w14:paraId="256BCCE1" w14:textId="77777777" w:rsidR="00E820EB" w:rsidRPr="00BA1DEF" w:rsidRDefault="00E820EB" w:rsidP="00E820EB">
      <w:pPr>
        <w:rPr>
          <w:sz w:val="16"/>
        </w:rPr>
      </w:pPr>
      <w:r w:rsidRPr="00BA1DEF">
        <w:rPr>
          <w:rStyle w:val="StyleUnderline"/>
          <w:highlight w:val="cyan"/>
        </w:rPr>
        <w:t xml:space="preserve">Instability could affect </w:t>
      </w:r>
      <w:r w:rsidRPr="00BA1DEF">
        <w:rPr>
          <w:rStyle w:val="Emphasis"/>
          <w:highlight w:val="cyan"/>
        </w:rPr>
        <w:t>global markets</w:t>
      </w:r>
      <w:r w:rsidRPr="00BA1DEF">
        <w:rPr>
          <w:rStyle w:val="StyleUnderline"/>
          <w:highlight w:val="cyan"/>
        </w:rPr>
        <w:t xml:space="preserve">, </w:t>
      </w:r>
      <w:r w:rsidRPr="00BA1DEF">
        <w:rPr>
          <w:rStyle w:val="Emphasis"/>
          <w:highlight w:val="cyan"/>
        </w:rPr>
        <w:t>supply chains</w:t>
      </w:r>
      <w:r w:rsidRPr="00BA1DEF">
        <w:rPr>
          <w:rStyle w:val="StyleUnderline"/>
          <w:highlight w:val="cyan"/>
        </w:rPr>
        <w:t xml:space="preserve">, and </w:t>
      </w:r>
      <w:r w:rsidRPr="00BA1DEF">
        <w:rPr>
          <w:rStyle w:val="Emphasis"/>
          <w:highlight w:val="cyan"/>
        </w:rPr>
        <w:t>international security</w:t>
      </w:r>
      <w:r w:rsidRPr="00BA1DEF">
        <w:rPr>
          <w:sz w:val="16"/>
        </w:rPr>
        <w:t>, especially given China’s role as the world’s second-largest economy and a key player in global governance.</w:t>
      </w:r>
    </w:p>
    <w:p w14:paraId="339F9049" w14:textId="77777777" w:rsidR="00E820EB" w:rsidRPr="00BA1DEF" w:rsidRDefault="00E820EB" w:rsidP="00E820EB">
      <w:pPr>
        <w:rPr>
          <w:sz w:val="16"/>
        </w:rPr>
      </w:pPr>
      <w:r w:rsidRPr="00BA1DEF">
        <w:rPr>
          <w:sz w:val="16"/>
        </w:rPr>
        <w:t xml:space="preserve">There is even a risk of the CCP starting a war along many of its flashpoints to redirect and channel public discontent. Renewed hostilities with India (i.e., the 1962 Sino-Indian War), an outright war to reclaim Taiwan, or any number of aggressive actions along its periphery are not out of the question. </w:t>
      </w:r>
    </w:p>
    <w:p w14:paraId="0B6F0203" w14:textId="77777777" w:rsidR="00E820EB" w:rsidRPr="00BA1DEF" w:rsidRDefault="00E820EB" w:rsidP="00E820EB">
      <w:pPr>
        <w:rPr>
          <w:sz w:val="16"/>
        </w:rPr>
      </w:pPr>
      <w:r w:rsidRPr="00BA1DEF">
        <w:rPr>
          <w:sz w:val="16"/>
        </w:rPr>
        <w:t xml:space="preserve">In Russia, </w:t>
      </w:r>
      <w:r w:rsidRPr="00BA1DEF">
        <w:rPr>
          <w:rStyle w:val="StyleUnderline"/>
        </w:rPr>
        <w:t>the potential for an abrupt or contested transition poses</w:t>
      </w:r>
      <w:r w:rsidRPr="00BA1DEF">
        <w:rPr>
          <w:sz w:val="16"/>
        </w:rPr>
        <w:t xml:space="preserve"> risks </w:t>
      </w:r>
      <w:r w:rsidRPr="00BA1DEF">
        <w:rPr>
          <w:rStyle w:val="StyleUnderline"/>
        </w:rPr>
        <w:t>not</w:t>
      </w:r>
      <w:r w:rsidRPr="00BA1DEF">
        <w:rPr>
          <w:sz w:val="16"/>
        </w:rPr>
        <w:t xml:space="preserve"> only domestically but also </w:t>
      </w:r>
      <w:r w:rsidRPr="00BA1DEF">
        <w:rPr>
          <w:rStyle w:val="StyleUnderline"/>
        </w:rPr>
        <w:t>in</w:t>
      </w:r>
      <w:r w:rsidRPr="00BA1DEF">
        <w:rPr>
          <w:sz w:val="16"/>
        </w:rPr>
        <w:t xml:space="preserve"> its relations with </w:t>
      </w:r>
      <w:r w:rsidRPr="00BA1DEF">
        <w:rPr>
          <w:rStyle w:val="StyleUnderline"/>
        </w:rPr>
        <w:t>Europe and NATO</w:t>
      </w:r>
      <w:r w:rsidRPr="00BA1DEF">
        <w:rPr>
          <w:sz w:val="16"/>
        </w:rPr>
        <w:t xml:space="preserve">. </w:t>
      </w:r>
      <w:r w:rsidRPr="00BA1DEF">
        <w:rPr>
          <w:rStyle w:val="StyleUnderline"/>
        </w:rPr>
        <w:t xml:space="preserve">A </w:t>
      </w:r>
      <w:r w:rsidRPr="00BA1DEF">
        <w:rPr>
          <w:rStyle w:val="StyleUnderline"/>
          <w:highlight w:val="cyan"/>
        </w:rPr>
        <w:t>power struggle</w:t>
      </w:r>
      <w:r w:rsidRPr="00BA1DEF">
        <w:rPr>
          <w:rStyle w:val="StyleUnderline"/>
        </w:rPr>
        <w:t xml:space="preserve"> in Moscow </w:t>
      </w:r>
      <w:r w:rsidRPr="00BA1DEF">
        <w:rPr>
          <w:rStyle w:val="StyleUnderline"/>
          <w:highlight w:val="cyan"/>
        </w:rPr>
        <w:t xml:space="preserve">may embolden </w:t>
      </w:r>
      <w:r w:rsidRPr="00BA1DEF">
        <w:rPr>
          <w:rStyle w:val="Emphasis"/>
          <w:highlight w:val="cyan"/>
        </w:rPr>
        <w:t>separatist movements</w:t>
      </w:r>
      <w:r w:rsidRPr="00BA1DEF">
        <w:rPr>
          <w:rStyle w:val="StyleUnderline"/>
          <w:highlight w:val="cyan"/>
        </w:rPr>
        <w:t xml:space="preserve"> in</w:t>
      </w:r>
      <w:r w:rsidRPr="00BA1DEF">
        <w:rPr>
          <w:sz w:val="16"/>
        </w:rPr>
        <w:t xml:space="preserve"> places such as </w:t>
      </w:r>
      <w:r w:rsidRPr="00BA1DEF">
        <w:rPr>
          <w:rStyle w:val="StyleUnderline"/>
          <w:highlight w:val="cyan"/>
        </w:rPr>
        <w:t>Chechnya</w:t>
      </w:r>
      <w:r w:rsidRPr="00BA1DEF">
        <w:rPr>
          <w:sz w:val="16"/>
        </w:rPr>
        <w:t>.</w:t>
      </w:r>
    </w:p>
    <w:p w14:paraId="3CACD720" w14:textId="75ABE65A" w:rsidR="00E820EB" w:rsidRDefault="00E820EB" w:rsidP="00E820EB">
      <w:pPr>
        <w:rPr>
          <w:sz w:val="16"/>
        </w:rPr>
      </w:pPr>
      <w:r w:rsidRPr="00BA1DEF">
        <w:rPr>
          <w:rStyle w:val="Emphasis"/>
          <w:highlight w:val="cyan"/>
        </w:rPr>
        <w:t>Given Russia’s</w:t>
      </w:r>
      <w:r w:rsidRPr="00BA1DEF">
        <w:rPr>
          <w:rStyle w:val="Emphasis"/>
        </w:rPr>
        <w:t xml:space="preserve"> significant </w:t>
      </w:r>
      <w:r w:rsidRPr="00BA1DEF">
        <w:rPr>
          <w:rStyle w:val="Emphasis"/>
          <w:highlight w:val="cyan"/>
        </w:rPr>
        <w:t>nuclear arsenal</w:t>
      </w:r>
      <w:r w:rsidRPr="00BA1DEF">
        <w:rPr>
          <w:sz w:val="16"/>
        </w:rPr>
        <w:t xml:space="preserve"> and its strategic influence over Eastern Europe, </w:t>
      </w:r>
      <w:r w:rsidRPr="00BA1DEF">
        <w:rPr>
          <w:rStyle w:val="StyleUnderline"/>
          <w:highlight w:val="cyan"/>
        </w:rPr>
        <w:t>any</w:t>
      </w:r>
      <w:r w:rsidRPr="00BA1DEF">
        <w:rPr>
          <w:rStyle w:val="StyleUnderline"/>
        </w:rPr>
        <w:t xml:space="preserve"> internal collapse or </w:t>
      </w:r>
      <w:r w:rsidRPr="00BA1DEF">
        <w:rPr>
          <w:rStyle w:val="StyleUnderline"/>
          <w:highlight w:val="cyan"/>
        </w:rPr>
        <w:t>prolonged instability could trigger</w:t>
      </w:r>
      <w:r w:rsidRPr="00BA1DEF">
        <w:rPr>
          <w:rStyle w:val="StyleUnderline"/>
        </w:rPr>
        <w:t xml:space="preserve"> </w:t>
      </w:r>
      <w:r w:rsidRPr="00BA1DEF">
        <w:rPr>
          <w:rStyle w:val="Emphasis"/>
          <w:highlight w:val="cyan"/>
        </w:rPr>
        <w:t>regional security crises</w:t>
      </w:r>
      <w:r w:rsidRPr="00BA1DEF">
        <w:rPr>
          <w:rStyle w:val="StyleUnderline"/>
          <w:highlight w:val="cyan"/>
        </w:rPr>
        <w:t xml:space="preserve">, with </w:t>
      </w:r>
      <w:r w:rsidRPr="00BA1DEF">
        <w:rPr>
          <w:rStyle w:val="Emphasis"/>
          <w:highlight w:val="cyan"/>
        </w:rPr>
        <w:t>spillover effects</w:t>
      </w:r>
      <w:r w:rsidRPr="00BA1DEF">
        <w:rPr>
          <w:rStyle w:val="StyleUnderline"/>
          <w:highlight w:val="cyan"/>
        </w:rPr>
        <w:t xml:space="preserve"> in Eastern Europe, Central Asia, and</w:t>
      </w:r>
      <w:r w:rsidRPr="00BA1DEF">
        <w:rPr>
          <w:rStyle w:val="StyleUnderline"/>
        </w:rPr>
        <w:t xml:space="preserve"> other parts of Russia’s periphery that would concern </w:t>
      </w:r>
      <w:r w:rsidRPr="00BA1DEF">
        <w:rPr>
          <w:rStyle w:val="StyleUnderline"/>
          <w:highlight w:val="cyan"/>
        </w:rPr>
        <w:t>the</w:t>
      </w:r>
      <w:r w:rsidRPr="00BA1DEF">
        <w:rPr>
          <w:rStyle w:val="StyleUnderline"/>
        </w:rPr>
        <w:t xml:space="preserve"> </w:t>
      </w:r>
      <w:r w:rsidRPr="00BA1DEF">
        <w:rPr>
          <w:rStyle w:val="StyleUnderline"/>
          <w:highlight w:val="cyan"/>
        </w:rPr>
        <w:t>broader international community</w:t>
      </w:r>
      <w:r w:rsidRPr="00BA1DEF">
        <w:rPr>
          <w:sz w:val="16"/>
        </w:rPr>
        <w:t>.</w:t>
      </w:r>
    </w:p>
    <w:p w14:paraId="5EB112FD" w14:textId="5927EA86" w:rsidR="00E820EB" w:rsidRDefault="00E820EB" w:rsidP="00E820EB">
      <w:pPr>
        <w:pStyle w:val="Heading3"/>
      </w:pPr>
      <w:r>
        <w:t>OFF</w:t>
      </w:r>
    </w:p>
    <w:p w14:paraId="6A9D4C4B" w14:textId="21B267AA" w:rsidR="00E820EB" w:rsidRPr="00757B17" w:rsidRDefault="00E820EB" w:rsidP="00E820EB">
      <w:pPr>
        <w:pStyle w:val="Heading4"/>
      </w:pPr>
      <w:r>
        <w:t xml:space="preserve">The 1AC </w:t>
      </w:r>
      <w:r w:rsidRPr="00757B17">
        <w:rPr>
          <w:u w:val="single"/>
        </w:rPr>
        <w:t>disrupts</w:t>
      </w:r>
      <w:r>
        <w:t xml:space="preserve"> </w:t>
      </w:r>
      <w:proofErr w:type="spellStart"/>
      <w:r>
        <w:t>desecuritized</w:t>
      </w:r>
      <w:proofErr w:type="spellEnd"/>
      <w:r>
        <w:t xml:space="preserve"> </w:t>
      </w:r>
      <w:r>
        <w:t xml:space="preserve">policies in the </w:t>
      </w:r>
      <w:r>
        <w:t>Arctic by narratively connecting Arctic climate change to the fate of the planet.</w:t>
      </w:r>
    </w:p>
    <w:p w14:paraId="2F84C046" w14:textId="77777777" w:rsidR="00E820EB" w:rsidRPr="00757B17" w:rsidRDefault="00E820EB" w:rsidP="00E820EB">
      <w:proofErr w:type="spellStart"/>
      <w:r w:rsidRPr="00286500">
        <w:rPr>
          <w:rStyle w:val="Style13ptBold"/>
        </w:rPr>
        <w:t>Grassl</w:t>
      </w:r>
      <w:proofErr w:type="spellEnd"/>
      <w:r w:rsidRPr="00286500">
        <w:rPr>
          <w:rStyle w:val="Style13ptBold"/>
        </w:rPr>
        <w:t>, 22</w:t>
      </w:r>
      <w:r>
        <w:t xml:space="preserve">—Master’s Candidate, Development and International Relations, Aalborg University (Theresa, “Disrupting ‘Arctic Exceptionalism’? A Qualitative Discourse Analysis of the Securitization of Climate Change in the EU’s Arctic Policy,” </w:t>
      </w:r>
      <w:hyperlink r:id="rId8" w:history="1">
        <w:r w:rsidRPr="00BB0433">
          <w:rPr>
            <w:rStyle w:val="Hyperlink"/>
          </w:rPr>
          <w:t>https://projekter.aau.dk/projekter/files/472820096/Theresa_Grassl_Master_Thesis_final.pdf</w:t>
        </w:r>
      </w:hyperlink>
      <w:r>
        <w:t xml:space="preserve">, </w:t>
      </w:r>
      <w:proofErr w:type="spellStart"/>
      <w:r>
        <w:t>dml</w:t>
      </w:r>
      <w:proofErr w:type="spellEnd"/>
      <w:r>
        <w:t>)</w:t>
      </w:r>
    </w:p>
    <w:p w14:paraId="12D10DE8" w14:textId="77777777" w:rsidR="00E820EB" w:rsidRPr="00757B17" w:rsidRDefault="00E820EB" w:rsidP="00E820EB">
      <w:pPr>
        <w:rPr>
          <w:sz w:val="14"/>
        </w:rPr>
      </w:pPr>
      <w:r w:rsidRPr="00757B17">
        <w:rPr>
          <w:sz w:val="14"/>
        </w:rPr>
        <w:t xml:space="preserve">Firstly, </w:t>
      </w:r>
      <w:r w:rsidRPr="00757B17">
        <w:rPr>
          <w:rStyle w:val="StyleUnderline"/>
        </w:rPr>
        <w:t xml:space="preserve">the </w:t>
      </w:r>
      <w:proofErr w:type="spellStart"/>
      <w:r w:rsidRPr="00FE2D40">
        <w:rPr>
          <w:rStyle w:val="StyleUnderline"/>
          <w:highlight w:val="cyan"/>
        </w:rPr>
        <w:t>macrosecuritization</w:t>
      </w:r>
      <w:proofErr w:type="spellEnd"/>
      <w:r w:rsidRPr="00FE2D40">
        <w:rPr>
          <w:rStyle w:val="StyleUnderline"/>
          <w:highlight w:val="cyan"/>
        </w:rPr>
        <w:t xml:space="preserve"> of climate change</w:t>
      </w:r>
      <w:r w:rsidRPr="00757B17">
        <w:rPr>
          <w:sz w:val="14"/>
        </w:rPr>
        <w:t xml:space="preserve"> can be considered what Buzan &amp; </w:t>
      </w:r>
      <w:proofErr w:type="spellStart"/>
      <w:r w:rsidRPr="00757B17">
        <w:rPr>
          <w:sz w:val="14"/>
        </w:rPr>
        <w:t>Wæver</w:t>
      </w:r>
      <w:proofErr w:type="spellEnd"/>
      <w:r w:rsidRPr="00757B17">
        <w:rPr>
          <w:sz w:val="14"/>
        </w:rPr>
        <w:t xml:space="preserve"> (2009:261) call a physical threat universalism that </w:t>
      </w:r>
      <w:r w:rsidRPr="00FE2D40">
        <w:rPr>
          <w:rStyle w:val="StyleUnderline"/>
          <w:highlight w:val="cyan"/>
        </w:rPr>
        <w:t>relates to</w:t>
      </w:r>
      <w:r w:rsidRPr="00757B17">
        <w:rPr>
          <w:rStyle w:val="StyleUnderline"/>
        </w:rPr>
        <w:t xml:space="preserve"> the </w:t>
      </w:r>
      <w:r w:rsidRPr="00FE2D40">
        <w:rPr>
          <w:rStyle w:val="StyleUnderline"/>
          <w:highlight w:val="cyan"/>
        </w:rPr>
        <w:t>construction of</w:t>
      </w:r>
      <w:r w:rsidRPr="00757B17">
        <w:rPr>
          <w:rStyle w:val="StyleUnderline"/>
        </w:rPr>
        <w:t xml:space="preserve"> a physical threat as a </w:t>
      </w:r>
      <w:r w:rsidRPr="00FE2D40">
        <w:rPr>
          <w:rStyle w:val="Emphasis"/>
          <w:highlight w:val="cyan"/>
        </w:rPr>
        <w:t>global danger</w:t>
      </w:r>
      <w:r w:rsidRPr="00757B17">
        <w:rPr>
          <w:sz w:val="14"/>
        </w:rPr>
        <w:t xml:space="preserve">. </w:t>
      </w:r>
      <w:r w:rsidRPr="00757B17">
        <w:rPr>
          <w:rStyle w:val="StyleUnderline"/>
        </w:rPr>
        <w:t>While this move has the</w:t>
      </w:r>
      <w:r w:rsidRPr="00757B17">
        <w:rPr>
          <w:sz w:val="14"/>
        </w:rPr>
        <w:t xml:space="preserve"> “</w:t>
      </w:r>
      <w:r w:rsidRPr="00757B17">
        <w:rPr>
          <w:rStyle w:val="StyleUnderline"/>
        </w:rPr>
        <w:t xml:space="preserve">physical </w:t>
      </w:r>
      <w:r w:rsidRPr="00757B17">
        <w:rPr>
          <w:rStyle w:val="Emphasis"/>
        </w:rPr>
        <w:t>fate of humankind</w:t>
      </w:r>
      <w:r w:rsidRPr="00757B17">
        <w:rPr>
          <w:sz w:val="14"/>
        </w:rPr>
        <w:t xml:space="preserve">” (ibid:261) </w:t>
      </w:r>
      <w:r w:rsidRPr="00757B17">
        <w:rPr>
          <w:rStyle w:val="StyleUnderline"/>
        </w:rPr>
        <w:t>as the referent object</w:t>
      </w:r>
      <w:r w:rsidRPr="00757B17">
        <w:rPr>
          <w:sz w:val="14"/>
        </w:rPr>
        <w:t xml:space="preserve">, </w:t>
      </w:r>
      <w:r w:rsidRPr="00757B17">
        <w:rPr>
          <w:rStyle w:val="StyleUnderline"/>
        </w:rPr>
        <w:t xml:space="preserve">it </w:t>
      </w:r>
      <w:r w:rsidRPr="00FE2D40">
        <w:rPr>
          <w:rStyle w:val="StyleUnderline"/>
          <w:highlight w:val="cyan"/>
        </w:rPr>
        <w:t>utilizes</w:t>
      </w:r>
      <w:r w:rsidRPr="00757B17">
        <w:rPr>
          <w:rStyle w:val="StyleUnderline"/>
        </w:rPr>
        <w:t xml:space="preserve"> the physical changes that the </w:t>
      </w:r>
      <w:r w:rsidRPr="00FE2D40">
        <w:rPr>
          <w:rStyle w:val="Emphasis"/>
          <w:highlight w:val="cyan"/>
        </w:rPr>
        <w:t>Arctic</w:t>
      </w:r>
      <w:r w:rsidRPr="00FE2D40">
        <w:rPr>
          <w:rStyle w:val="StyleUnderline"/>
          <w:highlight w:val="cyan"/>
        </w:rPr>
        <w:t xml:space="preserve"> experiences</w:t>
      </w:r>
      <w:r w:rsidRPr="00757B17">
        <w:rPr>
          <w:rStyle w:val="StyleUnderline"/>
        </w:rPr>
        <w:t xml:space="preserve"> due to climate change </w:t>
      </w:r>
      <w:r w:rsidRPr="00FE2D40">
        <w:rPr>
          <w:rStyle w:val="StyleUnderline"/>
          <w:highlight w:val="cyan"/>
        </w:rPr>
        <w:t xml:space="preserve">to </w:t>
      </w:r>
      <w:r w:rsidRPr="00FE2D40">
        <w:rPr>
          <w:rStyle w:val="Emphasis"/>
          <w:highlight w:val="cyan"/>
        </w:rPr>
        <w:t>exemplify</w:t>
      </w:r>
      <w:r w:rsidRPr="00FE2D40">
        <w:rPr>
          <w:rStyle w:val="StyleUnderline"/>
          <w:highlight w:val="cyan"/>
        </w:rPr>
        <w:t xml:space="preserve"> the dangers</w:t>
      </w:r>
      <w:r w:rsidRPr="00757B17">
        <w:rPr>
          <w:rStyle w:val="StyleUnderline"/>
        </w:rPr>
        <w:t xml:space="preserve"> that arise</w:t>
      </w:r>
      <w:r w:rsidRPr="00757B17">
        <w:rPr>
          <w:sz w:val="14"/>
        </w:rPr>
        <w:t xml:space="preserve">. </w:t>
      </w:r>
      <w:r w:rsidRPr="00757B17">
        <w:rPr>
          <w:rStyle w:val="StyleUnderline"/>
        </w:rPr>
        <w:t xml:space="preserve">The </w:t>
      </w:r>
      <w:r w:rsidRPr="00FE2D40">
        <w:rPr>
          <w:rStyle w:val="Emphasis"/>
          <w:highlight w:val="cyan"/>
        </w:rPr>
        <w:t>securitizing move</w:t>
      </w:r>
      <w:r w:rsidRPr="00757B17">
        <w:rPr>
          <w:sz w:val="14"/>
        </w:rPr>
        <w:t xml:space="preserve"> therefore inevitably also </w:t>
      </w:r>
      <w:r w:rsidRPr="00757B17">
        <w:rPr>
          <w:rStyle w:val="StyleUnderline"/>
        </w:rPr>
        <w:t>contains a securitization of climate change in the Arctic</w:t>
      </w:r>
      <w:r w:rsidRPr="00757B17">
        <w:rPr>
          <w:sz w:val="14"/>
        </w:rPr>
        <w:t xml:space="preserve">, depicting a physical threat, which can be observed. The securitization of a threat depends on </w:t>
      </w:r>
      <w:r w:rsidRPr="00757B17">
        <w:rPr>
          <w:rStyle w:val="StyleUnderline"/>
        </w:rPr>
        <w:t xml:space="preserve">its </w:t>
      </w:r>
      <w:r w:rsidRPr="008F4EF3">
        <w:rPr>
          <w:rStyle w:val="Emphasis"/>
        </w:rPr>
        <w:t>acceptance</w:t>
      </w:r>
      <w:r w:rsidRPr="00757B17">
        <w:rPr>
          <w:rStyle w:val="StyleUnderline"/>
        </w:rPr>
        <w:t xml:space="preserve"> by the audience</w:t>
      </w:r>
      <w:r w:rsidRPr="00757B17">
        <w:rPr>
          <w:sz w:val="14"/>
        </w:rPr>
        <w:t xml:space="preserve">, which </w:t>
      </w:r>
      <w:r w:rsidRPr="00757B17">
        <w:rPr>
          <w:rStyle w:val="StyleUnderline"/>
        </w:rPr>
        <w:t xml:space="preserve">is </w:t>
      </w:r>
      <w:r w:rsidRPr="00FE2D40">
        <w:rPr>
          <w:rStyle w:val="Emphasis"/>
          <w:highlight w:val="cyan"/>
        </w:rPr>
        <w:t>required</w:t>
      </w:r>
      <w:r w:rsidRPr="00FE2D40">
        <w:rPr>
          <w:rStyle w:val="StyleUnderline"/>
          <w:highlight w:val="cyan"/>
        </w:rPr>
        <w:t xml:space="preserve"> to establish </w:t>
      </w:r>
      <w:r w:rsidRPr="00FE2D40">
        <w:rPr>
          <w:rStyle w:val="Emphasis"/>
          <w:highlight w:val="cyan"/>
        </w:rPr>
        <w:t>exceptional measures</w:t>
      </w:r>
      <w:r w:rsidRPr="00757B17">
        <w:rPr>
          <w:sz w:val="14"/>
        </w:rPr>
        <w:t xml:space="preserve">. </w:t>
      </w:r>
      <w:r w:rsidRPr="00FE2D40">
        <w:rPr>
          <w:rStyle w:val="StyleUnderline"/>
          <w:highlight w:val="cyan"/>
        </w:rPr>
        <w:t>If</w:t>
      </w:r>
      <w:r w:rsidRPr="00757B17">
        <w:rPr>
          <w:sz w:val="14"/>
        </w:rPr>
        <w:t xml:space="preserve"> the </w:t>
      </w:r>
      <w:r w:rsidRPr="00757B17">
        <w:rPr>
          <w:rStyle w:val="StyleUnderline"/>
        </w:rPr>
        <w:t xml:space="preserve">Arctic </w:t>
      </w:r>
      <w:r w:rsidRPr="00FE2D40">
        <w:rPr>
          <w:rStyle w:val="StyleUnderline"/>
          <w:highlight w:val="cyan"/>
        </w:rPr>
        <w:t xml:space="preserve">states </w:t>
      </w:r>
      <w:r w:rsidRPr="00FE2D40">
        <w:rPr>
          <w:rStyle w:val="Emphasis"/>
          <w:highlight w:val="cyan"/>
        </w:rPr>
        <w:t>accept</w:t>
      </w:r>
      <w:r w:rsidRPr="00757B17">
        <w:rPr>
          <w:rStyle w:val="StyleUnderline"/>
        </w:rPr>
        <w:t xml:space="preserve"> the necessity of </w:t>
      </w:r>
      <w:r w:rsidRPr="00FE2D40">
        <w:rPr>
          <w:rStyle w:val="StyleUnderline"/>
          <w:highlight w:val="cyan"/>
        </w:rPr>
        <w:t>exceptional measures</w:t>
      </w:r>
      <w:r w:rsidRPr="00757B17">
        <w:rPr>
          <w:rStyle w:val="StyleUnderline"/>
        </w:rPr>
        <w:t xml:space="preserve"> to combat climate change</w:t>
      </w:r>
      <w:r w:rsidRPr="00757B17">
        <w:rPr>
          <w:sz w:val="14"/>
        </w:rPr>
        <w:t xml:space="preserve">, </w:t>
      </w:r>
      <w:r w:rsidRPr="00757B17">
        <w:rPr>
          <w:rStyle w:val="StyleUnderline"/>
        </w:rPr>
        <w:t xml:space="preserve">the </w:t>
      </w:r>
      <w:r w:rsidRPr="00FE2D40">
        <w:rPr>
          <w:rStyle w:val="StyleUnderline"/>
          <w:highlight w:val="cyan"/>
        </w:rPr>
        <w:t xml:space="preserve">issue is </w:t>
      </w:r>
      <w:r w:rsidRPr="00FE2D40">
        <w:rPr>
          <w:rStyle w:val="Emphasis"/>
          <w:highlight w:val="cyan"/>
        </w:rPr>
        <w:t>moved</w:t>
      </w:r>
      <w:r w:rsidRPr="00757B17">
        <w:rPr>
          <w:rStyle w:val="StyleUnderline"/>
        </w:rPr>
        <w:t xml:space="preserve"> from the stage of</w:t>
      </w:r>
      <w:r w:rsidRPr="00757B17">
        <w:rPr>
          <w:sz w:val="14"/>
        </w:rPr>
        <w:t xml:space="preserve"> politicization and its handling within </w:t>
      </w:r>
      <w:r w:rsidRPr="00FE2D40">
        <w:rPr>
          <w:rStyle w:val="Emphasis"/>
          <w:highlight w:val="cyan"/>
        </w:rPr>
        <w:t>normal politics</w:t>
      </w:r>
      <w:r w:rsidRPr="00757B17">
        <w:rPr>
          <w:rStyle w:val="StyleUnderline"/>
        </w:rPr>
        <w:t xml:space="preserve"> </w:t>
      </w:r>
      <w:r w:rsidRPr="00FE2D40">
        <w:rPr>
          <w:rStyle w:val="StyleUnderline"/>
          <w:highlight w:val="cyan"/>
        </w:rPr>
        <w:t xml:space="preserve">to an </w:t>
      </w:r>
      <w:r w:rsidRPr="00FE2D40">
        <w:rPr>
          <w:rStyle w:val="Emphasis"/>
          <w:highlight w:val="cyan"/>
        </w:rPr>
        <w:t>exceptional</w:t>
      </w:r>
      <w:r w:rsidRPr="00FE2D40">
        <w:rPr>
          <w:rStyle w:val="StyleUnderline"/>
          <w:highlight w:val="cyan"/>
        </w:rPr>
        <w:t xml:space="preserve"> space</w:t>
      </w:r>
      <w:r w:rsidRPr="00FE2D40">
        <w:rPr>
          <w:sz w:val="14"/>
          <w:highlight w:val="cyan"/>
        </w:rPr>
        <w:t>.</w:t>
      </w:r>
      <w:r w:rsidRPr="00757B17">
        <w:rPr>
          <w:sz w:val="14"/>
        </w:rPr>
        <w:t xml:space="preserve"> </w:t>
      </w:r>
      <w:r w:rsidRPr="00757B17">
        <w:rPr>
          <w:rStyle w:val="StyleUnderline"/>
        </w:rPr>
        <w:t xml:space="preserve">This equals a move </w:t>
      </w:r>
      <w:r w:rsidRPr="008F4EF3">
        <w:rPr>
          <w:rStyle w:val="Emphasis"/>
        </w:rPr>
        <w:t>away</w:t>
      </w:r>
      <w:r w:rsidRPr="00757B17">
        <w:rPr>
          <w:rStyle w:val="StyleUnderline"/>
        </w:rPr>
        <w:t xml:space="preserve"> from the state of </w:t>
      </w:r>
      <w:proofErr w:type="spellStart"/>
      <w:r w:rsidRPr="008F4EF3">
        <w:rPr>
          <w:rStyle w:val="Emphasis"/>
        </w:rPr>
        <w:t>desecuritization</w:t>
      </w:r>
      <w:proofErr w:type="spellEnd"/>
      <w:r w:rsidRPr="00757B17">
        <w:rPr>
          <w:rStyle w:val="StyleUnderline"/>
        </w:rPr>
        <w:t xml:space="preserve"> that is the </w:t>
      </w:r>
      <w:r w:rsidRPr="008F4EF3">
        <w:rPr>
          <w:rStyle w:val="Emphasis"/>
        </w:rPr>
        <w:t>foundation</w:t>
      </w:r>
      <w:r w:rsidRPr="00757B17">
        <w:rPr>
          <w:rStyle w:val="StyleUnderline"/>
        </w:rPr>
        <w:t xml:space="preserve"> for</w:t>
      </w:r>
      <w:r w:rsidRPr="00757B17">
        <w:rPr>
          <w:sz w:val="14"/>
        </w:rPr>
        <w:t xml:space="preserve"> the concept of </w:t>
      </w:r>
      <w:r w:rsidRPr="00757B17">
        <w:rPr>
          <w:rStyle w:val="StyleUnderline"/>
        </w:rPr>
        <w:t>Arctic exceptionalism</w:t>
      </w:r>
      <w:r w:rsidRPr="00757B17">
        <w:rPr>
          <w:sz w:val="14"/>
        </w:rPr>
        <w:t>. Looking at the EU’s Arctic policy, the Arctic states have rejected such an attempt as part of the push for “enhanced governance” (</w:t>
      </w:r>
      <w:proofErr w:type="spellStart"/>
      <w:r w:rsidRPr="00757B17">
        <w:rPr>
          <w:sz w:val="14"/>
        </w:rPr>
        <w:t>Damanaki</w:t>
      </w:r>
      <w:proofErr w:type="spellEnd"/>
      <w:r w:rsidRPr="00757B17">
        <w:rPr>
          <w:sz w:val="14"/>
        </w:rPr>
        <w:t xml:space="preserve"> 2011c:2f; European Commission 2008a:9f).</w:t>
      </w:r>
    </w:p>
    <w:p w14:paraId="790F33E7" w14:textId="77777777" w:rsidR="00E820EB" w:rsidRPr="00757B17" w:rsidRDefault="00E820EB" w:rsidP="00E820EB">
      <w:pPr>
        <w:rPr>
          <w:sz w:val="14"/>
        </w:rPr>
      </w:pPr>
      <w:r w:rsidRPr="00757B17">
        <w:rPr>
          <w:sz w:val="14"/>
        </w:rPr>
        <w:t xml:space="preserve">Secondly, </w:t>
      </w:r>
      <w:r w:rsidRPr="00757B17">
        <w:rPr>
          <w:rStyle w:val="StyleUnderline"/>
        </w:rPr>
        <w:t>the</w:t>
      </w:r>
      <w:r w:rsidRPr="00757B17">
        <w:rPr>
          <w:sz w:val="14"/>
        </w:rPr>
        <w:t xml:space="preserve"> EU’s </w:t>
      </w:r>
      <w:r w:rsidRPr="00FE2D40">
        <w:rPr>
          <w:rStyle w:val="StyleUnderline"/>
          <w:highlight w:val="cyan"/>
        </w:rPr>
        <w:t>securitizing move</w:t>
      </w:r>
      <w:r w:rsidRPr="00757B17">
        <w:rPr>
          <w:rStyle w:val="StyleUnderline"/>
        </w:rPr>
        <w:t xml:space="preserve"> serves as a </w:t>
      </w:r>
      <w:r w:rsidRPr="00FE2D40">
        <w:rPr>
          <w:rStyle w:val="StyleUnderline"/>
          <w:highlight w:val="cyan"/>
        </w:rPr>
        <w:t xml:space="preserve">source of insecurity </w:t>
      </w:r>
      <w:r w:rsidRPr="00FE2D40">
        <w:rPr>
          <w:rStyle w:val="Emphasis"/>
          <w:highlight w:val="cyan"/>
        </w:rPr>
        <w:t>even if</w:t>
      </w:r>
      <w:r w:rsidRPr="00757B17">
        <w:rPr>
          <w:rStyle w:val="StyleUnderline"/>
        </w:rPr>
        <w:t xml:space="preserve"> the </w:t>
      </w:r>
      <w:r w:rsidRPr="00FE2D40">
        <w:rPr>
          <w:rStyle w:val="StyleUnderline"/>
          <w:highlight w:val="cyan"/>
        </w:rPr>
        <w:t>securitization</w:t>
      </w:r>
      <w:r w:rsidRPr="00757B17">
        <w:rPr>
          <w:rStyle w:val="StyleUnderline"/>
        </w:rPr>
        <w:t xml:space="preserve"> of climate change </w:t>
      </w:r>
      <w:r w:rsidRPr="00FE2D40">
        <w:rPr>
          <w:rStyle w:val="StyleUnderline"/>
          <w:highlight w:val="cyan"/>
        </w:rPr>
        <w:t xml:space="preserve">is </w:t>
      </w:r>
      <w:r w:rsidRPr="00FE2D40">
        <w:rPr>
          <w:rStyle w:val="Emphasis"/>
          <w:highlight w:val="cyan"/>
        </w:rPr>
        <w:t>not accepted</w:t>
      </w:r>
      <w:r w:rsidRPr="00757B17">
        <w:rPr>
          <w:sz w:val="14"/>
        </w:rPr>
        <w:t xml:space="preserve">, </w:t>
      </w:r>
      <w:r w:rsidRPr="00757B17">
        <w:rPr>
          <w:rStyle w:val="StyleUnderline"/>
        </w:rPr>
        <w:t xml:space="preserve">as it creates </w:t>
      </w:r>
      <w:r w:rsidRPr="008F4EF3">
        <w:rPr>
          <w:rStyle w:val="Emphasis"/>
        </w:rPr>
        <w:t>unpredictability</w:t>
      </w:r>
      <w:r w:rsidRPr="00757B17">
        <w:rPr>
          <w:rStyle w:val="StyleUnderline"/>
        </w:rPr>
        <w:t xml:space="preserve"> by </w:t>
      </w:r>
      <w:r w:rsidRPr="00FE2D40">
        <w:rPr>
          <w:rStyle w:val="Emphasis"/>
          <w:highlight w:val="cyan"/>
        </w:rPr>
        <w:t>deviating</w:t>
      </w:r>
      <w:r w:rsidRPr="00FE2D40">
        <w:rPr>
          <w:rStyle w:val="StyleUnderline"/>
          <w:highlight w:val="cyan"/>
        </w:rPr>
        <w:t xml:space="preserve"> from</w:t>
      </w:r>
      <w:r w:rsidRPr="00757B17">
        <w:rPr>
          <w:rStyle w:val="StyleUnderline"/>
        </w:rPr>
        <w:t xml:space="preserve"> the </w:t>
      </w:r>
      <w:r w:rsidRPr="00FE2D40">
        <w:rPr>
          <w:rStyle w:val="StyleUnderline"/>
          <w:highlight w:val="cyan"/>
        </w:rPr>
        <w:t>rules</w:t>
      </w:r>
      <w:r w:rsidRPr="00757B17">
        <w:rPr>
          <w:rStyle w:val="StyleUnderline"/>
        </w:rPr>
        <w:t xml:space="preserve"> that are established </w:t>
      </w:r>
      <w:r w:rsidRPr="00FE2D40">
        <w:rPr>
          <w:rStyle w:val="StyleUnderline"/>
          <w:highlight w:val="cyan"/>
        </w:rPr>
        <w:t>within</w:t>
      </w:r>
      <w:r w:rsidRPr="00757B17">
        <w:rPr>
          <w:rStyle w:val="StyleUnderline"/>
        </w:rPr>
        <w:t xml:space="preserve"> the </w:t>
      </w:r>
      <w:r w:rsidRPr="00FE2D40">
        <w:rPr>
          <w:rStyle w:val="StyleUnderline"/>
          <w:highlight w:val="cyan"/>
        </w:rPr>
        <w:t>social arrangement in the Arctic</w:t>
      </w:r>
      <w:r w:rsidRPr="00757B17">
        <w:rPr>
          <w:sz w:val="14"/>
        </w:rPr>
        <w:t>. The integration of both the EU’s Climate Change Discourse and the concept of Arctic Exceptionalism into the relational ontological security framework is depicted in figure 7.</w:t>
      </w:r>
    </w:p>
    <w:p w14:paraId="57470EB7" w14:textId="77777777" w:rsidR="00E820EB" w:rsidRPr="00757B17" w:rsidRDefault="00E820EB" w:rsidP="00E820EB">
      <w:pPr>
        <w:rPr>
          <w:sz w:val="14"/>
        </w:rPr>
      </w:pPr>
      <w:r w:rsidRPr="00757B17">
        <w:rPr>
          <w:rStyle w:val="StyleUnderline"/>
        </w:rPr>
        <w:t>Arctic Exceptionalism as a trust system traces back to the</w:t>
      </w:r>
      <w:r w:rsidRPr="00757B17">
        <w:rPr>
          <w:sz w:val="14"/>
        </w:rPr>
        <w:t xml:space="preserve"> cross-sectoral </w:t>
      </w:r>
      <w:proofErr w:type="spellStart"/>
      <w:r w:rsidRPr="00FE2D40">
        <w:rPr>
          <w:rStyle w:val="Emphasis"/>
          <w:highlight w:val="cyan"/>
        </w:rPr>
        <w:t>desecuritization</w:t>
      </w:r>
      <w:proofErr w:type="spellEnd"/>
      <w:r w:rsidRPr="00757B17">
        <w:rPr>
          <w:rStyle w:val="StyleUnderline"/>
        </w:rPr>
        <w:t xml:space="preserve"> of Arctic relations that became </w:t>
      </w:r>
      <w:r w:rsidRPr="008F4EF3">
        <w:rPr>
          <w:rStyle w:val="Emphasis"/>
        </w:rPr>
        <w:t>institutionalized</w:t>
      </w:r>
      <w:r w:rsidRPr="00757B17">
        <w:rPr>
          <w:rStyle w:val="StyleUnderline"/>
        </w:rPr>
        <w:t xml:space="preserve"> in the Arctic Council</w:t>
      </w:r>
      <w:r w:rsidRPr="00757B17">
        <w:rPr>
          <w:sz w:val="14"/>
        </w:rPr>
        <w:t xml:space="preserve">. </w:t>
      </w:r>
      <w:r w:rsidRPr="00757B17">
        <w:rPr>
          <w:rStyle w:val="StyleUnderline"/>
        </w:rPr>
        <w:t>The</w:t>
      </w:r>
      <w:r w:rsidRPr="00757B17">
        <w:rPr>
          <w:sz w:val="14"/>
        </w:rPr>
        <w:t xml:space="preserve"> resulting </w:t>
      </w:r>
      <w:r w:rsidRPr="008F4EF3">
        <w:rPr>
          <w:rStyle w:val="Emphasis"/>
        </w:rPr>
        <w:t>silencing</w:t>
      </w:r>
      <w:r w:rsidRPr="00757B17">
        <w:rPr>
          <w:rStyle w:val="StyleUnderline"/>
        </w:rPr>
        <w:t xml:space="preserve"> of security matters and </w:t>
      </w:r>
      <w:r w:rsidRPr="008F4EF3">
        <w:rPr>
          <w:rStyle w:val="Emphasis"/>
        </w:rPr>
        <w:t>compartmentalization</w:t>
      </w:r>
      <w:r w:rsidRPr="00757B17">
        <w:rPr>
          <w:rStyle w:val="StyleUnderline"/>
        </w:rPr>
        <w:t xml:space="preserve"> of Arctic politics</w:t>
      </w:r>
      <w:r w:rsidRPr="008F4EF3">
        <w:t xml:space="preserve"> </w:t>
      </w:r>
      <w:r w:rsidRPr="00757B17">
        <w:rPr>
          <w:sz w:val="14"/>
        </w:rPr>
        <w:t xml:space="preserve">stand as routines within the social arrangement that </w:t>
      </w:r>
      <w:r w:rsidRPr="00FE2D40">
        <w:rPr>
          <w:rStyle w:val="StyleUnderline"/>
          <w:highlight w:val="cyan"/>
        </w:rPr>
        <w:t xml:space="preserve">result in </w:t>
      </w:r>
      <w:r w:rsidRPr="00FE2D40">
        <w:rPr>
          <w:rStyle w:val="Emphasis"/>
          <w:highlight w:val="cyan"/>
        </w:rPr>
        <w:t>stability</w:t>
      </w:r>
      <w:r w:rsidRPr="00FE2D40">
        <w:rPr>
          <w:rStyle w:val="StyleUnderline"/>
          <w:highlight w:val="cyan"/>
        </w:rPr>
        <w:t xml:space="preserve"> and </w:t>
      </w:r>
      <w:r w:rsidRPr="00FE2D40">
        <w:rPr>
          <w:rStyle w:val="Emphasis"/>
          <w:highlight w:val="cyan"/>
        </w:rPr>
        <w:t>predictability</w:t>
      </w:r>
      <w:r w:rsidRPr="00757B17">
        <w:rPr>
          <w:rStyle w:val="StyleUnderline"/>
        </w:rPr>
        <w:t xml:space="preserve"> and </w:t>
      </w:r>
      <w:r w:rsidRPr="00FE2D40">
        <w:rPr>
          <w:rStyle w:val="StyleUnderline"/>
          <w:highlight w:val="cyan"/>
        </w:rPr>
        <w:t xml:space="preserve">enable </w:t>
      </w:r>
      <w:r w:rsidRPr="00FE2D40">
        <w:rPr>
          <w:rStyle w:val="Emphasis"/>
          <w:highlight w:val="cyan"/>
        </w:rPr>
        <w:t>peaceful coop</w:t>
      </w:r>
      <w:r w:rsidRPr="008F4EF3">
        <w:rPr>
          <w:rStyle w:val="Emphasis"/>
        </w:rPr>
        <w:t>eration</w:t>
      </w:r>
      <w:r w:rsidRPr="00757B17">
        <w:rPr>
          <w:sz w:val="14"/>
        </w:rPr>
        <w:t xml:space="preserve">. The EU’s </w:t>
      </w:r>
      <w:r w:rsidRPr="00FE2D40">
        <w:rPr>
          <w:rStyle w:val="StyleUnderline"/>
          <w:highlight w:val="cyan"/>
        </w:rPr>
        <w:t>climate change discourse</w:t>
      </w:r>
      <w:r w:rsidRPr="00757B17">
        <w:rPr>
          <w:rStyle w:val="StyleUnderline"/>
        </w:rPr>
        <w:t xml:space="preserve"> has the potential to </w:t>
      </w:r>
      <w:r w:rsidRPr="00FE2D40">
        <w:rPr>
          <w:rStyle w:val="Emphasis"/>
          <w:highlight w:val="cyan"/>
        </w:rPr>
        <w:t>threaten</w:t>
      </w:r>
      <w:r w:rsidRPr="00757B17">
        <w:rPr>
          <w:sz w:val="14"/>
        </w:rPr>
        <w:t xml:space="preserve"> Arctic Exceptionalism, which is built upon </w:t>
      </w:r>
      <w:r w:rsidRPr="00FE2D40">
        <w:rPr>
          <w:rStyle w:val="StyleUnderline"/>
          <w:highlight w:val="cyan"/>
        </w:rPr>
        <w:t>these routines</w:t>
      </w:r>
      <w:r w:rsidRPr="00FE2D40">
        <w:rPr>
          <w:sz w:val="14"/>
          <w:highlight w:val="cyan"/>
        </w:rPr>
        <w:t>,</w:t>
      </w:r>
      <w:r w:rsidRPr="00757B17">
        <w:rPr>
          <w:sz w:val="14"/>
        </w:rPr>
        <w:t xml:space="preserve"> and creates unpredictability. In reaction to this, Arctic states have three options on how to react, namely refereeing, performative deference, and obstructive resistance. The 2008 initiative to enhance governance in the Arctic was resisted and the EU referred to the upkeep of state sovereignty (</w:t>
      </w:r>
      <w:proofErr w:type="spellStart"/>
      <w:r w:rsidRPr="00757B17">
        <w:rPr>
          <w:sz w:val="14"/>
        </w:rPr>
        <w:t>Damanaki</w:t>
      </w:r>
      <w:proofErr w:type="spellEnd"/>
      <w:r w:rsidRPr="00757B17">
        <w:rPr>
          <w:sz w:val="14"/>
        </w:rPr>
        <w:t xml:space="preserve"> 2011c:2f; European Commission 2008a:9f), thus preserving social arrangement and the elements of Arctic exceptionalism.</w:t>
      </w:r>
    </w:p>
    <w:p w14:paraId="6B5D0532" w14:textId="77777777" w:rsidR="00E820EB" w:rsidRPr="00E820EB" w:rsidRDefault="00E820EB" w:rsidP="00E820EB"/>
    <w:p w14:paraId="35E2CD80" w14:textId="789F6F16" w:rsidR="00E820EB" w:rsidRDefault="00E820EB" w:rsidP="00E820EB">
      <w:pPr>
        <w:pStyle w:val="Heading3"/>
      </w:pPr>
      <w:r>
        <w:t>Adv---1---</w:t>
      </w:r>
      <w:r>
        <w:t>Arctic</w:t>
      </w:r>
      <w:r>
        <w:t xml:space="preserve"> </w:t>
      </w:r>
    </w:p>
    <w:p w14:paraId="58F26CE2" w14:textId="0DA11471" w:rsidR="00E820EB" w:rsidRPr="00F71930" w:rsidRDefault="00E820EB" w:rsidP="00E820EB">
      <w:pPr>
        <w:pStyle w:val="Heading4"/>
      </w:pPr>
      <w:r>
        <w:t xml:space="preserve">Permafrost thaw </w:t>
      </w:r>
      <w:r>
        <w:rPr>
          <w:u w:val="single"/>
        </w:rPr>
        <w:t>already passed</w:t>
      </w:r>
      <w:r>
        <w:t xml:space="preserve"> the tipping point – it’s inevitable</w:t>
      </w:r>
    </w:p>
    <w:p w14:paraId="6747FB95" w14:textId="77777777" w:rsidR="00E820EB" w:rsidRDefault="00E820EB" w:rsidP="00E820EB">
      <w:r>
        <w:t xml:space="preserve">Markus </w:t>
      </w:r>
      <w:proofErr w:type="spellStart"/>
      <w:r w:rsidRPr="00B63818">
        <w:rPr>
          <w:rStyle w:val="Style13ptBold"/>
        </w:rPr>
        <w:t>Kröger</w:t>
      </w:r>
      <w:proofErr w:type="spellEnd"/>
      <w:r w:rsidRPr="00B63818">
        <w:rPr>
          <w:rStyle w:val="Style13ptBold"/>
        </w:rPr>
        <w:t>,</w:t>
      </w:r>
      <w:r>
        <w:t xml:space="preserve"> 20</w:t>
      </w:r>
      <w:r w:rsidRPr="00B63818">
        <w:rPr>
          <w:rStyle w:val="Style13ptBold"/>
        </w:rPr>
        <w:t>23</w:t>
      </w:r>
      <w:r>
        <w:t xml:space="preserve"> - is a Professor of Global Development Studies at the University of Helsinki and a research fellow at the Academy of Finland. “ARCTIC RESOURCE EXTRACTION IN THE CONTEXT OF CLIMATE CRISES AND ECOLOGICAL COLLAPSES” Routledge Handbook of Global Land and Resource Grabbing, edited: Andreas </w:t>
      </w:r>
      <w:proofErr w:type="spellStart"/>
      <w:r>
        <w:t>Neef</w:t>
      </w:r>
      <w:proofErr w:type="spellEnd"/>
      <w:r>
        <w:t xml:space="preserve">, </w:t>
      </w:r>
      <w:hyperlink r:id="rId9" w:history="1">
        <w:r w:rsidRPr="00EB1E0A">
          <w:rPr>
            <w:rStyle w:val="Hyperlink"/>
          </w:rPr>
          <w:t>https://www.taylorfrancis.com/books/oa-edit/10.4324/9781003080916/routledge-handbook-global-land-resource-grabbing-andreas-neef-chanrith-ngin-tsegaye-moreda-sharlene-mollett</w:t>
        </w:r>
      </w:hyperlink>
      <w:r>
        <w:t xml:space="preserve">  //DH</w:t>
      </w:r>
    </w:p>
    <w:p w14:paraId="4F8B6908" w14:textId="77777777" w:rsidR="00E820EB" w:rsidRPr="00F620E8" w:rsidRDefault="00E820EB" w:rsidP="00E820EB"/>
    <w:p w14:paraId="324932F2" w14:textId="77777777" w:rsidR="00E820EB" w:rsidRDefault="00E820EB" w:rsidP="00E820EB">
      <w:r>
        <w:t>Global temperature rises have led to a rapid increase in permafrost temperatures around the world, and this has caused fast-expanding permafrost thawing especially in the Northern Hemisphere (</w:t>
      </w:r>
      <w:proofErr w:type="spellStart"/>
      <w:r>
        <w:t>Biskaborn</w:t>
      </w:r>
      <w:proofErr w:type="spellEnd"/>
      <w:r>
        <w:t xml:space="preserve"> et al. 2019). </w:t>
      </w:r>
      <w:r w:rsidRPr="00F620E8">
        <w:rPr>
          <w:rStyle w:val="StyleUnderline"/>
        </w:rPr>
        <w:t xml:space="preserve">The </w:t>
      </w:r>
      <w:r w:rsidRPr="00F20B47">
        <w:rPr>
          <w:rStyle w:val="StyleUnderline"/>
          <w:highlight w:val="cyan"/>
        </w:rPr>
        <w:t>degradation of</w:t>
      </w:r>
      <w:r w:rsidRPr="00F620E8">
        <w:rPr>
          <w:rStyle w:val="StyleUnderline"/>
        </w:rPr>
        <w:t xml:space="preserve"> the </w:t>
      </w:r>
      <w:r w:rsidRPr="00F20B47">
        <w:rPr>
          <w:rStyle w:val="StyleUnderline"/>
          <w:highlight w:val="cyan"/>
        </w:rPr>
        <w:t>permafrost</w:t>
      </w:r>
      <w:r w:rsidRPr="00F620E8">
        <w:rPr>
          <w:rStyle w:val="StyleUnderline"/>
        </w:rPr>
        <w:t xml:space="preserve"> system </w:t>
      </w:r>
      <w:r w:rsidRPr="00F20B47">
        <w:rPr>
          <w:rStyle w:val="StyleUnderline"/>
          <w:highlight w:val="cyan"/>
        </w:rPr>
        <w:t>has been dramatic</w:t>
      </w:r>
      <w:r w:rsidRPr="00F620E8">
        <w:rPr>
          <w:rStyle w:val="StyleUnderline"/>
        </w:rPr>
        <w:t xml:space="preserve"> between the 1970s and 2018</w:t>
      </w:r>
      <w:r>
        <w:t xml:space="preserve"> for example in the Western Russian Arctic (</w:t>
      </w:r>
      <w:proofErr w:type="spellStart"/>
      <w:r>
        <w:t>Vasiliev</w:t>
      </w:r>
      <w:proofErr w:type="spellEnd"/>
      <w:r>
        <w:t xml:space="preserve"> et al. 2020). </w:t>
      </w:r>
      <w:r w:rsidRPr="00F620E8">
        <w:rPr>
          <w:rStyle w:val="StyleUnderline"/>
        </w:rPr>
        <w:t xml:space="preserve">This </w:t>
      </w:r>
      <w:r w:rsidRPr="00F20B47">
        <w:rPr>
          <w:rStyle w:val="StyleUnderline"/>
          <w:highlight w:val="cyan"/>
        </w:rPr>
        <w:t>thawing</w:t>
      </w:r>
      <w:r w:rsidRPr="00F620E8">
        <w:rPr>
          <w:rStyle w:val="StyleUnderline"/>
        </w:rPr>
        <w:t xml:space="preserve"> of the permafrost </w:t>
      </w:r>
      <w:r w:rsidRPr="00F20B47">
        <w:rPr>
          <w:rStyle w:val="StyleUnderline"/>
          <w:highlight w:val="cyan"/>
        </w:rPr>
        <w:t xml:space="preserve">has </w:t>
      </w:r>
      <w:r w:rsidRPr="00F20B47">
        <w:rPr>
          <w:rStyle w:val="Emphasis"/>
          <w:highlight w:val="cyan"/>
        </w:rPr>
        <w:t>already passed a tipping point</w:t>
      </w:r>
      <w:r w:rsidRPr="00F20B47">
        <w:rPr>
          <w:rStyle w:val="StyleUnderline"/>
          <w:highlight w:val="cyan"/>
        </w:rPr>
        <w:t xml:space="preserve"> and will continue </w:t>
      </w:r>
      <w:r w:rsidRPr="00F20B47">
        <w:rPr>
          <w:rStyle w:val="Emphasis"/>
          <w:highlight w:val="cyan"/>
        </w:rPr>
        <w:t>for hundreds of years</w:t>
      </w:r>
      <w:r w:rsidRPr="00F20B47">
        <w:rPr>
          <w:rStyle w:val="StyleUnderline"/>
          <w:highlight w:val="cyan"/>
        </w:rPr>
        <w:t xml:space="preserve"> even if the emission of greenhouse gases</w:t>
      </w:r>
      <w:r w:rsidRPr="00F620E8">
        <w:rPr>
          <w:rStyle w:val="StyleUnderline"/>
        </w:rPr>
        <w:t xml:space="preserve"> by humans </w:t>
      </w:r>
      <w:r w:rsidRPr="00F20B47">
        <w:rPr>
          <w:rStyle w:val="StyleUnderline"/>
          <w:highlight w:val="cyan"/>
        </w:rPr>
        <w:t xml:space="preserve">were </w:t>
      </w:r>
      <w:r w:rsidRPr="00F20B47">
        <w:rPr>
          <w:rStyle w:val="Emphasis"/>
          <w:highlight w:val="cyan"/>
        </w:rPr>
        <w:t>immediately halted</w:t>
      </w:r>
      <w:r>
        <w:t xml:space="preserve"> (Randers &amp; </w:t>
      </w:r>
      <w:proofErr w:type="spellStart"/>
      <w:r>
        <w:t>Goluke</w:t>
      </w:r>
      <w:proofErr w:type="spellEnd"/>
      <w:r>
        <w:t xml:space="preserve"> 2020). </w:t>
      </w:r>
      <w:r w:rsidRPr="00F620E8">
        <w:rPr>
          <w:rStyle w:val="StyleUnderline"/>
        </w:rPr>
        <w:t xml:space="preserve">The </w:t>
      </w:r>
      <w:r w:rsidRPr="00F20B47">
        <w:rPr>
          <w:rStyle w:val="StyleUnderline"/>
          <w:highlight w:val="cyan"/>
        </w:rPr>
        <w:t>methane</w:t>
      </w:r>
      <w:r w:rsidRPr="00F620E8">
        <w:rPr>
          <w:rStyle w:val="StyleUnderline"/>
        </w:rPr>
        <w:t xml:space="preserve"> and other greenhouse gases that </w:t>
      </w:r>
      <w:r w:rsidRPr="00F20B47">
        <w:rPr>
          <w:rStyle w:val="StyleUnderline"/>
          <w:highlight w:val="cyan"/>
        </w:rPr>
        <w:t>the Arctic thawing is now releasing will further accelerate this</w:t>
      </w:r>
      <w:r w:rsidRPr="00F620E8">
        <w:rPr>
          <w:rStyle w:val="StyleUnderline"/>
        </w:rPr>
        <w:t xml:space="preserve"> process, making developments in the near decades unstable for an assumed continuation of extraction</w:t>
      </w:r>
      <w:r>
        <w:t xml:space="preserve">. Scientists have warned that this process will be further increased as there are very few signs of decreasing emissions; </w:t>
      </w:r>
      <w:proofErr w:type="gramStart"/>
      <w:r>
        <w:t>instead</w:t>
      </w:r>
      <w:proofErr w:type="gramEnd"/>
      <w:r>
        <w:t xml:space="preserve"> the focus has shifted toward net-zero targets in the distant future and dubious offsetting schemes and other false solutions to address the climate crisis (e.g. https://www.climatechangenews.com/2020/12/11/10-myths-net-zero-targets-carbonoffsetting- busted/). The potential of carbon that will be emitted from permafrost thawing is massive, estimates running from 260 to 360 billion </w:t>
      </w:r>
      <w:proofErr w:type="spellStart"/>
      <w:r>
        <w:t>tonnes</w:t>
      </w:r>
      <w:proofErr w:type="spellEnd"/>
      <w:r>
        <w:t xml:space="preserve"> of carbon, a considerable part of which will thaw abruptly and not gradually, these abrupt emissions greatly increasing the release projections (Merritt et al. 2019). Just a tiny fraction of this emission potential would have catastrophic impacts (Smith 2011).</w:t>
      </w:r>
    </w:p>
    <w:p w14:paraId="3D343BFD" w14:textId="7799F2E3" w:rsidR="00E820EB" w:rsidRPr="003959E8" w:rsidRDefault="00E820EB" w:rsidP="00E820EB">
      <w:pPr>
        <w:pStyle w:val="Heading4"/>
      </w:pPr>
      <w:r>
        <w:t xml:space="preserve">Research won’t cause </w:t>
      </w:r>
      <w:r>
        <w:rPr>
          <w:u w:val="single"/>
        </w:rPr>
        <w:t>action</w:t>
      </w:r>
      <w:r>
        <w:t xml:space="preserve"> – politics blocks</w:t>
      </w:r>
    </w:p>
    <w:p w14:paraId="17EE3D18" w14:textId="77777777" w:rsidR="00E820EB" w:rsidRDefault="00E820EB" w:rsidP="00E820EB">
      <w:proofErr w:type="spellStart"/>
      <w:r>
        <w:t>Birgitte</w:t>
      </w:r>
      <w:proofErr w:type="spellEnd"/>
      <w:r>
        <w:t xml:space="preserve"> Annie </w:t>
      </w:r>
      <w:r w:rsidRPr="003D181B">
        <w:rPr>
          <w:rStyle w:val="Style13ptBold"/>
        </w:rPr>
        <w:t>Hansen</w:t>
      </w:r>
      <w:r>
        <w:t>, 20</w:t>
      </w:r>
      <w:r w:rsidRPr="003D181B">
        <w:rPr>
          <w:rStyle w:val="Style13ptBold"/>
        </w:rPr>
        <w:t>25</w:t>
      </w:r>
      <w:r>
        <w:t xml:space="preserve"> – reporter. “Arctic Council Working Groups Must Persist Despite Putin and Trump, Says Researcher” High North News, 5/28, </w:t>
      </w:r>
      <w:hyperlink r:id="rId10" w:history="1">
        <w:r w:rsidRPr="00FF71B1">
          <w:rPr>
            <w:rStyle w:val="Hyperlink"/>
          </w:rPr>
          <w:t>https://www.highnorthnews.com/en/arctic-council-working-groups-must-persist-despite-putin-and-trump-says-researcher</w:t>
        </w:r>
      </w:hyperlink>
      <w:r>
        <w:t xml:space="preserve"> //DH</w:t>
      </w:r>
    </w:p>
    <w:p w14:paraId="29AA6F94" w14:textId="77777777" w:rsidR="00E820EB" w:rsidRDefault="00E820EB" w:rsidP="00E820EB"/>
    <w:p w14:paraId="0A873A8A" w14:textId="77777777" w:rsidR="00E820EB" w:rsidRDefault="00E820EB" w:rsidP="00E820EB">
      <w:r>
        <w:t xml:space="preserve">One of the Arctic Council's six Working Groups, the Arctic Monitoring and Assessment </w:t>
      </w:r>
      <w:proofErr w:type="spellStart"/>
      <w:r>
        <w:t>Programme</w:t>
      </w:r>
      <w:proofErr w:type="spellEnd"/>
      <w:r>
        <w:t xml:space="preserve"> (AMAP), recently released its Arctic Climate Change Update 2024, summarizing key trends and impacts on the Arctic climate.</w:t>
      </w:r>
    </w:p>
    <w:p w14:paraId="00DD7556" w14:textId="77777777" w:rsidR="00E820EB" w:rsidRDefault="00E820EB" w:rsidP="00E820EB">
      <w:r>
        <w:t xml:space="preserve">Sadly, </w:t>
      </w:r>
      <w:r w:rsidRPr="007E2D98">
        <w:rPr>
          <w:rStyle w:val="StyleUnderline"/>
        </w:rPr>
        <w:t>the Arctic</w:t>
      </w:r>
      <w:r>
        <w:t xml:space="preserve"> region </w:t>
      </w:r>
      <w:r w:rsidRPr="007E2D98">
        <w:rPr>
          <w:rStyle w:val="StyleUnderline"/>
        </w:rPr>
        <w:t>continues its downward spiral in terms of climate</w:t>
      </w:r>
      <w:r>
        <w:t>. The report shows that extreme weather events, wildfires, melting ice, and ocean acidification have become the new normal in the Arctic. In fact, the negative developments are speeding up.</w:t>
      </w:r>
    </w:p>
    <w:p w14:paraId="4AEB165E" w14:textId="77777777" w:rsidR="00E820EB" w:rsidRDefault="00E820EB" w:rsidP="00E820EB">
      <w:r>
        <w:t xml:space="preserve">The report presents proposals for action to counteract this development; however, </w:t>
      </w:r>
      <w:r w:rsidRPr="003959E8">
        <w:rPr>
          <w:rStyle w:val="Emphasis"/>
          <w:highlight w:val="cyan"/>
        </w:rPr>
        <w:t>gaining political traction has become</w:t>
      </w:r>
      <w:r w:rsidRPr="007E2D98">
        <w:rPr>
          <w:rStyle w:val="Emphasis"/>
        </w:rPr>
        <w:t xml:space="preserve"> increasingly </w:t>
      </w:r>
      <w:r w:rsidRPr="003959E8">
        <w:rPr>
          <w:rStyle w:val="Emphasis"/>
          <w:highlight w:val="cyan"/>
        </w:rPr>
        <w:t>difficult</w:t>
      </w:r>
      <w:r>
        <w:t xml:space="preserve"> over the past decade.</w:t>
      </w:r>
    </w:p>
    <w:p w14:paraId="37C601D8" w14:textId="77777777" w:rsidR="00E820EB" w:rsidRDefault="00E820EB" w:rsidP="00E820EB">
      <w:r>
        <w:t xml:space="preserve">"While </w:t>
      </w:r>
      <w:r w:rsidRPr="007E2D98">
        <w:rPr>
          <w:rStyle w:val="StyleUnderline"/>
        </w:rPr>
        <w:t xml:space="preserve">the </w:t>
      </w:r>
      <w:r w:rsidRPr="003959E8">
        <w:rPr>
          <w:rStyle w:val="StyleUnderline"/>
          <w:highlight w:val="cyan"/>
        </w:rPr>
        <w:t xml:space="preserve">Arctic Council Working Groups </w:t>
      </w:r>
      <w:r w:rsidRPr="003959E8">
        <w:rPr>
          <w:rStyle w:val="Emphasis"/>
          <w:highlight w:val="cyan"/>
        </w:rPr>
        <w:t>do not have</w:t>
      </w:r>
      <w:r w:rsidRPr="007E2D98">
        <w:rPr>
          <w:rStyle w:val="Emphasis"/>
        </w:rPr>
        <w:t xml:space="preserve"> much </w:t>
      </w:r>
      <w:r w:rsidRPr="003959E8">
        <w:rPr>
          <w:rStyle w:val="Emphasis"/>
          <w:highlight w:val="cyan"/>
        </w:rPr>
        <w:t>political influence</w:t>
      </w:r>
      <w:r w:rsidRPr="003959E8">
        <w:rPr>
          <w:highlight w:val="cyan"/>
        </w:rPr>
        <w:t xml:space="preserve"> </w:t>
      </w:r>
      <w:r w:rsidRPr="003959E8">
        <w:rPr>
          <w:rStyle w:val="StyleUnderline"/>
          <w:highlight w:val="cyan"/>
        </w:rPr>
        <w:t>today</w:t>
      </w:r>
      <w:r>
        <w:t xml:space="preserve">, it is important that they carry out their work and function as an agenda-setting body," says </w:t>
      </w:r>
      <w:proofErr w:type="spellStart"/>
      <w:r>
        <w:t>Svein</w:t>
      </w:r>
      <w:proofErr w:type="spellEnd"/>
      <w:r>
        <w:t xml:space="preserve"> </w:t>
      </w:r>
      <w:proofErr w:type="spellStart"/>
      <w:r>
        <w:t>Vigeland</w:t>
      </w:r>
      <w:proofErr w:type="spellEnd"/>
      <w:r>
        <w:t xml:space="preserve"> </w:t>
      </w:r>
      <w:proofErr w:type="spellStart"/>
      <w:r>
        <w:t>Rottem</w:t>
      </w:r>
      <w:proofErr w:type="spellEnd"/>
      <w:r>
        <w:t xml:space="preserve">, Researcher at the </w:t>
      </w:r>
      <w:proofErr w:type="spellStart"/>
      <w:r>
        <w:t>Fridtjof</w:t>
      </w:r>
      <w:proofErr w:type="spellEnd"/>
      <w:r>
        <w:t xml:space="preserve"> Nansen Institute, to HNN.</w:t>
      </w:r>
    </w:p>
    <w:p w14:paraId="42419DC6" w14:textId="77777777" w:rsidR="00E820EB" w:rsidRDefault="00E820EB" w:rsidP="00E820EB">
      <w:r>
        <w:t>"There will come a time after Trump and Putin."</w:t>
      </w:r>
    </w:p>
    <w:p w14:paraId="6A4E9AC1" w14:textId="77777777" w:rsidR="00E820EB" w:rsidRDefault="00E820EB" w:rsidP="00E820EB">
      <w:r>
        <w:t>Enough research, more action</w:t>
      </w:r>
    </w:p>
    <w:p w14:paraId="6493D88B" w14:textId="77777777" w:rsidR="00E820EB" w:rsidRDefault="00E820EB" w:rsidP="00E820EB">
      <w:r>
        <w:t xml:space="preserve">In recent years, many have argued that </w:t>
      </w:r>
      <w:r w:rsidRPr="003959E8">
        <w:rPr>
          <w:rStyle w:val="Emphasis"/>
          <w:highlight w:val="cyan"/>
        </w:rPr>
        <w:t>there is sufficient research</w:t>
      </w:r>
      <w:r>
        <w:t xml:space="preserve"> on the impacts of Arctic climate change; </w:t>
      </w:r>
      <w:r w:rsidRPr="003959E8">
        <w:rPr>
          <w:rStyle w:val="StyleUnderline"/>
          <w:highlight w:val="cyan"/>
        </w:rPr>
        <w:t>what is</w:t>
      </w:r>
      <w:r w:rsidRPr="007E2D98">
        <w:rPr>
          <w:rStyle w:val="StyleUnderline"/>
        </w:rPr>
        <w:t xml:space="preserve"> really </w:t>
      </w:r>
      <w:r w:rsidRPr="003959E8">
        <w:rPr>
          <w:rStyle w:val="StyleUnderline"/>
          <w:highlight w:val="cyan"/>
        </w:rPr>
        <w:t>needed is action</w:t>
      </w:r>
      <w:r>
        <w:t xml:space="preserve"> by decision-makers. Yet, </w:t>
      </w:r>
      <w:r w:rsidRPr="003959E8">
        <w:rPr>
          <w:rStyle w:val="StyleUnderline"/>
          <w:highlight w:val="cyan"/>
        </w:rPr>
        <w:t>in the current political landscape,</w:t>
      </w:r>
      <w:r w:rsidRPr="007E2D98">
        <w:rPr>
          <w:rStyle w:val="StyleUnderline"/>
        </w:rPr>
        <w:t xml:space="preserve"> the multilateral climate </w:t>
      </w:r>
      <w:r w:rsidRPr="003959E8">
        <w:rPr>
          <w:rStyle w:val="StyleUnderline"/>
          <w:highlight w:val="cyan"/>
        </w:rPr>
        <w:t xml:space="preserve">action needed in the Arctic is </w:t>
      </w:r>
      <w:r w:rsidRPr="003959E8">
        <w:rPr>
          <w:rStyle w:val="Emphasis"/>
          <w:highlight w:val="cyan"/>
        </w:rPr>
        <w:t>far-fetched</w:t>
      </w:r>
      <w:r>
        <w:t xml:space="preserve">. </w:t>
      </w:r>
    </w:p>
    <w:p w14:paraId="16E7450F" w14:textId="77777777" w:rsidR="00E820EB" w:rsidRDefault="00E820EB" w:rsidP="00E820EB">
      <w:r>
        <w:t xml:space="preserve">After the Ukraine War, all scientific cooperation with Russia was discontinued. The Arctic Council's work was temporarily paused in March 2022. Since February 2024, the council's working groups have resumed official meetings in digital format, while meetings at the diplomatic and political levels have remained paused. </w:t>
      </w:r>
    </w:p>
    <w:p w14:paraId="41510DE4" w14:textId="77777777" w:rsidR="00E820EB" w:rsidRDefault="00E820EB" w:rsidP="00E820EB">
      <w:r>
        <w:t>The council has primarily focused on surviving after Russia's full-scale invasion of Ukraine, and has only recently managed to start looking toward the future.</w:t>
      </w:r>
    </w:p>
    <w:p w14:paraId="5D8EBB91" w14:textId="77777777" w:rsidR="00E820EB" w:rsidRDefault="00E820EB" w:rsidP="00E820EB">
      <w:r>
        <w:t xml:space="preserve">On the other side of the Atlantic, US President Donald </w:t>
      </w:r>
      <w:r w:rsidRPr="003959E8">
        <w:rPr>
          <w:rStyle w:val="StyleUnderline"/>
          <w:highlight w:val="cyan"/>
        </w:rPr>
        <w:t>Trump</w:t>
      </w:r>
      <w:r w:rsidRPr="00C60393">
        <w:rPr>
          <w:rStyle w:val="StyleUnderline"/>
        </w:rPr>
        <w:t xml:space="preserve"> has </w:t>
      </w:r>
      <w:r w:rsidRPr="003959E8">
        <w:rPr>
          <w:rStyle w:val="StyleUnderline"/>
          <w:highlight w:val="cyan"/>
        </w:rPr>
        <w:t>launched his own attack on science through mass firings, cuts in funding, and limitations to research</w:t>
      </w:r>
      <w:r>
        <w:t xml:space="preserve"> and education.</w:t>
      </w:r>
    </w:p>
    <w:p w14:paraId="47BE9E6A" w14:textId="77777777" w:rsidR="00E820EB" w:rsidRDefault="00E820EB" w:rsidP="00E820EB">
      <w:r>
        <w:t xml:space="preserve">With this, </w:t>
      </w:r>
      <w:r w:rsidRPr="003959E8">
        <w:rPr>
          <w:rStyle w:val="StyleUnderline"/>
          <w:highlight w:val="cyan"/>
        </w:rPr>
        <w:t>climate</w:t>
      </w:r>
      <w:r w:rsidRPr="00C60393">
        <w:rPr>
          <w:rStyle w:val="StyleUnderline"/>
        </w:rPr>
        <w:t xml:space="preserve"> action</w:t>
      </w:r>
      <w:r>
        <w:t>—a highly cooperative field—</w:t>
      </w:r>
      <w:r w:rsidRPr="003959E8">
        <w:rPr>
          <w:rStyle w:val="Emphasis"/>
          <w:highlight w:val="cyan"/>
        </w:rPr>
        <w:t>has been put on the back burner</w:t>
      </w:r>
      <w:r w:rsidRPr="00C60393">
        <w:rPr>
          <w:rStyle w:val="Emphasis"/>
        </w:rPr>
        <w:t xml:space="preserve"> </w:t>
      </w:r>
      <w:r>
        <w:t>and will likely remain there for some time.</w:t>
      </w:r>
    </w:p>
    <w:p w14:paraId="76D02232" w14:textId="77777777" w:rsidR="00E820EB" w:rsidRDefault="00E820EB" w:rsidP="00E820EB">
      <w:r>
        <w:t xml:space="preserve">"The Working Groups are asking themselves why they are doing this and why they should continue, but it is crucial that they continue their work, albeit to a lesser degree than before," says </w:t>
      </w:r>
      <w:proofErr w:type="spellStart"/>
      <w:r>
        <w:t>Rottem</w:t>
      </w:r>
      <w:proofErr w:type="spellEnd"/>
      <w:r>
        <w:t xml:space="preserve"> and continues:</w:t>
      </w:r>
    </w:p>
    <w:p w14:paraId="29BCC244" w14:textId="77777777" w:rsidR="00E820EB" w:rsidRDefault="00E820EB" w:rsidP="00E820EB">
      <w:r>
        <w:t>"There might not be any direct political results right now, but it is important to persist even in the face of geopolitical challenges."</w:t>
      </w:r>
    </w:p>
    <w:p w14:paraId="497565F9" w14:textId="77777777" w:rsidR="00E820EB" w:rsidRDefault="00E820EB" w:rsidP="00E820EB">
      <w:r>
        <w:t>"If the working groups were to disintegrate, it would take a very long time to rebuild those knowledge networks. We are seeing the start of this in Trump's USA right now."</w:t>
      </w:r>
    </w:p>
    <w:p w14:paraId="5DBFC590" w14:textId="77777777" w:rsidR="00E820EB" w:rsidRDefault="00E820EB" w:rsidP="00E820EB">
      <w:pPr>
        <w:pStyle w:val="Heading4"/>
      </w:pPr>
    </w:p>
    <w:p w14:paraId="3ECA0873" w14:textId="11F777E8" w:rsidR="00E820EB" w:rsidRDefault="00E820EB" w:rsidP="00E820EB">
      <w:pPr>
        <w:pStyle w:val="Heading4"/>
      </w:pPr>
      <w:r>
        <w:t xml:space="preserve">Arctic zombie viruses won’t spread </w:t>
      </w:r>
    </w:p>
    <w:p w14:paraId="67B2EEB4" w14:textId="77777777" w:rsidR="00E820EB" w:rsidRDefault="00E820EB" w:rsidP="00E820EB">
      <w:r>
        <w:t xml:space="preserve">Isabella </w:t>
      </w:r>
      <w:proofErr w:type="spellStart"/>
      <w:r w:rsidRPr="00F60072">
        <w:rPr>
          <w:rStyle w:val="Style13ptBold"/>
        </w:rPr>
        <w:t>Turilli</w:t>
      </w:r>
      <w:proofErr w:type="spellEnd"/>
      <w:r w:rsidRPr="00F60072">
        <w:rPr>
          <w:rStyle w:val="Style13ptBold"/>
        </w:rPr>
        <w:t xml:space="preserve">, </w:t>
      </w:r>
      <w:r>
        <w:t>20</w:t>
      </w:r>
      <w:r w:rsidRPr="00F60072">
        <w:rPr>
          <w:rStyle w:val="Style13ptBold"/>
        </w:rPr>
        <w:t>25</w:t>
      </w:r>
      <w:r>
        <w:t xml:space="preserve"> – pursuing an MPhil in International Relations at Oxford University; previously a research associate for global health, economics, and development at the Council on Foreign Relations. Prior to joining CFR, she conducted and published research with the Center for Global Health Science and Security, the Bansal Lab, and as a Fellow with the Global Irish Studies Initiative. “Are Arctic Viruses "Zombies"?” The Arctic Institute, 3/25, </w:t>
      </w:r>
      <w:hyperlink r:id="rId11" w:history="1">
        <w:r w:rsidRPr="007C42A9">
          <w:rPr>
            <w:rStyle w:val="Hyperlink"/>
          </w:rPr>
          <w:t>https://www.thearcticinstitute.org/arctic-viruses-zombies/</w:t>
        </w:r>
      </w:hyperlink>
      <w:r>
        <w:t xml:space="preserve">  //DH</w:t>
      </w:r>
    </w:p>
    <w:p w14:paraId="567C61CE" w14:textId="77777777" w:rsidR="00E820EB" w:rsidRDefault="00E820EB" w:rsidP="00E820EB"/>
    <w:p w14:paraId="7CC103AF" w14:textId="77777777" w:rsidR="00E820EB" w:rsidRDefault="00E820EB" w:rsidP="00E820EB">
      <w:r>
        <w:t>The unstoppable spread of a zombie virus</w:t>
      </w:r>
    </w:p>
    <w:p w14:paraId="13B74757" w14:textId="77777777" w:rsidR="00E820EB" w:rsidRDefault="00E820EB" w:rsidP="00E820EB">
      <w:r>
        <w:t xml:space="preserve">In the 2002 film “28 Days Later,” it takes less than a month for the virus responsible for “zombifying” the public to traverse the world. But </w:t>
      </w:r>
      <w:r w:rsidRPr="00F20B47">
        <w:rPr>
          <w:rStyle w:val="StyleUnderline"/>
          <w:highlight w:val="cyan"/>
        </w:rPr>
        <w:t>would a “zombie virus” of the Arctic</w:t>
      </w:r>
      <w:r>
        <w:t xml:space="preserve"> variety necessarily </w:t>
      </w:r>
      <w:r w:rsidRPr="00F20B47">
        <w:rPr>
          <w:rStyle w:val="StyleUnderline"/>
          <w:highlight w:val="cyan"/>
        </w:rPr>
        <w:t>wreck</w:t>
      </w:r>
      <w:r>
        <w:t xml:space="preserve"> this </w:t>
      </w:r>
      <w:r w:rsidRPr="00F20B47">
        <w:rPr>
          <w:rStyle w:val="StyleUnderline"/>
          <w:highlight w:val="cyan"/>
        </w:rPr>
        <w:t>havoc</w:t>
      </w:r>
      <w:r w:rsidRPr="004C34ED">
        <w:rPr>
          <w:rStyle w:val="StyleUnderline"/>
        </w:rPr>
        <w:t>?</w:t>
      </w:r>
    </w:p>
    <w:p w14:paraId="79388455" w14:textId="77777777" w:rsidR="00E820EB" w:rsidRDefault="00E820EB" w:rsidP="00E820EB">
      <w:r>
        <w:t xml:space="preserve">Simply put, </w:t>
      </w:r>
      <w:r w:rsidRPr="00F20B47">
        <w:rPr>
          <w:rStyle w:val="Emphasis"/>
          <w:highlight w:val="cyan"/>
        </w:rPr>
        <w:t>no.</w:t>
      </w:r>
      <w:r w:rsidRPr="00F20B47">
        <w:rPr>
          <w:highlight w:val="cyan"/>
        </w:rPr>
        <w:t xml:space="preserve"> </w:t>
      </w:r>
      <w:r w:rsidRPr="00F20B47">
        <w:rPr>
          <w:rStyle w:val="StyleUnderline"/>
          <w:highlight w:val="cyan"/>
        </w:rPr>
        <w:t>Viruses have variable infectiousness, and there are myriad barriers that</w:t>
      </w:r>
      <w:r w:rsidRPr="004C34ED">
        <w:rPr>
          <w:rStyle w:val="StyleUnderline"/>
        </w:rPr>
        <w:t xml:space="preserve"> can </w:t>
      </w:r>
      <w:r w:rsidRPr="00F20B47">
        <w:rPr>
          <w:rStyle w:val="StyleUnderline"/>
          <w:highlight w:val="cyan"/>
        </w:rPr>
        <w:t>stop</w:t>
      </w:r>
      <w:r w:rsidRPr="004C34ED">
        <w:rPr>
          <w:rStyle w:val="StyleUnderline"/>
        </w:rPr>
        <w:t xml:space="preserve"> them from successfully </w:t>
      </w:r>
      <w:r w:rsidRPr="00F20B47">
        <w:rPr>
          <w:rStyle w:val="StyleUnderline"/>
          <w:highlight w:val="cyan"/>
        </w:rPr>
        <w:t>spreading.</w:t>
      </w:r>
      <w:r w:rsidRPr="00F20B47">
        <w:rPr>
          <w:highlight w:val="cyan"/>
        </w:rPr>
        <w:t xml:space="preserve"> </w:t>
      </w:r>
      <w:r w:rsidRPr="00F20B47">
        <w:rPr>
          <w:rStyle w:val="StyleUnderline"/>
          <w:highlight w:val="cyan"/>
        </w:rPr>
        <w:t>The most obvious is geographical</w:t>
      </w:r>
      <w:r w:rsidRPr="004C34ED">
        <w:rPr>
          <w:rStyle w:val="StyleUnderline"/>
        </w:rPr>
        <w:t xml:space="preserve"> – a virus needs a host to climb a mountain or cross an ocean,</w:t>
      </w:r>
      <w:r>
        <w:t xml:space="preserve"> and without one, </w:t>
      </w:r>
      <w:r w:rsidRPr="00F20B47">
        <w:rPr>
          <w:rStyle w:val="StyleUnderline"/>
          <w:highlight w:val="cyan"/>
        </w:rPr>
        <w:t>its capacity for spread is limited</w:t>
      </w:r>
      <w:r>
        <w:t xml:space="preserve">. But a pathogen may be unsuccessful in spreading a disease even when it is able to come into contact with a host. Disease susceptibility is an elusive concept, a complex calculation balancing genetics, environment, target demographic of the disease, medical history, living and working conditions, and more. Most importantly, </w:t>
      </w:r>
      <w:r w:rsidRPr="00F20B47">
        <w:rPr>
          <w:rStyle w:val="StyleUnderline"/>
          <w:highlight w:val="cyan"/>
        </w:rPr>
        <w:t>not all viruses are able to infect humans</w:t>
      </w:r>
      <w:r>
        <w:t xml:space="preserve">. In April of last year, </w:t>
      </w:r>
      <w:r w:rsidRPr="00F20B47">
        <w:rPr>
          <w:rStyle w:val="StyleUnderline"/>
          <w:highlight w:val="cyan"/>
        </w:rPr>
        <w:t>researchers isolated strains of defrosted “Methuselah microbes” which are</w:t>
      </w:r>
      <w:r w:rsidRPr="004C34ED">
        <w:rPr>
          <w:rStyle w:val="StyleUnderline"/>
        </w:rPr>
        <w:t xml:space="preserve"> indeed </w:t>
      </w:r>
      <w:r w:rsidRPr="00F20B47">
        <w:rPr>
          <w:rStyle w:val="StyleUnderline"/>
          <w:highlight w:val="cyan"/>
        </w:rPr>
        <w:t>virulent</w:t>
      </w:r>
      <w:r w:rsidRPr="004C34ED">
        <w:rPr>
          <w:rStyle w:val="StyleUnderline"/>
        </w:rPr>
        <w:t xml:space="preserve"> – but </w:t>
      </w:r>
      <w:r w:rsidRPr="00F20B47">
        <w:rPr>
          <w:rStyle w:val="StyleUnderline"/>
          <w:highlight w:val="cyan"/>
        </w:rPr>
        <w:t>only to amoebae.</w:t>
      </w:r>
    </w:p>
    <w:p w14:paraId="0839A5C5" w14:textId="77777777" w:rsidR="00E820EB" w:rsidRDefault="00E820EB" w:rsidP="00E820EB">
      <w:r>
        <w:t xml:space="preserve">The bottom line is that </w:t>
      </w:r>
      <w:r w:rsidRPr="004C34ED">
        <w:rPr>
          <w:rStyle w:val="StyleUnderline"/>
        </w:rPr>
        <w:t>being exposed to a disease does not automatically lead to infection</w:t>
      </w:r>
      <w:r>
        <w:t>. Diseases are extinguishable in ways that the Hollywood zombie is not.</w:t>
      </w:r>
    </w:p>
    <w:p w14:paraId="269937D5" w14:textId="77777777" w:rsidR="00E820EB" w:rsidRDefault="00E820EB" w:rsidP="00E820EB">
      <w:r>
        <w:t>The inevitable doom of another pandemic</w:t>
      </w:r>
    </w:p>
    <w:p w14:paraId="5EFFA1DF" w14:textId="77777777" w:rsidR="00E820EB" w:rsidRPr="003E1271" w:rsidRDefault="00E820EB" w:rsidP="00E820EB">
      <w:pPr>
        <w:rPr>
          <w:u w:val="single"/>
        </w:rPr>
      </w:pPr>
      <w:r>
        <w:t xml:space="preserve">Between its sudden emergence and frenetic spread, the zombie – much like the frozen virus – conjures a sense of doom. Yet </w:t>
      </w:r>
      <w:r w:rsidRPr="003E1271">
        <w:rPr>
          <w:rStyle w:val="StyleUnderline"/>
        </w:rPr>
        <w:t>we have reason to be hopeful about our ability to defeat a “zombie virus.”</w:t>
      </w:r>
    </w:p>
    <w:p w14:paraId="0FF1CA65" w14:textId="77777777" w:rsidR="00E820EB" w:rsidRDefault="00E820EB" w:rsidP="00E820EB">
      <w:r w:rsidRPr="00F20B47">
        <w:rPr>
          <w:rStyle w:val="StyleUnderline"/>
          <w:highlight w:val="cyan"/>
        </w:rPr>
        <w:t>The last century has seen remarkable growth in human resilience</w:t>
      </w:r>
      <w:r>
        <w:t xml:space="preserve"> against outbreaks. </w:t>
      </w:r>
      <w:r w:rsidRPr="001C152C">
        <w:rPr>
          <w:rStyle w:val="StyleUnderline"/>
        </w:rPr>
        <w:t>Vaccination,</w:t>
      </w:r>
      <w:r>
        <w:t xml:space="preserve"> for example, </w:t>
      </w:r>
      <w:r w:rsidRPr="001C152C">
        <w:rPr>
          <w:rStyle w:val="StyleUnderline"/>
        </w:rPr>
        <w:t>has been</w:t>
      </w:r>
      <w:r>
        <w:t xml:space="preserve"> nothing short of </w:t>
      </w:r>
      <w:r w:rsidRPr="001C152C">
        <w:rPr>
          <w:rStyle w:val="StyleUnderline"/>
        </w:rPr>
        <w:t>a public health miracle.</w:t>
      </w:r>
      <w:r>
        <w:t xml:space="preserve"> The World Health Organization’s Expanded Program on Immunization has “saved 154 million lives over the past 50 years.” Between 2020 and 2021, the COVID-19 vaccine is estimated to have prevented at least 19.8 million deaths globally. That level of </w:t>
      </w:r>
      <w:r w:rsidRPr="001C152C">
        <w:rPr>
          <w:rStyle w:val="StyleUnderline"/>
        </w:rPr>
        <w:t xml:space="preserve">success is particularly remarkable given that </w:t>
      </w:r>
      <w:r w:rsidRPr="00F20B47">
        <w:rPr>
          <w:rStyle w:val="StyleUnderline"/>
          <w:highlight w:val="cyan"/>
        </w:rPr>
        <w:t>it took less than a year from the first sequencing of the SARS-CoV-2 genome to the first emergency authorization of its vaccine.</w:t>
      </w:r>
    </w:p>
    <w:p w14:paraId="49EE4B20" w14:textId="77777777" w:rsidR="00E820EB" w:rsidRDefault="00E820EB" w:rsidP="00E820EB">
      <w:r w:rsidRPr="00F20B47">
        <w:rPr>
          <w:rStyle w:val="StyleUnderline"/>
          <w:highlight w:val="cyan"/>
        </w:rPr>
        <w:t>The world’s current capability to address outbreaks of</w:t>
      </w:r>
      <w:r w:rsidRPr="001C152C">
        <w:rPr>
          <w:rStyle w:val="StyleUnderline"/>
        </w:rPr>
        <w:t xml:space="preserve"> infectious </w:t>
      </w:r>
      <w:r w:rsidRPr="00F20B47">
        <w:rPr>
          <w:rStyle w:val="StyleUnderline"/>
          <w:highlight w:val="cyan"/>
        </w:rPr>
        <w:t>disease is historically unprecedented</w:t>
      </w:r>
      <w:r w:rsidRPr="001C152C">
        <w:rPr>
          <w:rStyle w:val="StyleUnderline"/>
        </w:rPr>
        <w:t>, and we should not mistake a virus’ ability to spread and cause illness as tantamount to a pandemic</w:t>
      </w:r>
      <w:r>
        <w:t>. As frightening as zombies may be, their viral counterparts need not cause the same type of fear.</w:t>
      </w:r>
    </w:p>
    <w:p w14:paraId="6281FC8F" w14:textId="77777777" w:rsidR="00E820EB" w:rsidRPr="001457C0" w:rsidRDefault="00E820EB" w:rsidP="00E820EB">
      <w:pPr>
        <w:keepNext/>
        <w:keepLines/>
        <w:spacing w:before="40" w:after="0"/>
        <w:outlineLvl w:val="3"/>
        <w:rPr>
          <w:rFonts w:asciiTheme="minorHAnsi" w:eastAsiaTheme="majorEastAsia" w:hAnsiTheme="minorHAnsi" w:cstheme="minorHAnsi"/>
          <w:b/>
          <w:iCs/>
          <w:sz w:val="26"/>
        </w:rPr>
      </w:pPr>
      <w:bookmarkStart w:id="2" w:name="_Hlk66999241"/>
      <w:r w:rsidRPr="001457C0">
        <w:rPr>
          <w:rFonts w:asciiTheme="minorHAnsi" w:eastAsiaTheme="majorEastAsia" w:hAnsiTheme="minorHAnsi" w:cstheme="minorHAnsi"/>
          <w:b/>
          <w:iCs/>
          <w:sz w:val="26"/>
        </w:rPr>
        <w:t>No bioterrorism---</w:t>
      </w:r>
      <w:r w:rsidRPr="001457C0">
        <w:rPr>
          <w:rFonts w:asciiTheme="minorHAnsi" w:eastAsiaTheme="majorEastAsia" w:hAnsiTheme="minorHAnsi" w:cstheme="minorHAnsi"/>
          <w:b/>
          <w:iCs/>
          <w:sz w:val="26"/>
          <w:u w:val="single"/>
        </w:rPr>
        <w:t>empirics</w:t>
      </w:r>
      <w:r w:rsidRPr="001457C0">
        <w:rPr>
          <w:rFonts w:asciiTheme="minorHAnsi" w:eastAsiaTheme="majorEastAsia" w:hAnsiTheme="minorHAnsi" w:cstheme="minorHAnsi"/>
          <w:b/>
          <w:iCs/>
          <w:sz w:val="26"/>
        </w:rPr>
        <w:t xml:space="preserve"> and </w:t>
      </w:r>
      <w:r w:rsidRPr="001457C0">
        <w:rPr>
          <w:rFonts w:asciiTheme="minorHAnsi" w:eastAsiaTheme="majorEastAsia" w:hAnsiTheme="minorHAnsi" w:cstheme="minorHAnsi"/>
          <w:b/>
          <w:iCs/>
          <w:sz w:val="26"/>
          <w:u w:val="single"/>
        </w:rPr>
        <w:t>technical barriers</w:t>
      </w:r>
      <w:r w:rsidRPr="001457C0">
        <w:rPr>
          <w:rFonts w:asciiTheme="minorHAnsi" w:eastAsiaTheme="majorEastAsia" w:hAnsiTheme="minorHAnsi" w:cstheme="minorHAnsi"/>
          <w:b/>
          <w:iCs/>
          <w:sz w:val="26"/>
        </w:rPr>
        <w:t xml:space="preserve">.  </w:t>
      </w:r>
    </w:p>
    <w:p w14:paraId="2FC2DE48" w14:textId="77777777" w:rsidR="00E820EB" w:rsidRPr="001457C0" w:rsidRDefault="00E820EB" w:rsidP="00E820EB">
      <w:pPr>
        <w:rPr>
          <w:rFonts w:asciiTheme="minorHAnsi" w:hAnsiTheme="minorHAnsi" w:cstheme="minorHAnsi"/>
        </w:rPr>
      </w:pPr>
      <w:r w:rsidRPr="001457C0">
        <w:rPr>
          <w:rFonts w:asciiTheme="minorHAnsi" w:hAnsiTheme="minorHAnsi" w:cstheme="minorHAnsi"/>
          <w:b/>
          <w:bCs/>
          <w:sz w:val="26"/>
        </w:rPr>
        <w:t>Blum</w:t>
      </w:r>
      <w:r w:rsidRPr="001457C0">
        <w:rPr>
          <w:rStyle w:val="Style13ptBold"/>
        </w:rPr>
        <w:t xml:space="preserve"> </w:t>
      </w:r>
      <w:r w:rsidRPr="001457C0">
        <w:rPr>
          <w:rFonts w:asciiTheme="minorHAnsi" w:hAnsiTheme="minorHAnsi" w:cstheme="minorHAnsi"/>
          <w:b/>
          <w:bCs/>
          <w:sz w:val="26"/>
        </w:rPr>
        <w:t>20</w:t>
      </w:r>
      <w:r w:rsidRPr="001457C0">
        <w:rPr>
          <w:rFonts w:asciiTheme="minorHAnsi" w:hAnsiTheme="minorHAnsi" w:cstheme="minorHAnsi"/>
        </w:rPr>
        <w:t xml:space="preserve">, *former Head of Laboratory at the </w:t>
      </w:r>
      <w:proofErr w:type="spellStart"/>
      <w:r w:rsidRPr="001457C0">
        <w:rPr>
          <w:rFonts w:asciiTheme="minorHAnsi" w:hAnsiTheme="minorHAnsi" w:cstheme="minorHAnsi"/>
        </w:rPr>
        <w:t>Organisation</w:t>
      </w:r>
      <w:proofErr w:type="spellEnd"/>
      <w:r w:rsidRPr="001457C0">
        <w:rPr>
          <w:rFonts w:asciiTheme="minorHAnsi" w:hAnsiTheme="minorHAnsi" w:cstheme="minorHAnsi"/>
        </w:rPr>
        <w:t xml:space="preserve"> for the Prohibition of Chemical Weapons. He holds a PhD in Biochemistry from the University of Frankfurt, **Professor of Security Studies at King’s College London, and served as Director of its International Centre for the Study of </w:t>
      </w:r>
      <w:proofErr w:type="spellStart"/>
      <w:r w:rsidRPr="001457C0">
        <w:rPr>
          <w:rFonts w:asciiTheme="minorHAnsi" w:hAnsiTheme="minorHAnsi" w:cstheme="minorHAnsi"/>
        </w:rPr>
        <w:t>Radicalisation</w:t>
      </w:r>
      <w:proofErr w:type="spellEnd"/>
      <w:r w:rsidRPr="001457C0">
        <w:rPr>
          <w:rFonts w:asciiTheme="minorHAnsi" w:hAnsiTheme="minorHAnsi" w:cstheme="minorHAnsi"/>
        </w:rPr>
        <w:t xml:space="preserve"> from 2008-18. (Marc-Michael &amp; Peter Neumann, 6-22-2020, "Corona and Bioterrorism: How Serious Is the Threat?", War on the Rocks, https://warontherocks.com/2020/06/corona-and-bioterrorism-how-serious-is-the-threat/)</w:t>
      </w:r>
    </w:p>
    <w:p w14:paraId="61D62BF3" w14:textId="77777777" w:rsidR="00E820EB" w:rsidRPr="001457C0" w:rsidRDefault="00E820EB" w:rsidP="00E820EB">
      <w:pPr>
        <w:rPr>
          <w:rFonts w:asciiTheme="minorHAnsi" w:hAnsiTheme="minorHAnsi" w:cstheme="minorHAnsi"/>
          <w:sz w:val="16"/>
        </w:rPr>
      </w:pPr>
      <w:r w:rsidRPr="001457C0">
        <w:rPr>
          <w:rFonts w:asciiTheme="minorHAnsi" w:hAnsiTheme="minorHAnsi" w:cstheme="minorHAnsi"/>
          <w:u w:val="single"/>
        </w:rPr>
        <w:t xml:space="preserve">The novel coronavirus pandemic has put the threat of </w:t>
      </w:r>
      <w:r w:rsidRPr="001457C0">
        <w:rPr>
          <w:rFonts w:asciiTheme="minorHAnsi" w:hAnsiTheme="minorHAnsi" w:cstheme="minorHAnsi"/>
          <w:b/>
          <w:iCs/>
          <w:u w:val="single"/>
          <w:bdr w:val="single" w:sz="8" w:space="0" w:color="auto"/>
        </w:rPr>
        <w:t>bioterrorism</w:t>
      </w:r>
      <w:r w:rsidRPr="001457C0">
        <w:rPr>
          <w:rFonts w:asciiTheme="minorHAnsi" w:hAnsiTheme="minorHAnsi" w:cstheme="minorHAnsi"/>
          <w:u w:val="single"/>
        </w:rPr>
        <w:t xml:space="preserve"> back in the spotlight</w:t>
      </w:r>
      <w:r w:rsidRPr="001457C0">
        <w:rPr>
          <w:rFonts w:asciiTheme="minorHAnsi" w:hAnsiTheme="minorHAnsi" w:cstheme="minorHAnsi"/>
          <w:sz w:val="16"/>
        </w:rPr>
        <w:t>. White supremacist chat rooms are teeming with talk about “biological warfare.” ISIL even called the virus “one of Allah’s soldiers” because of its devastating effect on Western countries. According to a recent memo by the U.S. Department of Homeland Security, terrorists are “[making] bioterrorism a popular topic among themselves.” Both the United Nations and the Council of Europe have warned of bioterrorist attacks.</w:t>
      </w:r>
    </w:p>
    <w:p w14:paraId="7060E12A" w14:textId="77777777" w:rsidR="00E820EB" w:rsidRPr="001457C0" w:rsidRDefault="00E820EB" w:rsidP="00E820EB">
      <w:pPr>
        <w:rPr>
          <w:rFonts w:asciiTheme="minorHAnsi" w:hAnsiTheme="minorHAnsi" w:cstheme="minorHAnsi"/>
          <w:sz w:val="16"/>
        </w:rPr>
      </w:pPr>
      <w:r w:rsidRPr="001457C0">
        <w:rPr>
          <w:rFonts w:asciiTheme="minorHAnsi" w:hAnsiTheme="minorHAnsi" w:cstheme="minorHAnsi"/>
          <w:u w:val="single"/>
        </w:rPr>
        <w:t xml:space="preserve">How serious is the threat? There is a long history of terrorists being fascinated by biological weapons, but it is also one of </w:t>
      </w:r>
      <w:r w:rsidRPr="001457C0">
        <w:rPr>
          <w:rFonts w:asciiTheme="minorHAnsi" w:hAnsiTheme="minorHAnsi" w:cstheme="minorHAnsi"/>
          <w:b/>
          <w:iCs/>
          <w:u w:val="single"/>
          <w:bdr w:val="single" w:sz="8" w:space="0" w:color="auto"/>
        </w:rPr>
        <w:t>failures</w:t>
      </w:r>
      <w:r w:rsidRPr="001457C0">
        <w:rPr>
          <w:rFonts w:asciiTheme="minorHAnsi" w:hAnsiTheme="minorHAnsi" w:cstheme="minorHAnsi"/>
          <w:sz w:val="16"/>
        </w:rPr>
        <w:t xml:space="preserve">. For the vast majority, </w:t>
      </w:r>
      <w:r w:rsidRPr="001457C0">
        <w:rPr>
          <w:rFonts w:asciiTheme="minorHAnsi" w:hAnsiTheme="minorHAnsi" w:cstheme="minorHAnsi"/>
          <w:u w:val="single"/>
        </w:rPr>
        <w:t xml:space="preserve">the </w:t>
      </w:r>
      <w:r w:rsidRPr="001457C0">
        <w:rPr>
          <w:rFonts w:asciiTheme="minorHAnsi" w:hAnsiTheme="minorHAnsi" w:cstheme="minorHAnsi"/>
          <w:b/>
          <w:iCs/>
          <w:highlight w:val="cyan"/>
          <w:u w:val="single"/>
          <w:bdr w:val="single" w:sz="8" w:space="0" w:color="auto"/>
        </w:rPr>
        <w:t>technical challenges</w:t>
      </w:r>
      <w:r w:rsidRPr="001457C0">
        <w:rPr>
          <w:rFonts w:asciiTheme="minorHAnsi" w:hAnsiTheme="minorHAnsi" w:cstheme="minorHAnsi"/>
          <w:u w:val="single"/>
        </w:rPr>
        <w:t xml:space="preserve"> associated </w:t>
      </w:r>
      <w:r w:rsidRPr="001457C0">
        <w:rPr>
          <w:rFonts w:asciiTheme="minorHAnsi" w:hAnsiTheme="minorHAnsi" w:cstheme="minorHAnsi"/>
          <w:highlight w:val="cyan"/>
          <w:u w:val="single"/>
        </w:rPr>
        <w:t xml:space="preserve">with </w:t>
      </w:r>
      <w:r w:rsidRPr="001457C0">
        <w:rPr>
          <w:rFonts w:asciiTheme="minorHAnsi" w:hAnsiTheme="minorHAnsi" w:cstheme="minorHAnsi"/>
          <w:b/>
          <w:iCs/>
          <w:highlight w:val="cyan"/>
          <w:u w:val="single"/>
          <w:bdr w:val="single" w:sz="8" w:space="0" w:color="auto"/>
        </w:rPr>
        <w:t>weaponizing bio</w:t>
      </w:r>
      <w:r w:rsidRPr="001457C0">
        <w:rPr>
          <w:rFonts w:asciiTheme="minorHAnsi" w:hAnsiTheme="minorHAnsi" w:cstheme="minorHAnsi"/>
          <w:b/>
          <w:iCs/>
          <w:u w:val="single"/>
          <w:bdr w:val="single" w:sz="8" w:space="0" w:color="auto"/>
        </w:rPr>
        <w:t xml:space="preserve">logical </w:t>
      </w:r>
      <w:r w:rsidRPr="001457C0">
        <w:rPr>
          <w:rFonts w:asciiTheme="minorHAnsi" w:hAnsiTheme="minorHAnsi" w:cstheme="minorHAnsi"/>
          <w:b/>
          <w:iCs/>
          <w:highlight w:val="cyan"/>
          <w:u w:val="single"/>
          <w:bdr w:val="single" w:sz="8" w:space="0" w:color="auto"/>
        </w:rPr>
        <w:t>agents</w:t>
      </w:r>
      <w:r w:rsidRPr="001457C0">
        <w:rPr>
          <w:rFonts w:asciiTheme="minorHAnsi" w:hAnsiTheme="minorHAnsi" w:cstheme="minorHAnsi"/>
          <w:highlight w:val="cyan"/>
          <w:u w:val="single"/>
        </w:rPr>
        <w:t xml:space="preserve"> have proven </w:t>
      </w:r>
      <w:r w:rsidRPr="001457C0">
        <w:rPr>
          <w:rFonts w:asciiTheme="minorHAnsi" w:hAnsiTheme="minorHAnsi" w:cstheme="minorHAnsi"/>
          <w:b/>
          <w:iCs/>
          <w:highlight w:val="cyan"/>
          <w:u w:val="single"/>
          <w:bdr w:val="single" w:sz="8" w:space="0" w:color="auto"/>
        </w:rPr>
        <w:t>insurmountable</w:t>
      </w:r>
      <w:r w:rsidRPr="001457C0">
        <w:rPr>
          <w:rFonts w:asciiTheme="minorHAnsi" w:hAnsiTheme="minorHAnsi" w:cstheme="minorHAnsi"/>
          <w:sz w:val="16"/>
        </w:rPr>
        <w:t>. The only reason this could change is if terrorists were to receive support from a state. Rather than panic about terrorists engaging in biological warfare, governments should be vigilant, secure their own facilities, and focus on strengthening international diplomacy.</w:t>
      </w:r>
    </w:p>
    <w:p w14:paraId="4FAB0AEF" w14:textId="77777777" w:rsidR="00E820EB" w:rsidRPr="001457C0" w:rsidRDefault="00E820EB" w:rsidP="00E820EB">
      <w:pPr>
        <w:rPr>
          <w:rFonts w:asciiTheme="minorHAnsi" w:hAnsiTheme="minorHAnsi" w:cstheme="minorHAnsi"/>
          <w:sz w:val="16"/>
        </w:rPr>
      </w:pPr>
      <w:r w:rsidRPr="001457C0">
        <w:rPr>
          <w:rFonts w:asciiTheme="minorHAnsi" w:hAnsiTheme="minorHAnsi" w:cstheme="minorHAnsi"/>
          <w:sz w:val="16"/>
        </w:rPr>
        <w:t>A History of Failures</w:t>
      </w:r>
    </w:p>
    <w:p w14:paraId="6FCF4445" w14:textId="77777777" w:rsidR="00E820EB" w:rsidRPr="001457C0" w:rsidRDefault="00E820EB" w:rsidP="00E820EB">
      <w:pPr>
        <w:rPr>
          <w:rFonts w:asciiTheme="minorHAnsi" w:hAnsiTheme="minorHAnsi" w:cstheme="minorHAnsi"/>
          <w:sz w:val="16"/>
        </w:rPr>
      </w:pPr>
      <w:r w:rsidRPr="001457C0">
        <w:rPr>
          <w:rFonts w:asciiTheme="minorHAnsi" w:hAnsiTheme="minorHAnsi" w:cstheme="minorHAnsi"/>
          <w:sz w:val="16"/>
        </w:rPr>
        <w:t xml:space="preserve">Biological warfare, which uses organisms and pathogens to cause disease, is nearly as old as war itself. The first known use of biological agents as a </w:t>
      </w:r>
      <w:proofErr w:type="gramStart"/>
      <w:r w:rsidRPr="001457C0">
        <w:rPr>
          <w:rFonts w:asciiTheme="minorHAnsi" w:hAnsiTheme="minorHAnsi" w:cstheme="minorHAnsi"/>
          <w:sz w:val="16"/>
        </w:rPr>
        <w:t>weapon dates</w:t>
      </w:r>
      <w:proofErr w:type="gramEnd"/>
      <w:r w:rsidRPr="001457C0">
        <w:rPr>
          <w:rFonts w:asciiTheme="minorHAnsi" w:hAnsiTheme="minorHAnsi" w:cstheme="minorHAnsi"/>
          <w:sz w:val="16"/>
        </w:rPr>
        <w:t xml:space="preserve"> back to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w:t>
      </w:r>
    </w:p>
    <w:p w14:paraId="7D7AF5E9" w14:textId="77777777" w:rsidR="00E820EB" w:rsidRPr="001457C0" w:rsidRDefault="00E820EB" w:rsidP="00E820EB">
      <w:pPr>
        <w:rPr>
          <w:rFonts w:asciiTheme="minorHAnsi" w:hAnsiTheme="minorHAnsi" w:cstheme="minorHAnsi"/>
          <w:sz w:val="16"/>
        </w:rPr>
      </w:pPr>
      <w:r w:rsidRPr="001457C0">
        <w:rPr>
          <w:rFonts w:asciiTheme="minorHAnsi" w:hAnsiTheme="minorHAnsi" w:cstheme="minorHAnsi"/>
          <w:u w:val="single"/>
        </w:rPr>
        <w:t>Among terrorists</w:t>
      </w:r>
      <w:r w:rsidRPr="001457C0">
        <w:rPr>
          <w:rFonts w:asciiTheme="minorHAnsi" w:hAnsiTheme="minorHAnsi" w:cstheme="minorHAnsi"/>
          <w:sz w:val="16"/>
        </w:rPr>
        <w:t xml:space="preserve">, however, </w:t>
      </w:r>
      <w:r w:rsidRPr="001457C0">
        <w:rPr>
          <w:rFonts w:asciiTheme="minorHAnsi" w:hAnsiTheme="minorHAnsi" w:cstheme="minorHAnsi"/>
          <w:u w:val="single"/>
        </w:rPr>
        <w:t xml:space="preserve">the use of biological weapons has been </w:t>
      </w:r>
      <w:r w:rsidRPr="001457C0">
        <w:rPr>
          <w:rFonts w:asciiTheme="minorHAnsi" w:hAnsiTheme="minorHAnsi" w:cstheme="minorHAnsi"/>
          <w:b/>
          <w:iCs/>
          <w:u w:val="single"/>
          <w:bdr w:val="single" w:sz="8" w:space="0" w:color="auto"/>
        </w:rPr>
        <w:t>rare</w:t>
      </w:r>
      <w:r w:rsidRPr="001457C0">
        <w:rPr>
          <w:rFonts w:asciiTheme="minorHAnsi" w:hAnsiTheme="minorHAnsi" w:cstheme="minorHAnsi"/>
          <w:sz w:val="16"/>
        </w:rPr>
        <w:t xml:space="preserve">r, although groups from nearly all ideological persuasions have contemplated it. </w:t>
      </w:r>
      <w:r w:rsidRPr="001457C0">
        <w:rPr>
          <w:rFonts w:asciiTheme="minorHAnsi" w:hAnsiTheme="minorHAnsi" w:cstheme="minorHAnsi"/>
          <w:u w:val="single"/>
        </w:rPr>
        <w:t>Recent examples include a plot to contaminate Chicago’s water supply in the 1970s; food poisoning by a religious cult in Oregon in the 1980s; and the stockpiling of ricin by members of the Minnesota Patriot Council during the 1990s.</w:t>
      </w:r>
      <w:r w:rsidRPr="001457C0">
        <w:rPr>
          <w:rFonts w:asciiTheme="minorHAnsi" w:hAnsiTheme="minorHAnsi" w:cstheme="minorHAnsi"/>
          <w:sz w:val="16"/>
        </w:rPr>
        <w:t xml:space="preserve"> </w:t>
      </w:r>
      <w:r w:rsidRPr="001457C0">
        <w:rPr>
          <w:rFonts w:asciiTheme="minorHAnsi" w:hAnsiTheme="minorHAnsi" w:cstheme="minorHAnsi"/>
          <w:b/>
          <w:iCs/>
          <w:u w:val="single"/>
          <w:bdr w:val="single" w:sz="8" w:space="0" w:color="auto"/>
        </w:rPr>
        <w:t>No one died</w:t>
      </w:r>
      <w:r w:rsidRPr="001457C0">
        <w:rPr>
          <w:rFonts w:asciiTheme="minorHAnsi" w:hAnsiTheme="minorHAnsi" w:cstheme="minorHAnsi"/>
          <w:sz w:val="16"/>
        </w:rPr>
        <w:t xml:space="preserve"> </w:t>
      </w:r>
      <w:r w:rsidRPr="001457C0">
        <w:rPr>
          <w:rFonts w:asciiTheme="minorHAnsi" w:hAnsiTheme="minorHAnsi" w:cstheme="minorHAnsi"/>
          <w:u w:val="single"/>
        </w:rPr>
        <w:t xml:space="preserve">in </w:t>
      </w:r>
      <w:r w:rsidRPr="001457C0">
        <w:rPr>
          <w:rFonts w:asciiTheme="minorHAnsi" w:hAnsiTheme="minorHAnsi" w:cstheme="minorHAnsi"/>
          <w:b/>
          <w:iCs/>
          <w:u w:val="single"/>
          <w:bdr w:val="single" w:sz="8" w:space="0" w:color="auto"/>
        </w:rPr>
        <w:t>any of these instances</w:t>
      </w:r>
      <w:r w:rsidRPr="001457C0">
        <w:rPr>
          <w:rFonts w:asciiTheme="minorHAnsi" w:hAnsiTheme="minorHAnsi" w:cstheme="minorHAnsi"/>
          <w:sz w:val="16"/>
        </w:rPr>
        <w:t>.</w:t>
      </w:r>
    </w:p>
    <w:p w14:paraId="7138ECBE" w14:textId="77777777" w:rsidR="00E820EB" w:rsidRPr="001457C0" w:rsidRDefault="00E820EB" w:rsidP="00E820EB">
      <w:pPr>
        <w:rPr>
          <w:rFonts w:asciiTheme="minorHAnsi" w:hAnsiTheme="minorHAnsi" w:cstheme="minorHAnsi"/>
          <w:sz w:val="16"/>
        </w:rPr>
      </w:pPr>
      <w:r w:rsidRPr="001457C0">
        <w:rPr>
          <w:rFonts w:asciiTheme="minorHAnsi" w:hAnsiTheme="minorHAnsi" w:cstheme="minorHAnsi"/>
          <w:u w:val="single"/>
        </w:rPr>
        <w:t xml:space="preserve">The same is true for the biological warfare programs of </w:t>
      </w:r>
      <w:r w:rsidRPr="001457C0">
        <w:rPr>
          <w:rFonts w:asciiTheme="minorHAnsi" w:hAnsiTheme="minorHAnsi" w:cstheme="minorHAnsi"/>
          <w:b/>
          <w:iCs/>
          <w:highlight w:val="cyan"/>
          <w:u w:val="single"/>
          <w:bdr w:val="single" w:sz="8" w:space="0" w:color="auto"/>
        </w:rPr>
        <w:t>al-Qaeda</w:t>
      </w:r>
      <w:r w:rsidRPr="001457C0">
        <w:rPr>
          <w:rFonts w:asciiTheme="minorHAnsi" w:hAnsiTheme="minorHAnsi" w:cstheme="minorHAnsi"/>
          <w:highlight w:val="cyan"/>
          <w:u w:val="single"/>
        </w:rPr>
        <w:t xml:space="preserve"> and the </w:t>
      </w:r>
      <w:r w:rsidRPr="001457C0">
        <w:rPr>
          <w:rFonts w:asciiTheme="minorHAnsi" w:hAnsiTheme="minorHAnsi" w:cstheme="minorHAnsi"/>
          <w:b/>
          <w:iCs/>
          <w:highlight w:val="cyan"/>
          <w:u w:val="single"/>
          <w:bdr w:val="single" w:sz="8" w:space="0" w:color="auto"/>
        </w:rPr>
        <w:t>I</w:t>
      </w:r>
      <w:r w:rsidRPr="001457C0">
        <w:rPr>
          <w:rFonts w:asciiTheme="minorHAnsi" w:hAnsiTheme="minorHAnsi" w:cstheme="minorHAnsi"/>
          <w:u w:val="single"/>
        </w:rPr>
        <w:t xml:space="preserve">slamic </w:t>
      </w:r>
      <w:r w:rsidRPr="001457C0">
        <w:rPr>
          <w:rFonts w:asciiTheme="minorHAnsi" w:hAnsiTheme="minorHAnsi" w:cstheme="minorHAnsi"/>
          <w:b/>
          <w:iCs/>
          <w:highlight w:val="cyan"/>
          <w:u w:val="single"/>
          <w:bdr w:val="single" w:sz="8" w:space="0" w:color="auto"/>
        </w:rPr>
        <w:t>S</w:t>
      </w:r>
      <w:r w:rsidRPr="001457C0">
        <w:rPr>
          <w:rFonts w:asciiTheme="minorHAnsi" w:hAnsiTheme="minorHAnsi" w:cstheme="minorHAnsi"/>
          <w:u w:val="single"/>
        </w:rPr>
        <w:t xml:space="preserve">tate </w:t>
      </w:r>
      <w:r w:rsidRPr="001457C0">
        <w:rPr>
          <w:rFonts w:asciiTheme="minorHAnsi" w:hAnsiTheme="minorHAnsi" w:cstheme="minorHAnsi"/>
          <w:sz w:val="16"/>
        </w:rPr>
        <w:t xml:space="preserve">group. </w:t>
      </w:r>
      <w:r w:rsidRPr="001457C0">
        <w:rPr>
          <w:rFonts w:asciiTheme="minorHAnsi" w:hAnsiTheme="minorHAnsi" w:cstheme="minorHAnsi"/>
          <w:u w:val="single"/>
        </w:rPr>
        <w:t xml:space="preserve">Both groups have </w:t>
      </w:r>
      <w:r w:rsidRPr="001457C0">
        <w:rPr>
          <w:rFonts w:asciiTheme="minorHAnsi" w:hAnsiTheme="minorHAnsi" w:cstheme="minorHAnsi"/>
          <w:highlight w:val="cyan"/>
          <w:u w:val="single"/>
        </w:rPr>
        <w:t>sought</w:t>
      </w:r>
      <w:r w:rsidRPr="001457C0">
        <w:rPr>
          <w:rFonts w:asciiTheme="minorHAnsi" w:hAnsiTheme="minorHAnsi" w:cstheme="minorHAnsi"/>
          <w:sz w:val="16"/>
        </w:rPr>
        <w:t xml:space="preserve"> to buy, steal, or develop </w:t>
      </w:r>
      <w:r w:rsidRPr="001457C0">
        <w:rPr>
          <w:rFonts w:asciiTheme="minorHAnsi" w:hAnsiTheme="minorHAnsi" w:cstheme="minorHAnsi"/>
          <w:highlight w:val="cyan"/>
          <w:u w:val="single"/>
        </w:rPr>
        <w:t>bio</w:t>
      </w:r>
      <w:r w:rsidRPr="001457C0">
        <w:rPr>
          <w:rFonts w:asciiTheme="minorHAnsi" w:hAnsiTheme="minorHAnsi" w:cstheme="minorHAnsi"/>
          <w:u w:val="single"/>
        </w:rPr>
        <w:t xml:space="preserve">logical </w:t>
      </w:r>
      <w:r w:rsidRPr="001457C0">
        <w:rPr>
          <w:rFonts w:asciiTheme="minorHAnsi" w:hAnsiTheme="minorHAnsi" w:cstheme="minorHAnsi"/>
          <w:highlight w:val="cyan"/>
          <w:u w:val="single"/>
        </w:rPr>
        <w:t>agents</w:t>
      </w:r>
      <w:r w:rsidRPr="001457C0">
        <w:rPr>
          <w:rFonts w:asciiTheme="minorHAnsi" w:hAnsiTheme="minorHAnsi" w:cstheme="minorHAnsi"/>
          <w:sz w:val="16"/>
        </w:rPr>
        <w:t>. For al-Qaeda, this seems to have been a priority in the 1990s, when its program was overseen by (then) deputy leader Ayman al-Zawahiri, a trained physician. With the Islamic State, evidence dates back to 2014, when Iraqi forces discovered thousands of files related to biological warfare on a detainee’s laptop.</w:t>
      </w:r>
    </w:p>
    <w:p w14:paraId="2FDF3407" w14:textId="77777777" w:rsidR="00E820EB" w:rsidRPr="001457C0" w:rsidRDefault="00E820EB" w:rsidP="00E820EB">
      <w:pPr>
        <w:rPr>
          <w:rFonts w:asciiTheme="minorHAnsi" w:hAnsiTheme="minorHAnsi" w:cstheme="minorHAnsi"/>
          <w:u w:val="single"/>
        </w:rPr>
      </w:pPr>
      <w:r w:rsidRPr="001457C0">
        <w:rPr>
          <w:rFonts w:asciiTheme="minorHAnsi" w:hAnsiTheme="minorHAnsi" w:cstheme="minorHAnsi"/>
          <w:sz w:val="16"/>
        </w:rPr>
        <w:t xml:space="preserve">Yet </w:t>
      </w:r>
      <w:r w:rsidRPr="001457C0">
        <w:rPr>
          <w:rFonts w:asciiTheme="minorHAnsi" w:hAnsiTheme="minorHAnsi" w:cstheme="minorHAnsi"/>
          <w:b/>
          <w:iCs/>
          <w:highlight w:val="cyan"/>
          <w:u w:val="single"/>
          <w:bdr w:val="single" w:sz="8" w:space="0" w:color="auto"/>
        </w:rPr>
        <w:t>none</w:t>
      </w:r>
      <w:r w:rsidRPr="001457C0">
        <w:rPr>
          <w:rFonts w:asciiTheme="minorHAnsi" w:hAnsiTheme="minorHAnsi" w:cstheme="minorHAnsi"/>
          <w:b/>
          <w:iCs/>
          <w:u w:val="single"/>
          <w:bdr w:val="single" w:sz="8" w:space="0" w:color="auto"/>
        </w:rPr>
        <w:t xml:space="preserve"> of these efforts </w:t>
      </w:r>
      <w:r w:rsidRPr="001457C0">
        <w:rPr>
          <w:rFonts w:asciiTheme="minorHAnsi" w:hAnsiTheme="minorHAnsi" w:cstheme="minorHAnsi"/>
          <w:b/>
          <w:iCs/>
          <w:highlight w:val="cyan"/>
          <w:u w:val="single"/>
          <w:bdr w:val="single" w:sz="8" w:space="0" w:color="auto"/>
        </w:rPr>
        <w:t>succeeded</w:t>
      </w:r>
      <w:r w:rsidRPr="001457C0">
        <w:rPr>
          <w:rFonts w:asciiTheme="minorHAnsi" w:hAnsiTheme="minorHAnsi" w:cstheme="minorHAnsi"/>
          <w:sz w:val="16"/>
        </w:rPr>
        <w:t xml:space="preserve">. </w:t>
      </w:r>
      <w:r w:rsidRPr="001457C0">
        <w:rPr>
          <w:rFonts w:asciiTheme="minorHAnsi" w:hAnsiTheme="minorHAnsi" w:cstheme="minorHAnsi"/>
          <w:u w:val="single"/>
        </w:rPr>
        <w:t>The only al-Qaeda plot in which bioterrorism featured prominently</w:t>
      </w:r>
      <w:r w:rsidRPr="001457C0">
        <w:rPr>
          <w:rFonts w:asciiTheme="minorHAnsi" w:hAnsiTheme="minorHAnsi" w:cstheme="minorHAnsi"/>
          <w:sz w:val="16"/>
        </w:rPr>
        <w:t xml:space="preserve"> — the so-called “ricin plot” in England in 2002 — </w:t>
      </w:r>
      <w:r w:rsidRPr="001457C0">
        <w:rPr>
          <w:rFonts w:asciiTheme="minorHAnsi" w:hAnsiTheme="minorHAnsi" w:cstheme="minorHAnsi"/>
          <w:u w:val="single"/>
        </w:rPr>
        <w:t xml:space="preserve">was </w:t>
      </w:r>
      <w:r w:rsidRPr="001457C0">
        <w:rPr>
          <w:rFonts w:asciiTheme="minorHAnsi" w:hAnsiTheme="minorHAnsi" w:cstheme="minorHAnsi"/>
          <w:b/>
          <w:iCs/>
          <w:u w:val="single"/>
          <w:bdr w:val="single" w:sz="8" w:space="0" w:color="auto"/>
        </w:rPr>
        <w:t>interrupted</w:t>
      </w:r>
      <w:r w:rsidRPr="001457C0">
        <w:rPr>
          <w:rFonts w:asciiTheme="minorHAnsi" w:hAnsiTheme="minorHAnsi" w:cstheme="minorHAnsi"/>
          <w:u w:val="single"/>
        </w:rPr>
        <w:t xml:space="preserve"> at </w:t>
      </w:r>
      <w:r w:rsidRPr="001457C0">
        <w:rPr>
          <w:rFonts w:asciiTheme="minorHAnsi" w:hAnsiTheme="minorHAnsi" w:cstheme="minorHAnsi"/>
          <w:b/>
          <w:iCs/>
          <w:u w:val="single"/>
          <w:bdr w:val="single" w:sz="8" w:space="0" w:color="auto"/>
        </w:rPr>
        <w:t>such an early stage</w:t>
      </w:r>
      <w:r w:rsidRPr="001457C0">
        <w:rPr>
          <w:rFonts w:asciiTheme="minorHAnsi" w:hAnsiTheme="minorHAnsi" w:cstheme="minorHAnsi"/>
          <w:u w:val="single"/>
        </w:rPr>
        <w:t xml:space="preserve"> that none of the toxin had </w:t>
      </w:r>
      <w:r w:rsidRPr="001457C0">
        <w:rPr>
          <w:rFonts w:asciiTheme="minorHAnsi" w:hAnsiTheme="minorHAnsi" w:cstheme="minorHAnsi"/>
          <w:b/>
          <w:iCs/>
          <w:u w:val="single"/>
          <w:bdr w:val="single" w:sz="8" w:space="0" w:color="auto"/>
        </w:rPr>
        <w:t>actually been produced</w:t>
      </w:r>
      <w:r w:rsidRPr="001457C0">
        <w:rPr>
          <w:rFonts w:asciiTheme="minorHAnsi" w:hAnsiTheme="minorHAnsi" w:cstheme="minorHAnsi"/>
          <w:sz w:val="16"/>
        </w:rPr>
        <w:t xml:space="preserve">. </w:t>
      </w:r>
      <w:r w:rsidRPr="001457C0">
        <w:rPr>
          <w:rFonts w:asciiTheme="minorHAnsi" w:hAnsiTheme="minorHAnsi" w:cstheme="minorHAnsi"/>
          <w:u w:val="single"/>
        </w:rPr>
        <w:t>The Islamic State’s most serious attempt, in 2017, involved a small amount of ricin</w:t>
      </w:r>
      <w:r w:rsidRPr="001457C0">
        <w:rPr>
          <w:rFonts w:asciiTheme="minorHAnsi" w:hAnsiTheme="minorHAnsi" w:cstheme="minorHAnsi"/>
          <w:sz w:val="16"/>
        </w:rPr>
        <w:t xml:space="preserve">, whose only fatality was the hamster on which it was tested. </w:t>
      </w:r>
      <w:r w:rsidRPr="001457C0">
        <w:rPr>
          <w:rFonts w:asciiTheme="minorHAnsi" w:hAnsiTheme="minorHAnsi" w:cstheme="minorHAnsi"/>
          <w:u w:val="single"/>
        </w:rPr>
        <w:t xml:space="preserve">Of the </w:t>
      </w:r>
      <w:r w:rsidRPr="001457C0">
        <w:rPr>
          <w:rFonts w:asciiTheme="minorHAnsi" w:hAnsiTheme="minorHAnsi" w:cstheme="minorHAnsi"/>
          <w:b/>
          <w:iCs/>
          <w:u w:val="single"/>
          <w:bdr w:val="single" w:sz="8" w:space="0" w:color="auto"/>
        </w:rPr>
        <w:t>tens of thousands</w:t>
      </w:r>
      <w:r w:rsidRPr="001457C0">
        <w:rPr>
          <w:rFonts w:asciiTheme="minorHAnsi" w:hAnsiTheme="minorHAnsi" w:cstheme="minorHAnsi"/>
          <w:u w:val="single"/>
        </w:rPr>
        <w:t xml:space="preserve"> of people that jihadists have murdered, not a </w:t>
      </w:r>
      <w:r w:rsidRPr="001457C0">
        <w:rPr>
          <w:rFonts w:asciiTheme="minorHAnsi" w:hAnsiTheme="minorHAnsi" w:cstheme="minorHAnsi"/>
          <w:b/>
          <w:iCs/>
          <w:u w:val="single"/>
          <w:bdr w:val="single" w:sz="8" w:space="0" w:color="auto"/>
        </w:rPr>
        <w:t>single one has died</w:t>
      </w:r>
      <w:r w:rsidRPr="001457C0">
        <w:rPr>
          <w:rFonts w:asciiTheme="minorHAnsi" w:hAnsiTheme="minorHAnsi" w:cstheme="minorHAnsi"/>
          <w:u w:val="single"/>
        </w:rPr>
        <w:t xml:space="preserve"> from biological agents.</w:t>
      </w:r>
    </w:p>
    <w:p w14:paraId="20DBC5E3" w14:textId="77777777" w:rsidR="00E820EB" w:rsidRPr="001457C0" w:rsidRDefault="00E820EB" w:rsidP="00E820EB">
      <w:pPr>
        <w:rPr>
          <w:rFonts w:asciiTheme="minorHAnsi" w:hAnsiTheme="minorHAnsi" w:cstheme="minorHAnsi"/>
          <w:sz w:val="16"/>
        </w:rPr>
      </w:pPr>
      <w:r w:rsidRPr="001457C0">
        <w:rPr>
          <w:rFonts w:asciiTheme="minorHAnsi" w:hAnsiTheme="minorHAnsi" w:cstheme="minorHAnsi"/>
          <w:sz w:val="16"/>
        </w:rPr>
        <w:t>It may be no accident that the most lethal bioterrorist attack in recent decades was perpetrated by a scientist and government employee. In late 2001, the offices of several U.S. senators and news organizations received so-called “anthrax letters,” which killed five people and injured 17. Following years of investigation, the FBI identified the sender as Bruce Ivins, a PhD microbiologist and senior researcher at the U.S. Army’s Medical Research Institute of Infectious Diseases. Unlike the others, he was no amateur or hoaxer, but a trained expert with years of experience and full access to the world’s largest repository of lethal biological agents.</w:t>
      </w:r>
    </w:p>
    <w:p w14:paraId="2A436B09" w14:textId="77777777" w:rsidR="00E820EB" w:rsidRPr="001457C0" w:rsidRDefault="00E820EB" w:rsidP="00E820EB">
      <w:pPr>
        <w:rPr>
          <w:rFonts w:asciiTheme="minorHAnsi" w:hAnsiTheme="minorHAnsi" w:cstheme="minorHAnsi"/>
          <w:sz w:val="16"/>
        </w:rPr>
      </w:pPr>
      <w:r w:rsidRPr="001457C0">
        <w:rPr>
          <w:rFonts w:asciiTheme="minorHAnsi" w:hAnsiTheme="minorHAnsi" w:cstheme="minorHAnsi"/>
          <w:sz w:val="16"/>
        </w:rPr>
        <w:t>Technical Challenges</w:t>
      </w:r>
    </w:p>
    <w:p w14:paraId="776DFC60" w14:textId="77777777" w:rsidR="00E820EB" w:rsidRPr="001457C0" w:rsidRDefault="00E820EB" w:rsidP="00E820EB">
      <w:pPr>
        <w:rPr>
          <w:rFonts w:asciiTheme="minorHAnsi" w:hAnsiTheme="minorHAnsi" w:cstheme="minorHAnsi"/>
          <w:sz w:val="16"/>
        </w:rPr>
      </w:pPr>
      <w:r w:rsidRPr="001457C0">
        <w:rPr>
          <w:rFonts w:asciiTheme="minorHAnsi" w:hAnsiTheme="minorHAnsi" w:cstheme="minorHAnsi"/>
          <w:sz w:val="16"/>
        </w:rPr>
        <w:t xml:space="preserve">Ivins’ case helps to explain why so many would-be bioterrorists have failed. </w:t>
      </w:r>
      <w:r w:rsidRPr="001457C0">
        <w:rPr>
          <w:rFonts w:asciiTheme="minorHAnsi" w:hAnsiTheme="minorHAnsi" w:cstheme="minorHAnsi"/>
          <w:u w:val="single"/>
        </w:rPr>
        <w:t xml:space="preserve">At a </w:t>
      </w:r>
      <w:r w:rsidRPr="001457C0">
        <w:rPr>
          <w:rFonts w:asciiTheme="minorHAnsi" w:hAnsiTheme="minorHAnsi" w:cstheme="minorHAnsi"/>
          <w:b/>
          <w:iCs/>
          <w:u w:val="single"/>
          <w:bdr w:val="single" w:sz="8" w:space="0" w:color="auto"/>
        </w:rPr>
        <w:t>technical level</w:t>
      </w:r>
      <w:r w:rsidRPr="001457C0">
        <w:rPr>
          <w:rFonts w:asciiTheme="minorHAnsi" w:hAnsiTheme="minorHAnsi" w:cstheme="minorHAnsi"/>
          <w:u w:val="single"/>
        </w:rPr>
        <w:t xml:space="preserve">, launching a </w:t>
      </w:r>
      <w:r w:rsidRPr="001457C0">
        <w:rPr>
          <w:rFonts w:asciiTheme="minorHAnsi" w:hAnsiTheme="minorHAnsi" w:cstheme="minorHAnsi"/>
          <w:b/>
          <w:iCs/>
          <w:u w:val="single"/>
          <w:bdr w:val="single" w:sz="8" w:space="0" w:color="auto"/>
        </w:rPr>
        <w:t>sophisticated</w:t>
      </w:r>
      <w:r w:rsidRPr="001457C0">
        <w:rPr>
          <w:rFonts w:asciiTheme="minorHAnsi" w:hAnsiTheme="minorHAnsi" w:cstheme="minorHAnsi"/>
          <w:u w:val="single"/>
        </w:rPr>
        <w:t xml:space="preserve">, </w:t>
      </w:r>
      <w:r w:rsidRPr="001457C0">
        <w:rPr>
          <w:rFonts w:asciiTheme="minorHAnsi" w:hAnsiTheme="minorHAnsi" w:cstheme="minorHAnsi"/>
          <w:b/>
          <w:iCs/>
          <w:u w:val="single"/>
          <w:bdr w:val="single" w:sz="8" w:space="0" w:color="auto"/>
        </w:rPr>
        <w:t>large-scale bioterrorist attack</w:t>
      </w:r>
      <w:r w:rsidRPr="001457C0">
        <w:rPr>
          <w:rFonts w:asciiTheme="minorHAnsi" w:hAnsiTheme="minorHAnsi" w:cstheme="minorHAnsi"/>
          <w:u w:val="single"/>
        </w:rPr>
        <w:t xml:space="preserve"> involves </w:t>
      </w:r>
      <w:r w:rsidRPr="001457C0">
        <w:rPr>
          <w:rFonts w:asciiTheme="minorHAnsi" w:hAnsiTheme="minorHAnsi" w:cstheme="minorHAnsi"/>
          <w:highlight w:val="cyan"/>
          <w:u w:val="single"/>
        </w:rPr>
        <w:t>a</w:t>
      </w:r>
      <w:r w:rsidRPr="001457C0">
        <w:rPr>
          <w:rFonts w:asciiTheme="minorHAnsi" w:hAnsiTheme="minorHAnsi" w:cstheme="minorHAnsi"/>
          <w:u w:val="single"/>
        </w:rPr>
        <w:t xml:space="preserve"> toxin or a </w:t>
      </w:r>
      <w:r w:rsidRPr="001457C0">
        <w:rPr>
          <w:rFonts w:asciiTheme="minorHAnsi" w:hAnsiTheme="minorHAnsi" w:cstheme="minorHAnsi"/>
          <w:highlight w:val="cyan"/>
          <w:u w:val="single"/>
        </w:rPr>
        <w:t>pathogen</w:t>
      </w:r>
      <w:r w:rsidRPr="001457C0">
        <w:rPr>
          <w:rFonts w:asciiTheme="minorHAnsi" w:hAnsiTheme="minorHAnsi" w:cstheme="minorHAnsi"/>
          <w:u w:val="single"/>
        </w:rPr>
        <w:t xml:space="preserve"> — generally a bacterium or a virus — which </w:t>
      </w:r>
      <w:r w:rsidRPr="001457C0">
        <w:rPr>
          <w:rFonts w:asciiTheme="minorHAnsi" w:hAnsiTheme="minorHAnsi" w:cstheme="minorHAnsi"/>
          <w:highlight w:val="cyan"/>
          <w:u w:val="single"/>
        </w:rPr>
        <w:t xml:space="preserve">needs to be </w:t>
      </w:r>
      <w:r w:rsidRPr="001457C0">
        <w:rPr>
          <w:rFonts w:asciiTheme="minorHAnsi" w:hAnsiTheme="minorHAnsi" w:cstheme="minorHAnsi"/>
          <w:b/>
          <w:iCs/>
          <w:highlight w:val="cyan"/>
          <w:u w:val="single"/>
          <w:bdr w:val="single" w:sz="8" w:space="0" w:color="auto"/>
        </w:rPr>
        <w:t>isolated</w:t>
      </w:r>
      <w:r w:rsidRPr="001457C0">
        <w:rPr>
          <w:rFonts w:asciiTheme="minorHAnsi" w:hAnsiTheme="minorHAnsi" w:cstheme="minorHAnsi"/>
          <w:highlight w:val="cyan"/>
          <w:u w:val="single"/>
        </w:rPr>
        <w:t xml:space="preserve"> and </w:t>
      </w:r>
      <w:r w:rsidRPr="001457C0">
        <w:rPr>
          <w:rFonts w:asciiTheme="minorHAnsi" w:hAnsiTheme="minorHAnsi" w:cstheme="minorHAnsi"/>
          <w:b/>
          <w:iCs/>
          <w:highlight w:val="cyan"/>
          <w:u w:val="single"/>
          <w:bdr w:val="single" w:sz="8" w:space="0" w:color="auto"/>
        </w:rPr>
        <w:t>disseminated</w:t>
      </w:r>
      <w:r w:rsidRPr="001457C0">
        <w:rPr>
          <w:rFonts w:asciiTheme="minorHAnsi" w:hAnsiTheme="minorHAnsi" w:cstheme="minorHAnsi"/>
          <w:sz w:val="16"/>
        </w:rPr>
        <w:t xml:space="preserve">. But </w:t>
      </w:r>
      <w:r w:rsidRPr="001457C0">
        <w:rPr>
          <w:rFonts w:asciiTheme="minorHAnsi" w:hAnsiTheme="minorHAnsi" w:cstheme="minorHAnsi"/>
          <w:highlight w:val="cyan"/>
          <w:u w:val="single"/>
        </w:rPr>
        <w:t>this is</w:t>
      </w:r>
      <w:r w:rsidRPr="001457C0">
        <w:rPr>
          <w:rFonts w:asciiTheme="minorHAnsi" w:hAnsiTheme="minorHAnsi" w:cstheme="minorHAnsi"/>
          <w:u w:val="single"/>
        </w:rPr>
        <w:t xml:space="preserve"> </w:t>
      </w:r>
      <w:r w:rsidRPr="001457C0">
        <w:rPr>
          <w:rFonts w:asciiTheme="minorHAnsi" w:hAnsiTheme="minorHAnsi" w:cstheme="minorHAnsi"/>
          <w:b/>
          <w:iCs/>
          <w:u w:val="single"/>
          <w:bdr w:val="single" w:sz="8" w:space="0" w:color="auto"/>
        </w:rPr>
        <w:t xml:space="preserve">more </w:t>
      </w:r>
      <w:r w:rsidRPr="001457C0">
        <w:rPr>
          <w:rFonts w:asciiTheme="minorHAnsi" w:hAnsiTheme="minorHAnsi" w:cstheme="minorHAnsi"/>
          <w:b/>
          <w:iCs/>
          <w:highlight w:val="cyan"/>
          <w:u w:val="single"/>
          <w:bdr w:val="single" w:sz="8" w:space="0" w:color="auto"/>
        </w:rPr>
        <w:t>difficult</w:t>
      </w:r>
      <w:r w:rsidRPr="001457C0">
        <w:rPr>
          <w:rFonts w:asciiTheme="minorHAnsi" w:hAnsiTheme="minorHAnsi" w:cstheme="minorHAnsi"/>
          <w:b/>
          <w:iCs/>
          <w:u w:val="single"/>
          <w:bdr w:val="single" w:sz="8" w:space="0" w:color="auto"/>
        </w:rPr>
        <w:t xml:space="preserve"> than it seems</w:t>
      </w:r>
      <w:r w:rsidRPr="001457C0">
        <w:rPr>
          <w:rFonts w:asciiTheme="minorHAnsi" w:hAnsiTheme="minorHAnsi" w:cstheme="minorHAnsi"/>
          <w:u w:val="single"/>
        </w:rPr>
        <w:t xml:space="preserve">. </w:t>
      </w:r>
      <w:r w:rsidRPr="001457C0">
        <w:rPr>
          <w:rFonts w:asciiTheme="minorHAnsi" w:hAnsiTheme="minorHAnsi" w:cstheme="minorHAnsi"/>
          <w:highlight w:val="cyan"/>
          <w:u w:val="single"/>
        </w:rPr>
        <w:t xml:space="preserve">As well as </w:t>
      </w:r>
      <w:r w:rsidRPr="001457C0">
        <w:rPr>
          <w:rFonts w:asciiTheme="minorHAnsi" w:hAnsiTheme="minorHAnsi" w:cstheme="minorHAnsi"/>
          <w:b/>
          <w:iCs/>
          <w:highlight w:val="cyan"/>
          <w:u w:val="single"/>
          <w:bdr w:val="single" w:sz="8" w:space="0" w:color="auto"/>
        </w:rPr>
        <w:t>advanced training</w:t>
      </w:r>
      <w:r w:rsidRPr="001457C0">
        <w:rPr>
          <w:rFonts w:asciiTheme="minorHAnsi" w:hAnsiTheme="minorHAnsi" w:cstheme="minorHAnsi"/>
          <w:highlight w:val="cyan"/>
          <w:u w:val="single"/>
        </w:rPr>
        <w:t xml:space="preserve"> in biology</w:t>
      </w:r>
      <w:r w:rsidRPr="001457C0">
        <w:rPr>
          <w:rFonts w:asciiTheme="minorHAnsi" w:hAnsiTheme="minorHAnsi" w:cstheme="minorHAnsi"/>
          <w:u w:val="single"/>
        </w:rPr>
        <w:t xml:space="preserve"> or chemistry, </w:t>
      </w:r>
      <w:r w:rsidRPr="001457C0">
        <w:rPr>
          <w:rFonts w:asciiTheme="minorHAnsi" w:hAnsiTheme="minorHAnsi" w:cstheme="minorHAnsi"/>
          <w:highlight w:val="cyan"/>
          <w:u w:val="single"/>
        </w:rPr>
        <w:t xml:space="preserve">isolating the agent requires </w:t>
      </w:r>
      <w:r w:rsidRPr="001457C0">
        <w:rPr>
          <w:rFonts w:asciiTheme="minorHAnsi" w:hAnsiTheme="minorHAnsi" w:cstheme="minorHAnsi"/>
          <w:b/>
          <w:iCs/>
          <w:highlight w:val="cyan"/>
          <w:u w:val="single"/>
          <w:bdr w:val="single" w:sz="8" w:space="0" w:color="auto"/>
        </w:rPr>
        <w:t>significant experience</w:t>
      </w:r>
      <w:r w:rsidRPr="001457C0">
        <w:rPr>
          <w:rFonts w:asciiTheme="minorHAnsi" w:hAnsiTheme="minorHAnsi" w:cstheme="minorHAnsi"/>
          <w:u w:val="single"/>
        </w:rPr>
        <w:t>. It</w:t>
      </w:r>
      <w:r w:rsidRPr="001457C0">
        <w:rPr>
          <w:rFonts w:asciiTheme="minorHAnsi" w:hAnsiTheme="minorHAnsi" w:cstheme="minorHAnsi"/>
          <w:sz w:val="16"/>
        </w:rPr>
        <w:t xml:space="preserve"> also </w:t>
      </w:r>
      <w:r w:rsidRPr="001457C0">
        <w:rPr>
          <w:rFonts w:asciiTheme="minorHAnsi" w:hAnsiTheme="minorHAnsi" w:cstheme="minorHAnsi"/>
          <w:u w:val="single"/>
        </w:rPr>
        <w:t xml:space="preserve">has to be done </w:t>
      </w:r>
      <w:r w:rsidRPr="001457C0">
        <w:rPr>
          <w:rFonts w:asciiTheme="minorHAnsi" w:hAnsiTheme="minorHAnsi" w:cstheme="minorHAnsi"/>
          <w:highlight w:val="cyan"/>
          <w:u w:val="single"/>
        </w:rPr>
        <w:t xml:space="preserve">in a </w:t>
      </w:r>
      <w:r w:rsidRPr="001457C0">
        <w:rPr>
          <w:rFonts w:asciiTheme="minorHAnsi" w:hAnsiTheme="minorHAnsi" w:cstheme="minorHAnsi"/>
          <w:b/>
          <w:iCs/>
          <w:highlight w:val="cyan"/>
          <w:u w:val="single"/>
          <w:bdr w:val="single" w:sz="8" w:space="0" w:color="auto"/>
        </w:rPr>
        <w:t>safe</w:t>
      </w:r>
      <w:r w:rsidRPr="001457C0">
        <w:rPr>
          <w:rFonts w:asciiTheme="minorHAnsi" w:hAnsiTheme="minorHAnsi" w:cstheme="minorHAnsi"/>
          <w:highlight w:val="cyan"/>
          <w:u w:val="single"/>
        </w:rPr>
        <w:t xml:space="preserve">, </w:t>
      </w:r>
      <w:r w:rsidRPr="001457C0">
        <w:rPr>
          <w:rFonts w:asciiTheme="minorHAnsi" w:hAnsiTheme="minorHAnsi" w:cstheme="minorHAnsi"/>
          <w:b/>
          <w:iCs/>
          <w:highlight w:val="cyan"/>
          <w:u w:val="single"/>
          <w:bdr w:val="single" w:sz="8" w:space="0" w:color="auto"/>
        </w:rPr>
        <w:t>contained</w:t>
      </w:r>
      <w:r w:rsidRPr="001457C0">
        <w:rPr>
          <w:rFonts w:asciiTheme="minorHAnsi" w:hAnsiTheme="minorHAnsi" w:cstheme="minorHAnsi"/>
          <w:highlight w:val="cyan"/>
          <w:u w:val="single"/>
        </w:rPr>
        <w:t xml:space="preserve"> environment</w:t>
      </w:r>
      <w:r w:rsidRPr="001457C0">
        <w:rPr>
          <w:rFonts w:asciiTheme="minorHAnsi" w:hAnsiTheme="minorHAnsi" w:cstheme="minorHAnsi"/>
          <w:u w:val="single"/>
        </w:rPr>
        <w:t xml:space="preserve">, to stop it from spreading </w:t>
      </w:r>
      <w:r w:rsidRPr="001457C0">
        <w:rPr>
          <w:rFonts w:asciiTheme="minorHAnsi" w:hAnsiTheme="minorHAnsi" w:cstheme="minorHAnsi"/>
          <w:b/>
          <w:iCs/>
          <w:u w:val="single"/>
          <w:bdr w:val="single" w:sz="8" w:space="0" w:color="auto"/>
        </w:rPr>
        <w:t>within</w:t>
      </w:r>
      <w:r w:rsidRPr="001457C0">
        <w:rPr>
          <w:rFonts w:asciiTheme="minorHAnsi" w:hAnsiTheme="minorHAnsi" w:cstheme="minorHAnsi"/>
          <w:u w:val="single"/>
        </w:rPr>
        <w:t xml:space="preserve"> the terrorist group</w:t>
      </w:r>
      <w:r w:rsidRPr="001457C0">
        <w:rPr>
          <w:rFonts w:asciiTheme="minorHAnsi" w:hAnsiTheme="minorHAnsi" w:cstheme="minorHAnsi"/>
          <w:sz w:val="16"/>
        </w:rPr>
        <w:t>. Contrary to what al-Qaeda said in one of its online magazines, you can’t just make a (biological) weapon “in the kitchen of your mom!”</w:t>
      </w:r>
    </w:p>
    <w:p w14:paraId="5177F359" w14:textId="77777777" w:rsidR="00E820EB" w:rsidRPr="001457C0" w:rsidRDefault="00E820EB" w:rsidP="00E820EB">
      <w:pPr>
        <w:rPr>
          <w:rFonts w:asciiTheme="minorHAnsi" w:hAnsiTheme="minorHAnsi" w:cstheme="minorHAnsi"/>
          <w:u w:val="single"/>
        </w:rPr>
      </w:pPr>
      <w:r w:rsidRPr="001457C0">
        <w:rPr>
          <w:rFonts w:asciiTheme="minorHAnsi" w:hAnsiTheme="minorHAnsi" w:cstheme="minorHAnsi"/>
          <w:sz w:val="16"/>
        </w:rPr>
        <w:t xml:space="preserve">In addition, </w:t>
      </w:r>
      <w:r w:rsidRPr="001457C0">
        <w:rPr>
          <w:rFonts w:asciiTheme="minorHAnsi" w:hAnsiTheme="minorHAnsi" w:cstheme="minorHAnsi"/>
          <w:u w:val="single"/>
        </w:rPr>
        <w:t xml:space="preserve">there is the challenge of </w:t>
      </w:r>
      <w:r w:rsidRPr="001457C0">
        <w:rPr>
          <w:rFonts w:asciiTheme="minorHAnsi" w:hAnsiTheme="minorHAnsi" w:cstheme="minorHAnsi"/>
          <w:b/>
          <w:iCs/>
          <w:highlight w:val="cyan"/>
          <w:u w:val="single"/>
          <w:bdr w:val="single" w:sz="8" w:space="0" w:color="auto"/>
        </w:rPr>
        <w:t>dissemination</w:t>
      </w:r>
      <w:r w:rsidRPr="001457C0">
        <w:rPr>
          <w:rFonts w:asciiTheme="minorHAnsi" w:hAnsiTheme="minorHAnsi" w:cstheme="minorHAnsi"/>
          <w:sz w:val="16"/>
        </w:rPr>
        <w:t xml:space="preserve">. Unless the agent is super-contagious, </w:t>
      </w:r>
      <w:r w:rsidRPr="001457C0">
        <w:rPr>
          <w:rFonts w:asciiTheme="minorHAnsi" w:hAnsiTheme="minorHAnsi" w:cstheme="minorHAnsi"/>
          <w:u w:val="single"/>
        </w:rPr>
        <w:t xml:space="preserve">a powerful biological attack </w:t>
      </w:r>
      <w:r w:rsidRPr="001457C0">
        <w:rPr>
          <w:rFonts w:asciiTheme="minorHAnsi" w:hAnsiTheme="minorHAnsi" w:cstheme="minorHAnsi"/>
          <w:highlight w:val="cyan"/>
          <w:u w:val="single"/>
        </w:rPr>
        <w:t xml:space="preserve">relies on a </w:t>
      </w:r>
      <w:r w:rsidRPr="001457C0">
        <w:rPr>
          <w:rFonts w:asciiTheme="minorHAnsi" w:hAnsiTheme="minorHAnsi" w:cstheme="minorHAnsi"/>
          <w:b/>
          <w:iCs/>
          <w:highlight w:val="cyan"/>
          <w:u w:val="single"/>
          <w:bdr w:val="single" w:sz="8" w:space="0" w:color="auto"/>
        </w:rPr>
        <w:t>large number of</w:t>
      </w:r>
      <w:r w:rsidRPr="001457C0">
        <w:rPr>
          <w:rFonts w:asciiTheme="minorHAnsi" w:hAnsiTheme="minorHAnsi" w:cstheme="minorHAnsi"/>
          <w:b/>
          <w:iCs/>
          <w:u w:val="single"/>
          <w:bdr w:val="single" w:sz="8" w:space="0" w:color="auto"/>
        </w:rPr>
        <w:t xml:space="preserve"> initial </w:t>
      </w:r>
      <w:r w:rsidRPr="001457C0">
        <w:rPr>
          <w:rFonts w:asciiTheme="minorHAnsi" w:hAnsiTheme="minorHAnsi" w:cstheme="minorHAnsi"/>
          <w:b/>
          <w:iCs/>
          <w:highlight w:val="cyan"/>
          <w:u w:val="single"/>
          <w:bdr w:val="single" w:sz="8" w:space="0" w:color="auto"/>
        </w:rPr>
        <w:t>infections</w:t>
      </w:r>
      <w:r w:rsidRPr="001457C0">
        <w:rPr>
          <w:rFonts w:asciiTheme="minorHAnsi" w:hAnsiTheme="minorHAnsi" w:cstheme="minorHAnsi"/>
          <w:highlight w:val="cyan"/>
          <w:u w:val="single"/>
        </w:rPr>
        <w:t xml:space="preserve"> in </w:t>
      </w:r>
      <w:r w:rsidRPr="001457C0">
        <w:rPr>
          <w:rFonts w:asciiTheme="minorHAnsi" w:hAnsiTheme="minorHAnsi" w:cstheme="minorHAnsi"/>
          <w:b/>
          <w:iCs/>
          <w:highlight w:val="cyan"/>
          <w:u w:val="single"/>
          <w:bdr w:val="single" w:sz="8" w:space="0" w:color="auto"/>
        </w:rPr>
        <w:t>perfect conditions</w:t>
      </w:r>
      <w:r w:rsidRPr="001457C0">
        <w:rPr>
          <w:rFonts w:asciiTheme="minorHAnsi" w:hAnsiTheme="minorHAnsi" w:cstheme="minorHAnsi"/>
          <w:sz w:val="16"/>
        </w:rPr>
        <w:t xml:space="preserve">. In the case of the bacterium </w:t>
      </w:r>
      <w:r w:rsidRPr="001457C0">
        <w:rPr>
          <w:rFonts w:asciiTheme="minorHAnsi" w:hAnsiTheme="minorHAnsi" w:cstheme="minorHAnsi"/>
          <w:u w:val="single"/>
        </w:rPr>
        <w:t>anthrax</w:t>
      </w:r>
      <w:r w:rsidRPr="001457C0">
        <w:rPr>
          <w:rFonts w:asciiTheme="minorHAnsi" w:hAnsiTheme="minorHAnsi" w:cstheme="minorHAnsi"/>
          <w:sz w:val="16"/>
        </w:rPr>
        <w:t xml:space="preserve">, for example, </w:t>
      </w:r>
      <w:r w:rsidRPr="001457C0">
        <w:rPr>
          <w:rFonts w:asciiTheme="minorHAnsi" w:hAnsiTheme="minorHAnsi" w:cstheme="minorHAnsi"/>
          <w:u w:val="single"/>
        </w:rPr>
        <w:t xml:space="preserve">only spores of a particular size are likely to be effective in certain kinds of weather. </w:t>
      </w:r>
      <w:r w:rsidRPr="001457C0">
        <w:rPr>
          <w:rFonts w:asciiTheme="minorHAnsi" w:hAnsiTheme="minorHAnsi" w:cstheme="minorHAnsi"/>
          <w:highlight w:val="cyan"/>
          <w:u w:val="single"/>
        </w:rPr>
        <w:t>State</w:t>
      </w:r>
      <w:r w:rsidRPr="001457C0">
        <w:rPr>
          <w:rFonts w:asciiTheme="minorHAnsi" w:hAnsiTheme="minorHAnsi" w:cstheme="minorHAnsi"/>
          <w:u w:val="single"/>
        </w:rPr>
        <w:t xml:space="preserve">-sponsored </w:t>
      </w:r>
      <w:r w:rsidRPr="001457C0">
        <w:rPr>
          <w:rFonts w:asciiTheme="minorHAnsi" w:hAnsiTheme="minorHAnsi" w:cstheme="minorHAnsi"/>
          <w:highlight w:val="cyan"/>
          <w:u w:val="single"/>
        </w:rPr>
        <w:t>programs</w:t>
      </w:r>
      <w:r w:rsidRPr="001457C0">
        <w:rPr>
          <w:rFonts w:asciiTheme="minorHAnsi" w:hAnsiTheme="minorHAnsi" w:cstheme="minorHAnsi"/>
          <w:u w:val="single"/>
        </w:rPr>
        <w:t xml:space="preserve"> often </w:t>
      </w:r>
      <w:r w:rsidRPr="001457C0">
        <w:rPr>
          <w:rFonts w:asciiTheme="minorHAnsi" w:hAnsiTheme="minorHAnsi" w:cstheme="minorHAnsi"/>
          <w:highlight w:val="cyan"/>
          <w:u w:val="single"/>
        </w:rPr>
        <w:t xml:space="preserve">needed </w:t>
      </w:r>
      <w:r w:rsidRPr="001457C0">
        <w:rPr>
          <w:rFonts w:asciiTheme="minorHAnsi" w:hAnsiTheme="minorHAnsi" w:cstheme="minorHAnsi"/>
          <w:b/>
          <w:iCs/>
          <w:highlight w:val="cyan"/>
          <w:u w:val="single"/>
          <w:bdr w:val="single" w:sz="8" w:space="0" w:color="auto"/>
        </w:rPr>
        <w:t>years of testing</w:t>
      </w:r>
      <w:r w:rsidRPr="001457C0">
        <w:rPr>
          <w:rFonts w:asciiTheme="minorHAnsi" w:hAnsiTheme="minorHAnsi" w:cstheme="minorHAnsi"/>
          <w:u w:val="single"/>
        </w:rPr>
        <w:t xml:space="preserve"> and </w:t>
      </w:r>
      <w:r w:rsidRPr="001457C0">
        <w:rPr>
          <w:rFonts w:asciiTheme="minorHAnsi" w:hAnsiTheme="minorHAnsi" w:cstheme="minorHAnsi"/>
          <w:b/>
          <w:iCs/>
          <w:u w:val="single"/>
          <w:bdr w:val="single" w:sz="8" w:space="0" w:color="auto"/>
        </w:rPr>
        <w:t>experimentation</w:t>
      </w:r>
      <w:r w:rsidRPr="001457C0">
        <w:rPr>
          <w:rFonts w:asciiTheme="minorHAnsi" w:hAnsiTheme="minorHAnsi" w:cstheme="minorHAnsi"/>
          <w:u w:val="single"/>
        </w:rPr>
        <w:t xml:space="preserve"> to understand how their weapons could be used</w:t>
      </w:r>
      <w:r w:rsidRPr="001457C0">
        <w:rPr>
          <w:rFonts w:asciiTheme="minorHAnsi" w:hAnsiTheme="minorHAnsi" w:cstheme="minorHAnsi"/>
          <w:sz w:val="16"/>
        </w:rPr>
        <w:t xml:space="preserve">. Though not impossible, </w:t>
      </w:r>
      <w:r w:rsidRPr="001457C0">
        <w:rPr>
          <w:rFonts w:asciiTheme="minorHAnsi" w:hAnsiTheme="minorHAnsi" w:cstheme="minorHAnsi"/>
          <w:highlight w:val="cyan"/>
          <w:u w:val="single"/>
        </w:rPr>
        <w:t xml:space="preserve">it is </w:t>
      </w:r>
      <w:r w:rsidRPr="001457C0">
        <w:rPr>
          <w:rFonts w:asciiTheme="minorHAnsi" w:hAnsiTheme="minorHAnsi" w:cstheme="minorHAnsi"/>
          <w:b/>
          <w:iCs/>
          <w:highlight w:val="cyan"/>
          <w:u w:val="single"/>
          <w:bdr w:val="single" w:sz="8" w:space="0" w:color="auto"/>
        </w:rPr>
        <w:t>unlikely</w:t>
      </w:r>
      <w:r w:rsidRPr="001457C0">
        <w:rPr>
          <w:rFonts w:asciiTheme="minorHAnsi" w:hAnsiTheme="minorHAnsi" w:cstheme="minorHAnsi"/>
          <w:u w:val="single"/>
        </w:rPr>
        <w:t xml:space="preserve"> that </w:t>
      </w:r>
      <w:r w:rsidRPr="001457C0">
        <w:rPr>
          <w:rFonts w:asciiTheme="minorHAnsi" w:hAnsiTheme="minorHAnsi" w:cstheme="minorHAnsi"/>
          <w:highlight w:val="cyan"/>
          <w:u w:val="single"/>
        </w:rPr>
        <w:t>terrorist</w:t>
      </w:r>
      <w:r w:rsidRPr="001457C0">
        <w:rPr>
          <w:rFonts w:asciiTheme="minorHAnsi" w:hAnsiTheme="minorHAnsi" w:cstheme="minorHAnsi"/>
          <w:u w:val="single"/>
        </w:rPr>
        <w:t xml:space="preserve"> group</w:t>
      </w:r>
      <w:r w:rsidRPr="001457C0">
        <w:rPr>
          <w:rFonts w:asciiTheme="minorHAnsi" w:hAnsiTheme="minorHAnsi" w:cstheme="minorHAnsi"/>
          <w:highlight w:val="cyan"/>
          <w:u w:val="single"/>
        </w:rPr>
        <w:t>s</w:t>
      </w:r>
      <w:r w:rsidRPr="001457C0">
        <w:rPr>
          <w:rFonts w:asciiTheme="minorHAnsi" w:hAnsiTheme="minorHAnsi" w:cstheme="minorHAnsi"/>
          <w:u w:val="single"/>
        </w:rPr>
        <w:t xml:space="preserve"> </w:t>
      </w:r>
      <w:r w:rsidRPr="001457C0">
        <w:rPr>
          <w:rFonts w:asciiTheme="minorHAnsi" w:hAnsiTheme="minorHAnsi" w:cstheme="minorHAnsi"/>
          <w:highlight w:val="cyan"/>
          <w:u w:val="single"/>
        </w:rPr>
        <w:t xml:space="preserve">possess the </w:t>
      </w:r>
      <w:r w:rsidRPr="001457C0">
        <w:rPr>
          <w:rFonts w:asciiTheme="minorHAnsi" w:hAnsiTheme="minorHAnsi" w:cstheme="minorHAnsi"/>
          <w:b/>
          <w:iCs/>
          <w:highlight w:val="cyan"/>
          <w:u w:val="single"/>
          <w:bdr w:val="single" w:sz="8" w:space="0" w:color="auto"/>
        </w:rPr>
        <w:t>resources</w:t>
      </w:r>
      <w:r w:rsidRPr="001457C0">
        <w:rPr>
          <w:rFonts w:asciiTheme="minorHAnsi" w:hAnsiTheme="minorHAnsi" w:cstheme="minorHAnsi"/>
          <w:u w:val="single"/>
        </w:rPr>
        <w:t xml:space="preserve">, </w:t>
      </w:r>
      <w:r w:rsidRPr="001457C0">
        <w:rPr>
          <w:rFonts w:asciiTheme="minorHAnsi" w:hAnsiTheme="minorHAnsi" w:cstheme="minorHAnsi"/>
          <w:b/>
          <w:iCs/>
          <w:highlight w:val="cyan"/>
          <w:u w:val="single"/>
          <w:bdr w:val="single" w:sz="8" w:space="0" w:color="auto"/>
        </w:rPr>
        <w:t>stable environment</w:t>
      </w:r>
      <w:r w:rsidRPr="001457C0">
        <w:rPr>
          <w:rFonts w:asciiTheme="minorHAnsi" w:hAnsiTheme="minorHAnsi" w:cstheme="minorHAnsi"/>
          <w:highlight w:val="cyan"/>
          <w:u w:val="single"/>
        </w:rPr>
        <w:t xml:space="preserve">, and </w:t>
      </w:r>
      <w:r w:rsidRPr="001457C0">
        <w:rPr>
          <w:rFonts w:asciiTheme="minorHAnsi" w:hAnsiTheme="minorHAnsi" w:cstheme="minorHAnsi"/>
          <w:b/>
          <w:iCs/>
          <w:highlight w:val="cyan"/>
          <w:u w:val="single"/>
          <w:bdr w:val="single" w:sz="8" w:space="0" w:color="auto"/>
        </w:rPr>
        <w:t>patience</w:t>
      </w:r>
      <w:r w:rsidRPr="001457C0">
        <w:rPr>
          <w:rFonts w:asciiTheme="minorHAnsi" w:hAnsiTheme="minorHAnsi" w:cstheme="minorHAnsi"/>
          <w:u w:val="single"/>
        </w:rPr>
        <w:t xml:space="preserve"> to do likewise.</w:t>
      </w:r>
    </w:p>
    <w:bookmarkEnd w:id="2"/>
    <w:p w14:paraId="37D5CEEF" w14:textId="77777777" w:rsidR="00E820EB" w:rsidRDefault="00E820EB" w:rsidP="00E820EB">
      <w:pPr>
        <w:pStyle w:val="Heading4"/>
      </w:pPr>
    </w:p>
    <w:p w14:paraId="27B24794" w14:textId="77777777" w:rsidR="00E820EB" w:rsidRDefault="00E820EB" w:rsidP="00E820EB">
      <w:pPr>
        <w:pStyle w:val="Heading4"/>
      </w:pPr>
      <w:r>
        <w:t>Russia Economy will collapse now---Putin is just saving face</w:t>
      </w:r>
    </w:p>
    <w:p w14:paraId="7D70C27E" w14:textId="77777777" w:rsidR="00E820EB" w:rsidRDefault="00E820EB" w:rsidP="00E820EB">
      <w:r w:rsidRPr="00D94C29">
        <w:rPr>
          <w:rStyle w:val="Style13ptBold"/>
        </w:rPr>
        <w:t>Cole 7/1 –</w:t>
      </w:r>
      <w:r>
        <w:t xml:space="preserve"> Brendan Cole is a Senor News Reporter for Newsweek. [“Russia's Officials Keep Contradicting Putin on War Economy”, Newsweek, July 1, 2025, https://www.newsweek.com/putin-russia-economy-gref-2092918] CH</w:t>
      </w:r>
    </w:p>
    <w:p w14:paraId="69E251C9" w14:textId="77777777" w:rsidR="00E820EB" w:rsidRPr="00D94C29" w:rsidRDefault="00E820EB" w:rsidP="00E820EB">
      <w:pPr>
        <w:rPr>
          <w:rStyle w:val="StyleUnderline"/>
        </w:rPr>
      </w:pPr>
      <w:r w:rsidRPr="00D94C29">
        <w:rPr>
          <w:rStyle w:val="StyleUnderline"/>
          <w:highlight w:val="cyan"/>
        </w:rPr>
        <w:t xml:space="preserve">Russia's economy faces a </w:t>
      </w:r>
      <w:r w:rsidRPr="00A12900">
        <w:rPr>
          <w:rStyle w:val="Emphasis"/>
          <w:highlight w:val="cyan"/>
        </w:rPr>
        <w:t>tough 2026</w:t>
      </w:r>
      <w:r w:rsidRPr="00D94C29">
        <w:rPr>
          <w:rStyle w:val="StyleUnderline"/>
        </w:rPr>
        <w:t xml:space="preserve">, the </w:t>
      </w:r>
      <w:r w:rsidRPr="00D94C29">
        <w:rPr>
          <w:rStyle w:val="StyleUnderline"/>
          <w:highlight w:val="cyan"/>
        </w:rPr>
        <w:t>head of</w:t>
      </w:r>
      <w:r w:rsidRPr="00D94C29">
        <w:rPr>
          <w:rStyle w:val="StyleUnderline"/>
        </w:rPr>
        <w:t xml:space="preserve"> the country's </w:t>
      </w:r>
      <w:r w:rsidRPr="00D94C29">
        <w:rPr>
          <w:rStyle w:val="StyleUnderline"/>
          <w:highlight w:val="cyan"/>
        </w:rPr>
        <w:t>biggest bank</w:t>
      </w:r>
      <w:r w:rsidRPr="00D94C29">
        <w:rPr>
          <w:rStyle w:val="StyleUnderline"/>
        </w:rPr>
        <w:t xml:space="preserve"> has </w:t>
      </w:r>
      <w:r w:rsidRPr="00D94C29">
        <w:rPr>
          <w:rStyle w:val="StyleUnderline"/>
          <w:highlight w:val="cyan"/>
        </w:rPr>
        <w:t>said</w:t>
      </w:r>
      <w:r w:rsidRPr="00D94C29">
        <w:rPr>
          <w:rStyle w:val="StyleUnderline"/>
        </w:rPr>
        <w:t xml:space="preserve"> in the latest official warning about the country's finances</w:t>
      </w:r>
      <w:r w:rsidRPr="00D94C29">
        <w:rPr>
          <w:sz w:val="16"/>
        </w:rPr>
        <w:t xml:space="preserve">, which is </w:t>
      </w:r>
      <w:r w:rsidRPr="00A12900">
        <w:rPr>
          <w:rStyle w:val="Emphasis"/>
          <w:highlight w:val="cyan"/>
        </w:rPr>
        <w:t>at odds</w:t>
      </w:r>
      <w:r w:rsidRPr="00D94C29">
        <w:rPr>
          <w:rStyle w:val="StyleUnderline"/>
          <w:highlight w:val="cyan"/>
        </w:rPr>
        <w:t xml:space="preserve"> with</w:t>
      </w:r>
      <w:r w:rsidRPr="00D94C29">
        <w:rPr>
          <w:rStyle w:val="StyleUnderline"/>
        </w:rPr>
        <w:t xml:space="preserve"> Vladimir </w:t>
      </w:r>
      <w:r w:rsidRPr="00D94C29">
        <w:rPr>
          <w:rStyle w:val="StyleUnderline"/>
          <w:highlight w:val="cyan"/>
        </w:rPr>
        <w:t>Putin's rosier</w:t>
      </w:r>
      <w:r w:rsidRPr="00D94C29">
        <w:rPr>
          <w:rStyle w:val="StyleUnderline"/>
        </w:rPr>
        <w:t xml:space="preserve"> public </w:t>
      </w:r>
      <w:r w:rsidRPr="00D94C29">
        <w:rPr>
          <w:rStyle w:val="StyleUnderline"/>
          <w:highlight w:val="cyan"/>
        </w:rPr>
        <w:t>pronouncements.</w:t>
      </w:r>
    </w:p>
    <w:p w14:paraId="2A686928" w14:textId="77777777" w:rsidR="00E820EB" w:rsidRPr="00D94C29" w:rsidRDefault="00E820EB" w:rsidP="00E820EB">
      <w:pPr>
        <w:rPr>
          <w:rStyle w:val="StyleUnderline"/>
        </w:rPr>
      </w:pPr>
      <w:r w:rsidRPr="00D94C29">
        <w:rPr>
          <w:sz w:val="16"/>
        </w:rPr>
        <w:t xml:space="preserve">German </w:t>
      </w:r>
      <w:proofErr w:type="spellStart"/>
      <w:r w:rsidRPr="00D94C29">
        <w:rPr>
          <w:sz w:val="16"/>
        </w:rPr>
        <w:t>Gref</w:t>
      </w:r>
      <w:proofErr w:type="spellEnd"/>
      <w:r w:rsidRPr="00D94C29">
        <w:rPr>
          <w:sz w:val="16"/>
        </w:rPr>
        <w:t xml:space="preserve">, CEO and chairman of the executive board of Sberbank, said a </w:t>
      </w:r>
      <w:r w:rsidRPr="00D94C29">
        <w:rPr>
          <w:rStyle w:val="StyleUnderline"/>
          <w:highlight w:val="cyan"/>
        </w:rPr>
        <w:t>spike in inflation and</w:t>
      </w:r>
      <w:r w:rsidRPr="00D94C29">
        <w:rPr>
          <w:rStyle w:val="StyleUnderline"/>
        </w:rPr>
        <w:t xml:space="preserve"> the </w:t>
      </w:r>
      <w:r w:rsidRPr="00D94C29">
        <w:rPr>
          <w:rStyle w:val="StyleUnderline"/>
          <w:highlight w:val="cyan"/>
        </w:rPr>
        <w:t>high</w:t>
      </w:r>
      <w:r w:rsidRPr="00D94C29">
        <w:rPr>
          <w:rStyle w:val="StyleUnderline"/>
        </w:rPr>
        <w:t xml:space="preserve"> key </w:t>
      </w:r>
      <w:r w:rsidRPr="00D94C29">
        <w:rPr>
          <w:rStyle w:val="StyleUnderline"/>
          <w:highlight w:val="cyan"/>
        </w:rPr>
        <w:t xml:space="preserve">interest rate </w:t>
      </w:r>
      <w:r w:rsidRPr="00D94C29">
        <w:rPr>
          <w:rStyle w:val="StyleUnderline"/>
        </w:rPr>
        <w:t xml:space="preserve">were </w:t>
      </w:r>
      <w:r w:rsidRPr="00D94C29">
        <w:rPr>
          <w:rStyle w:val="StyleUnderline"/>
          <w:highlight w:val="cyan"/>
        </w:rPr>
        <w:t>problems</w:t>
      </w:r>
      <w:r w:rsidRPr="00D94C29">
        <w:rPr>
          <w:rStyle w:val="StyleUnderline"/>
        </w:rPr>
        <w:t xml:space="preserve"> that could </w:t>
      </w:r>
      <w:r w:rsidRPr="00A12900">
        <w:rPr>
          <w:rStyle w:val="Emphasis"/>
          <w:highlight w:val="cyan"/>
        </w:rPr>
        <w:t>not</w:t>
      </w:r>
      <w:r w:rsidRPr="00A12900">
        <w:rPr>
          <w:rStyle w:val="Emphasis"/>
        </w:rPr>
        <w:t xml:space="preserve"> be </w:t>
      </w:r>
      <w:r w:rsidRPr="00A12900">
        <w:rPr>
          <w:rStyle w:val="Emphasis"/>
          <w:highlight w:val="cyan"/>
        </w:rPr>
        <w:t>solved quickly</w:t>
      </w:r>
      <w:r w:rsidRPr="00D94C29">
        <w:rPr>
          <w:sz w:val="16"/>
        </w:rPr>
        <w:t xml:space="preserve">. His </w:t>
      </w:r>
      <w:r w:rsidRPr="00D94C29">
        <w:rPr>
          <w:rStyle w:val="StyleUnderline"/>
        </w:rPr>
        <w:t xml:space="preserve">comments come only days after </w:t>
      </w:r>
      <w:r w:rsidRPr="00D94C29">
        <w:rPr>
          <w:rStyle w:val="StyleUnderline"/>
          <w:highlight w:val="cyan"/>
        </w:rPr>
        <w:t>Russian Central Bank Governor</w:t>
      </w:r>
      <w:r w:rsidRPr="00D94C29">
        <w:rPr>
          <w:rStyle w:val="StyleUnderline"/>
        </w:rPr>
        <w:t xml:space="preserve"> Elvira </w:t>
      </w:r>
      <w:proofErr w:type="spellStart"/>
      <w:r w:rsidRPr="00D94C29">
        <w:rPr>
          <w:rStyle w:val="StyleUnderline"/>
        </w:rPr>
        <w:t>Nabiullina</w:t>
      </w:r>
      <w:proofErr w:type="spellEnd"/>
      <w:r w:rsidRPr="00D94C29">
        <w:rPr>
          <w:rStyle w:val="StyleUnderline"/>
        </w:rPr>
        <w:t xml:space="preserve"> </w:t>
      </w:r>
      <w:r w:rsidRPr="00D94C29">
        <w:rPr>
          <w:rStyle w:val="StyleUnderline"/>
          <w:highlight w:val="cyan"/>
        </w:rPr>
        <w:t>and economy minister</w:t>
      </w:r>
      <w:r w:rsidRPr="00D94C29">
        <w:rPr>
          <w:rStyle w:val="StyleUnderline"/>
        </w:rPr>
        <w:t xml:space="preserve"> Maxim </w:t>
      </w:r>
      <w:proofErr w:type="spellStart"/>
      <w:r w:rsidRPr="00D94C29">
        <w:rPr>
          <w:rStyle w:val="StyleUnderline"/>
        </w:rPr>
        <w:t>Reshetnikov</w:t>
      </w:r>
      <w:proofErr w:type="spellEnd"/>
      <w:r w:rsidRPr="00D94C29">
        <w:rPr>
          <w:rStyle w:val="StyleUnderline"/>
        </w:rPr>
        <w:t xml:space="preserve"> </w:t>
      </w:r>
      <w:r w:rsidRPr="00D94C29">
        <w:rPr>
          <w:rStyle w:val="StyleUnderline"/>
          <w:highlight w:val="cyan"/>
        </w:rPr>
        <w:t xml:space="preserve">issued </w:t>
      </w:r>
      <w:r w:rsidRPr="00A12900">
        <w:rPr>
          <w:rStyle w:val="Emphasis"/>
          <w:highlight w:val="cyan"/>
        </w:rPr>
        <w:t>their own warnings</w:t>
      </w:r>
      <w:r w:rsidRPr="00D94C29">
        <w:rPr>
          <w:rStyle w:val="StyleUnderline"/>
        </w:rPr>
        <w:t xml:space="preserve"> about wartime growth.</w:t>
      </w:r>
    </w:p>
    <w:p w14:paraId="0296F4E8" w14:textId="77777777" w:rsidR="00E820EB" w:rsidRPr="00D94C29" w:rsidRDefault="00E820EB" w:rsidP="00E820EB">
      <w:pPr>
        <w:rPr>
          <w:sz w:val="16"/>
        </w:rPr>
      </w:pPr>
      <w:r w:rsidRPr="00D94C29">
        <w:rPr>
          <w:sz w:val="16"/>
        </w:rPr>
        <w:t>This is despite Putin dismissing concerns about Russia's economy which he insisted remained strong despite sanctions and war.</w:t>
      </w:r>
    </w:p>
    <w:p w14:paraId="743E25CB" w14:textId="77777777" w:rsidR="00E820EB" w:rsidRPr="00D94C29" w:rsidRDefault="00E820EB" w:rsidP="00E820EB">
      <w:pPr>
        <w:rPr>
          <w:sz w:val="16"/>
        </w:rPr>
      </w:pPr>
      <w:r w:rsidRPr="00D94C29">
        <w:rPr>
          <w:rStyle w:val="StyleUnderline"/>
        </w:rPr>
        <w:t>Even in an authoritarian country like Russia, there is freedom in economic policy debates</w:t>
      </w:r>
      <w:r w:rsidRPr="00D94C29">
        <w:rPr>
          <w:sz w:val="16"/>
        </w:rPr>
        <w:t xml:space="preserve">, </w:t>
      </w:r>
      <w:proofErr w:type="spellStart"/>
      <w:r w:rsidRPr="00D94C29">
        <w:rPr>
          <w:sz w:val="16"/>
        </w:rPr>
        <w:t>Vasily</w:t>
      </w:r>
      <w:proofErr w:type="spellEnd"/>
      <w:r w:rsidRPr="00D94C29">
        <w:rPr>
          <w:sz w:val="16"/>
        </w:rPr>
        <w:t xml:space="preserve"> </w:t>
      </w:r>
      <w:proofErr w:type="spellStart"/>
      <w:r w:rsidRPr="00D94C29">
        <w:rPr>
          <w:sz w:val="16"/>
        </w:rPr>
        <w:t>Astrov</w:t>
      </w:r>
      <w:proofErr w:type="spellEnd"/>
      <w:r w:rsidRPr="00D94C29">
        <w:rPr>
          <w:sz w:val="16"/>
        </w:rPr>
        <w:t>, an expert on Russia's economy told Newsweek on Tuesday, but each official will make statements that reflect the interests of their groups.</w:t>
      </w:r>
    </w:p>
    <w:p w14:paraId="0F3CE1D3" w14:textId="77777777" w:rsidR="00E820EB" w:rsidRPr="00D94C29" w:rsidRDefault="00E820EB" w:rsidP="00E820EB">
      <w:pPr>
        <w:rPr>
          <w:sz w:val="16"/>
        </w:rPr>
      </w:pPr>
      <w:r w:rsidRPr="00D94C29">
        <w:rPr>
          <w:sz w:val="16"/>
        </w:rPr>
        <w:t>Newsweek has contacted the Russian finance ministry for comment.</w:t>
      </w:r>
    </w:p>
    <w:p w14:paraId="2DB0169F" w14:textId="77777777" w:rsidR="00E820EB" w:rsidRPr="00D94C29" w:rsidRDefault="00E820EB" w:rsidP="00E820EB">
      <w:pPr>
        <w:rPr>
          <w:sz w:val="16"/>
        </w:rPr>
      </w:pPr>
      <w:r w:rsidRPr="00D94C29">
        <w:rPr>
          <w:sz w:val="16"/>
        </w:rPr>
        <w:t>Why It Matters</w:t>
      </w:r>
    </w:p>
    <w:p w14:paraId="5760A9BA" w14:textId="77777777" w:rsidR="00E820EB" w:rsidRPr="00D94C29" w:rsidRDefault="00E820EB" w:rsidP="00E820EB">
      <w:pPr>
        <w:rPr>
          <w:sz w:val="16"/>
        </w:rPr>
      </w:pPr>
      <w:r w:rsidRPr="00D94C29">
        <w:rPr>
          <w:sz w:val="16"/>
        </w:rPr>
        <w:t>Russia has faced economic turbulence caused by sanctions imposed after Putin's full-scale invasion of Ukraine that are aimed at choking Moscow's military machine.</w:t>
      </w:r>
    </w:p>
    <w:p w14:paraId="325C27DA" w14:textId="77777777" w:rsidR="00E820EB" w:rsidRPr="00D94C29" w:rsidRDefault="00E820EB" w:rsidP="00E820EB">
      <w:pPr>
        <w:rPr>
          <w:rStyle w:val="StyleUnderline"/>
        </w:rPr>
      </w:pPr>
      <w:r w:rsidRPr="00D94C29">
        <w:rPr>
          <w:rStyle w:val="StyleUnderline"/>
        </w:rPr>
        <w:t>Strong GDP has been driven by high military spending amid predictions for harder times as inflation and high interest rates take their toll.</w:t>
      </w:r>
    </w:p>
    <w:p w14:paraId="1471A386" w14:textId="77777777" w:rsidR="00E820EB" w:rsidRPr="00D94C29" w:rsidRDefault="00E820EB" w:rsidP="00E820EB">
      <w:pPr>
        <w:rPr>
          <w:sz w:val="16"/>
        </w:rPr>
      </w:pPr>
      <w:r w:rsidRPr="00D94C29">
        <w:rPr>
          <w:sz w:val="16"/>
        </w:rPr>
        <w:t xml:space="preserve">But </w:t>
      </w:r>
      <w:r w:rsidRPr="00A12900">
        <w:rPr>
          <w:rStyle w:val="StyleUnderline"/>
          <w:highlight w:val="cyan"/>
        </w:rPr>
        <w:t>despite Putin's rhetoric</w:t>
      </w:r>
      <w:r w:rsidRPr="00D94C29">
        <w:rPr>
          <w:sz w:val="16"/>
        </w:rPr>
        <w:t xml:space="preserve">, his </w:t>
      </w:r>
      <w:r w:rsidRPr="00A12900">
        <w:rPr>
          <w:rStyle w:val="StyleUnderline"/>
          <w:highlight w:val="cyan"/>
        </w:rPr>
        <w:t>officials</w:t>
      </w:r>
      <w:r w:rsidRPr="00D94C29">
        <w:rPr>
          <w:rStyle w:val="StyleUnderline"/>
        </w:rPr>
        <w:t xml:space="preserve"> are </w:t>
      </w:r>
      <w:r w:rsidRPr="00A12900">
        <w:rPr>
          <w:rStyle w:val="StyleUnderline"/>
          <w:highlight w:val="cyan"/>
        </w:rPr>
        <w:t xml:space="preserve">becoming </w:t>
      </w:r>
      <w:r w:rsidRPr="00A12900">
        <w:rPr>
          <w:rStyle w:val="Emphasis"/>
          <w:highlight w:val="cyan"/>
        </w:rPr>
        <w:t>more vocal</w:t>
      </w:r>
      <w:r w:rsidRPr="00A12900">
        <w:rPr>
          <w:rStyle w:val="StyleUnderline"/>
          <w:highlight w:val="cyan"/>
        </w:rPr>
        <w:t xml:space="preserve"> about</w:t>
      </w:r>
      <w:r w:rsidRPr="00D94C29">
        <w:rPr>
          <w:rStyle w:val="StyleUnderline"/>
        </w:rPr>
        <w:t xml:space="preserve"> the </w:t>
      </w:r>
      <w:r w:rsidRPr="00A12900">
        <w:rPr>
          <w:rStyle w:val="StyleUnderline"/>
          <w:highlight w:val="cyan"/>
        </w:rPr>
        <w:t>impact of sanctions</w:t>
      </w:r>
      <w:r w:rsidRPr="00D94C29">
        <w:rPr>
          <w:rStyle w:val="StyleUnderline"/>
        </w:rPr>
        <w:t xml:space="preserve">, falling </w:t>
      </w:r>
      <w:r w:rsidRPr="00A12900">
        <w:rPr>
          <w:rStyle w:val="StyleUnderline"/>
          <w:highlight w:val="cyan"/>
        </w:rPr>
        <w:t>oil prices</w:t>
      </w:r>
      <w:r w:rsidRPr="00D94C29">
        <w:rPr>
          <w:rStyle w:val="StyleUnderline"/>
        </w:rPr>
        <w:t xml:space="preserve">, wartime </w:t>
      </w:r>
      <w:r w:rsidRPr="00A12900">
        <w:rPr>
          <w:rStyle w:val="StyleUnderline"/>
          <w:highlight w:val="cyan"/>
        </w:rPr>
        <w:t>spending, and</w:t>
      </w:r>
      <w:r w:rsidRPr="00D94C29">
        <w:rPr>
          <w:rStyle w:val="StyleUnderline"/>
        </w:rPr>
        <w:t xml:space="preserve"> </w:t>
      </w:r>
      <w:r w:rsidRPr="00A12900">
        <w:rPr>
          <w:rStyle w:val="StyleUnderline"/>
          <w:highlight w:val="cyan"/>
        </w:rPr>
        <w:t>labor shortages</w:t>
      </w:r>
      <w:r w:rsidRPr="00D94C29">
        <w:rPr>
          <w:sz w:val="16"/>
        </w:rPr>
        <w:t>.</w:t>
      </w:r>
    </w:p>
    <w:p w14:paraId="669B1089" w14:textId="77777777" w:rsidR="00E820EB" w:rsidRPr="00D94C29" w:rsidRDefault="00E820EB" w:rsidP="00E820EB">
      <w:pPr>
        <w:rPr>
          <w:sz w:val="16"/>
        </w:rPr>
      </w:pPr>
      <w:proofErr w:type="spellStart"/>
      <w:r w:rsidRPr="00D94C29">
        <w:rPr>
          <w:sz w:val="16"/>
        </w:rPr>
        <w:t>Gref's</w:t>
      </w:r>
      <w:proofErr w:type="spellEnd"/>
      <w:r w:rsidRPr="00D94C29">
        <w:rPr>
          <w:sz w:val="16"/>
        </w:rPr>
        <w:t xml:space="preserve"> warning is the latest signal of a wider economic slowdown in Russia that could raise questions on Moscow's ability to sustain the war.</w:t>
      </w:r>
    </w:p>
    <w:p w14:paraId="65D65533" w14:textId="77777777" w:rsidR="00E820EB" w:rsidRPr="00D94C29" w:rsidRDefault="00E820EB" w:rsidP="00E820EB">
      <w:pPr>
        <w:rPr>
          <w:sz w:val="16"/>
        </w:rPr>
      </w:pPr>
      <w:r w:rsidRPr="00D94C29">
        <w:rPr>
          <w:sz w:val="16"/>
        </w:rPr>
        <w:t>What To Know</w:t>
      </w:r>
    </w:p>
    <w:p w14:paraId="6A8F61E9" w14:textId="77777777" w:rsidR="00E820EB" w:rsidRPr="00D94C29" w:rsidRDefault="00E820EB" w:rsidP="00E820EB">
      <w:pPr>
        <w:rPr>
          <w:sz w:val="16"/>
        </w:rPr>
      </w:pPr>
      <w:r w:rsidRPr="00D94C29">
        <w:rPr>
          <w:sz w:val="16"/>
        </w:rPr>
        <w:t xml:space="preserve">At Sberbank's meeting on Monday, </w:t>
      </w:r>
      <w:proofErr w:type="spellStart"/>
      <w:r w:rsidRPr="00D94C29">
        <w:rPr>
          <w:sz w:val="16"/>
        </w:rPr>
        <w:t>Gref</w:t>
      </w:r>
      <w:proofErr w:type="spellEnd"/>
      <w:r w:rsidRPr="00D94C29">
        <w:rPr>
          <w:sz w:val="16"/>
        </w:rPr>
        <w:t xml:space="preserve"> said the quality of his bank's loan portfolio is deteriorating, with a growing number of requests for debt restructuring by retail and corporate borrowers.</w:t>
      </w:r>
    </w:p>
    <w:p w14:paraId="19AC266D" w14:textId="77777777" w:rsidR="00E820EB" w:rsidRPr="00D94C29" w:rsidRDefault="00E820EB" w:rsidP="00E820EB">
      <w:pPr>
        <w:rPr>
          <w:sz w:val="16"/>
        </w:rPr>
      </w:pPr>
      <w:r w:rsidRPr="00D94C29">
        <w:rPr>
          <w:sz w:val="16"/>
        </w:rPr>
        <w:t xml:space="preserve">In comments reported by business newspaper RBC, </w:t>
      </w:r>
      <w:proofErr w:type="spellStart"/>
      <w:r w:rsidRPr="00D94C29">
        <w:rPr>
          <w:sz w:val="16"/>
        </w:rPr>
        <w:t>Gref</w:t>
      </w:r>
      <w:proofErr w:type="spellEnd"/>
      <w:r w:rsidRPr="00D94C29">
        <w:rPr>
          <w:sz w:val="16"/>
        </w:rPr>
        <w:t xml:space="preserve"> also said 2026 will not be an easy year either, although much will depend on geopolitics and on how the dynamics of GDP growth will develop.</w:t>
      </w:r>
    </w:p>
    <w:p w14:paraId="7C4AE3F5" w14:textId="77777777" w:rsidR="00E820EB" w:rsidRPr="00D94C29" w:rsidRDefault="00E820EB" w:rsidP="00E820EB">
      <w:pPr>
        <w:rPr>
          <w:sz w:val="16"/>
        </w:rPr>
      </w:pPr>
      <w:r w:rsidRPr="00D94C29">
        <w:rPr>
          <w:sz w:val="16"/>
        </w:rPr>
        <w:t>He said another factor will be the key rate set by the Central Bank, which was lowered from 21 percent to 20 percent in June. The high rate is aimed to curb official inflation of 9.9 percent although analysts say it stifles investment.</w:t>
      </w:r>
    </w:p>
    <w:p w14:paraId="60182F54" w14:textId="77777777" w:rsidR="00E820EB" w:rsidRPr="00D94C29" w:rsidRDefault="00E820EB" w:rsidP="00E820EB">
      <w:pPr>
        <w:rPr>
          <w:sz w:val="16"/>
        </w:rPr>
      </w:pPr>
      <w:proofErr w:type="spellStart"/>
      <w:r w:rsidRPr="00D94C29">
        <w:rPr>
          <w:sz w:val="16"/>
        </w:rPr>
        <w:t>Gref's</w:t>
      </w:r>
      <w:proofErr w:type="spellEnd"/>
      <w:r w:rsidRPr="00D94C29">
        <w:rPr>
          <w:sz w:val="16"/>
        </w:rPr>
        <w:t xml:space="preserve"> comments follow a </w:t>
      </w:r>
      <w:r w:rsidRPr="00D94C29">
        <w:rPr>
          <w:rStyle w:val="StyleUnderline"/>
        </w:rPr>
        <w:t xml:space="preserve">somber warning he gave at the St. Petersburg Economic Forum last month, when he referred to </w:t>
      </w:r>
      <w:r w:rsidRPr="00A12900">
        <w:rPr>
          <w:rStyle w:val="StyleUnderline"/>
          <w:highlight w:val="cyan"/>
        </w:rPr>
        <w:t>a "</w:t>
      </w:r>
      <w:r w:rsidRPr="00A12900">
        <w:rPr>
          <w:rStyle w:val="Emphasis"/>
          <w:highlight w:val="cyan"/>
        </w:rPr>
        <w:t>perfect storm</w:t>
      </w:r>
      <w:r w:rsidRPr="00A12900">
        <w:rPr>
          <w:rStyle w:val="StyleUnderline"/>
          <w:highlight w:val="cyan"/>
        </w:rPr>
        <w:t>" of problems</w:t>
      </w:r>
      <w:r w:rsidRPr="00D94C29">
        <w:rPr>
          <w:rStyle w:val="StyleUnderline"/>
        </w:rPr>
        <w:t xml:space="preserve"> for the economy</w:t>
      </w:r>
      <w:r w:rsidRPr="00D94C29">
        <w:rPr>
          <w:sz w:val="16"/>
        </w:rPr>
        <w:t>. These included real interest rates between the key rate of 20 percent and annual inflation of 10 percent hurting business profits and forcing companies to postpone investment.</w:t>
      </w:r>
    </w:p>
    <w:p w14:paraId="1ADC9723" w14:textId="77777777" w:rsidR="00E820EB" w:rsidRPr="00D94C29" w:rsidRDefault="00E820EB" w:rsidP="00E820EB">
      <w:pPr>
        <w:rPr>
          <w:rStyle w:val="StyleUnderline"/>
        </w:rPr>
      </w:pPr>
      <w:r w:rsidRPr="00D94C29">
        <w:rPr>
          <w:rStyle w:val="StyleUnderline"/>
        </w:rPr>
        <w:t xml:space="preserve">At the same event, </w:t>
      </w:r>
      <w:r w:rsidRPr="00A12900">
        <w:rPr>
          <w:rStyle w:val="StyleUnderline"/>
          <w:highlight w:val="cyan"/>
        </w:rPr>
        <w:t>Central Bank head</w:t>
      </w:r>
      <w:r w:rsidRPr="00D94C29">
        <w:rPr>
          <w:rStyle w:val="StyleUnderline"/>
        </w:rPr>
        <w:t xml:space="preserve">, </w:t>
      </w:r>
      <w:proofErr w:type="spellStart"/>
      <w:r w:rsidRPr="00D94C29">
        <w:rPr>
          <w:rStyle w:val="StyleUnderline"/>
        </w:rPr>
        <w:t>Nabiullina</w:t>
      </w:r>
      <w:proofErr w:type="spellEnd"/>
      <w:r w:rsidRPr="00D94C29">
        <w:rPr>
          <w:rStyle w:val="StyleUnderline"/>
        </w:rPr>
        <w:t xml:space="preserve">, credited for steering the wartime economy, </w:t>
      </w:r>
      <w:r w:rsidRPr="00A12900">
        <w:rPr>
          <w:rStyle w:val="StyleUnderline"/>
          <w:highlight w:val="cyan"/>
        </w:rPr>
        <w:t>said growth</w:t>
      </w:r>
      <w:r w:rsidRPr="00D94C29">
        <w:rPr>
          <w:rStyle w:val="StyleUnderline"/>
        </w:rPr>
        <w:t xml:space="preserve"> had been </w:t>
      </w:r>
      <w:r w:rsidRPr="00A12900">
        <w:rPr>
          <w:rStyle w:val="StyleUnderline"/>
          <w:highlight w:val="cyan"/>
        </w:rPr>
        <w:t>predicated on free labor resources</w:t>
      </w:r>
      <w:r w:rsidRPr="00D94C29">
        <w:rPr>
          <w:rStyle w:val="StyleUnderline"/>
        </w:rPr>
        <w:t xml:space="preserve"> but that </w:t>
      </w:r>
      <w:r w:rsidRPr="00A12900">
        <w:rPr>
          <w:rStyle w:val="StyleUnderline"/>
          <w:highlight w:val="cyan"/>
        </w:rPr>
        <w:t>many of these</w:t>
      </w:r>
      <w:r w:rsidRPr="00D94C29">
        <w:rPr>
          <w:rStyle w:val="StyleUnderline"/>
        </w:rPr>
        <w:t xml:space="preserve"> "have </w:t>
      </w:r>
      <w:r w:rsidRPr="00A12900">
        <w:rPr>
          <w:rStyle w:val="Emphasis"/>
          <w:highlight w:val="cyan"/>
        </w:rPr>
        <w:t>really been exhausted</w:t>
      </w:r>
      <w:r w:rsidRPr="00D94C29">
        <w:rPr>
          <w:rStyle w:val="StyleUnderline"/>
        </w:rPr>
        <w:t>" and that a new model was needed.</w:t>
      </w:r>
    </w:p>
    <w:p w14:paraId="1B9EE997" w14:textId="77777777" w:rsidR="00E820EB" w:rsidRPr="00D94C29" w:rsidRDefault="00E820EB" w:rsidP="00E820EB">
      <w:pPr>
        <w:rPr>
          <w:rStyle w:val="StyleUnderline"/>
        </w:rPr>
      </w:pPr>
      <w:r w:rsidRPr="00D94C29">
        <w:rPr>
          <w:rStyle w:val="StyleUnderline"/>
        </w:rPr>
        <w:t xml:space="preserve">Meanwhile, economy minister </w:t>
      </w:r>
      <w:proofErr w:type="spellStart"/>
      <w:r w:rsidRPr="00D94C29">
        <w:rPr>
          <w:rStyle w:val="StyleUnderline"/>
        </w:rPr>
        <w:t>Reshetnikov</w:t>
      </w:r>
      <w:proofErr w:type="spellEnd"/>
      <w:r w:rsidRPr="00D94C29">
        <w:rPr>
          <w:rStyle w:val="StyleUnderline"/>
        </w:rPr>
        <w:t xml:space="preserve"> said current </w:t>
      </w:r>
      <w:r w:rsidRPr="00A12900">
        <w:rPr>
          <w:rStyle w:val="StyleUnderline"/>
          <w:highlight w:val="cyan"/>
        </w:rPr>
        <w:t>business sentiment pointed to</w:t>
      </w:r>
      <w:r w:rsidRPr="00D94C29">
        <w:rPr>
          <w:rStyle w:val="StyleUnderline"/>
        </w:rPr>
        <w:t xml:space="preserve"> Russia being on "the brink of transitioning into </w:t>
      </w:r>
      <w:r w:rsidRPr="00A12900">
        <w:rPr>
          <w:rStyle w:val="StyleUnderline"/>
          <w:highlight w:val="cyan"/>
        </w:rPr>
        <w:t>recession.</w:t>
      </w:r>
      <w:r w:rsidRPr="00D94C29">
        <w:rPr>
          <w:rStyle w:val="StyleUnderline"/>
        </w:rPr>
        <w:t>"</w:t>
      </w:r>
    </w:p>
    <w:p w14:paraId="3A741175" w14:textId="77777777" w:rsidR="00E820EB" w:rsidRDefault="00E820EB" w:rsidP="00E820EB">
      <w:pPr>
        <w:pStyle w:val="Heading4"/>
      </w:pPr>
      <w:r>
        <w:t>Russian economic opportunities depend on ice melt</w:t>
      </w:r>
    </w:p>
    <w:p w14:paraId="11CE99E9" w14:textId="77777777" w:rsidR="00E820EB" w:rsidRDefault="00E820EB" w:rsidP="00E820EB">
      <w:r w:rsidRPr="00D95965">
        <w:rPr>
          <w:rStyle w:val="Style13ptBold"/>
        </w:rPr>
        <w:t>Moe et al 24 –</w:t>
      </w:r>
      <w:r>
        <w:t xml:space="preserve"> </w:t>
      </w:r>
      <w:proofErr w:type="spellStart"/>
      <w:r>
        <w:t>Arild</w:t>
      </w:r>
      <w:proofErr w:type="spellEnd"/>
      <w:r>
        <w:t xml:space="preserve"> Moe is a Senior Research Fellow at the </w:t>
      </w:r>
      <w:proofErr w:type="spellStart"/>
      <w:r>
        <w:t>Fridtjof</w:t>
      </w:r>
      <w:proofErr w:type="spellEnd"/>
      <w:r>
        <w:t xml:space="preserve"> Nansen Institute, an independent social science research institute </w:t>
      </w:r>
      <w:proofErr w:type="spellStart"/>
      <w:r>
        <w:t>specialising</w:t>
      </w:r>
      <w:proofErr w:type="spellEnd"/>
      <w:r>
        <w:t xml:space="preserve"> in international energy, environmental and resource management politics. [“More or Less Ice? Shipping in the Russian Arctic and the Role of Climate Change”, Arctic Review on Law and Politics, 2024, https://arcticreview.no/index.php/arctic/article/view/6504/10563] CH</w:t>
      </w:r>
    </w:p>
    <w:p w14:paraId="3DF34268" w14:textId="77777777" w:rsidR="00E820EB" w:rsidRPr="009A5AEB" w:rsidRDefault="00E820EB" w:rsidP="00E820EB">
      <w:pPr>
        <w:rPr>
          <w:sz w:val="16"/>
        </w:rPr>
      </w:pPr>
      <w:r w:rsidRPr="009A5AEB">
        <w:rPr>
          <w:sz w:val="16"/>
        </w:rPr>
        <w:t xml:space="preserve">Publications in social sciences, law, and economics dealing with the construction of icebreakers and the </w:t>
      </w:r>
      <w:r w:rsidRPr="009A5AEB">
        <w:rPr>
          <w:rStyle w:val="StyleUnderline"/>
        </w:rPr>
        <w:t>prospects for the NSR</w:t>
      </w:r>
      <w:r w:rsidRPr="00D95965">
        <w:rPr>
          <w:rStyle w:val="StyleUnderline"/>
        </w:rPr>
        <w:t xml:space="preserve"> do not accord much space to environmental aspects</w:t>
      </w:r>
      <w:r w:rsidRPr="009A5AEB">
        <w:rPr>
          <w:sz w:val="16"/>
        </w:rPr>
        <w:t xml:space="preserve">. In risk analysis and assessments of the limitations and incentives for the development of the NSR or icebreakers, </w:t>
      </w:r>
      <w:r w:rsidRPr="00D95965">
        <w:rPr>
          <w:rStyle w:val="StyleUnderline"/>
        </w:rPr>
        <w:t xml:space="preserve">the </w:t>
      </w:r>
      <w:r w:rsidRPr="009A5AEB">
        <w:rPr>
          <w:rStyle w:val="StyleUnderline"/>
          <w:highlight w:val="cyan"/>
        </w:rPr>
        <w:t>economic, political, and practical benefits of</w:t>
      </w:r>
      <w:r w:rsidRPr="00D95965">
        <w:rPr>
          <w:rStyle w:val="StyleUnderline"/>
        </w:rPr>
        <w:t xml:space="preserve"> an </w:t>
      </w:r>
      <w:r w:rsidRPr="009A5AEB">
        <w:rPr>
          <w:rStyle w:val="StyleUnderline"/>
          <w:highlight w:val="cyan"/>
        </w:rPr>
        <w:t>ice-free Arctic</w:t>
      </w:r>
      <w:r w:rsidRPr="00D95965">
        <w:rPr>
          <w:rStyle w:val="StyleUnderline"/>
        </w:rPr>
        <w:t xml:space="preserve"> during summer </w:t>
      </w:r>
      <w:r w:rsidRPr="00CA3C12">
        <w:rPr>
          <w:rStyle w:val="Emphasis"/>
          <w:highlight w:val="cyan"/>
        </w:rPr>
        <w:t>dominate</w:t>
      </w:r>
      <w:r w:rsidRPr="00D95965">
        <w:rPr>
          <w:rStyle w:val="StyleUnderline"/>
        </w:rPr>
        <w:t>.</w:t>
      </w:r>
      <w:r w:rsidRPr="009A5AEB">
        <w:rPr>
          <w:sz w:val="16"/>
        </w:rPr>
        <w:t>52 That does not mean that environmental risks are completely ignored: they are mentioned – but rarely.53 Sustainability is generally addressed within the wider frame of the Arctic region.54</w:t>
      </w:r>
    </w:p>
    <w:p w14:paraId="3847638D" w14:textId="77777777" w:rsidR="00E820EB" w:rsidRPr="009A5AEB" w:rsidRDefault="00E820EB" w:rsidP="00E820EB">
      <w:pPr>
        <w:rPr>
          <w:sz w:val="16"/>
        </w:rPr>
      </w:pPr>
      <w:r w:rsidRPr="009A5AEB">
        <w:rPr>
          <w:rStyle w:val="StyleUnderline"/>
          <w:highlight w:val="cyan"/>
        </w:rPr>
        <w:t>Climate change</w:t>
      </w:r>
      <w:r w:rsidRPr="00D95965">
        <w:rPr>
          <w:rStyle w:val="StyleUnderline"/>
        </w:rPr>
        <w:t xml:space="preserve"> and the melting of polar ice are </w:t>
      </w:r>
      <w:r w:rsidRPr="009A5AEB">
        <w:rPr>
          <w:rStyle w:val="StyleUnderline"/>
          <w:highlight w:val="cyan"/>
        </w:rPr>
        <w:t xml:space="preserve">mentioned as </w:t>
      </w:r>
      <w:r w:rsidRPr="00CA3C12">
        <w:rPr>
          <w:rStyle w:val="Emphasis"/>
          <w:highlight w:val="cyan"/>
        </w:rPr>
        <w:t>driver</w:t>
      </w:r>
      <w:r w:rsidRPr="00CA3C12">
        <w:rPr>
          <w:rStyle w:val="Emphasis"/>
        </w:rPr>
        <w:t xml:space="preserve">s </w:t>
      </w:r>
      <w:r w:rsidRPr="00CA3C12">
        <w:rPr>
          <w:rStyle w:val="Emphasis"/>
          <w:highlight w:val="cyan"/>
        </w:rPr>
        <w:t>opening new opportunities</w:t>
      </w:r>
      <w:r w:rsidRPr="009A5AEB">
        <w:rPr>
          <w:rStyle w:val="StyleUnderline"/>
          <w:highlight w:val="cyan"/>
        </w:rPr>
        <w:t xml:space="preserve"> for Arctic</w:t>
      </w:r>
      <w:r w:rsidRPr="00D95965">
        <w:rPr>
          <w:rStyle w:val="StyleUnderline"/>
        </w:rPr>
        <w:t xml:space="preserve"> resources, even in publications that note that this development is not problem-free.</w:t>
      </w:r>
      <w:r w:rsidRPr="009A5AEB">
        <w:rPr>
          <w:sz w:val="16"/>
        </w:rPr>
        <w:t xml:space="preserve">55 </w:t>
      </w:r>
      <w:r w:rsidRPr="00D95965">
        <w:rPr>
          <w:rStyle w:val="StyleUnderline"/>
        </w:rPr>
        <w:t>Climate change</w:t>
      </w:r>
      <w:r w:rsidRPr="009A5AEB">
        <w:rPr>
          <w:sz w:val="16"/>
        </w:rPr>
        <w:t xml:space="preserve"> is frequently </w:t>
      </w:r>
      <w:r w:rsidRPr="009A5AEB">
        <w:rPr>
          <w:rStyle w:val="StyleUnderline"/>
          <w:highlight w:val="cyan"/>
        </w:rPr>
        <w:t>referred to as an opportunity</w:t>
      </w:r>
      <w:r w:rsidRPr="00D95965">
        <w:rPr>
          <w:rStyle w:val="StyleUnderline"/>
        </w:rPr>
        <w:t xml:space="preserve"> </w:t>
      </w:r>
      <w:r w:rsidRPr="009A5AEB">
        <w:rPr>
          <w:rStyle w:val="StyleUnderline"/>
          <w:highlight w:val="cyan"/>
        </w:rPr>
        <w:t>for increased port</w:t>
      </w:r>
      <w:r w:rsidRPr="00D95965">
        <w:rPr>
          <w:rStyle w:val="StyleUnderline"/>
        </w:rPr>
        <w:t xml:space="preserve"> development </w:t>
      </w:r>
      <w:r w:rsidRPr="009A5AEB">
        <w:rPr>
          <w:rStyle w:val="StyleUnderline"/>
          <w:highlight w:val="cyan"/>
        </w:rPr>
        <w:t>and activities along</w:t>
      </w:r>
      <w:r w:rsidRPr="00D95965">
        <w:rPr>
          <w:rStyle w:val="StyleUnderline"/>
        </w:rPr>
        <w:t xml:space="preserve"> the </w:t>
      </w:r>
      <w:r w:rsidRPr="009A5AEB">
        <w:rPr>
          <w:rStyle w:val="StyleUnderline"/>
          <w:highlight w:val="cyan"/>
        </w:rPr>
        <w:t>N</w:t>
      </w:r>
      <w:r w:rsidRPr="00D95965">
        <w:rPr>
          <w:rStyle w:val="StyleUnderline"/>
        </w:rPr>
        <w:t xml:space="preserve">orthern </w:t>
      </w:r>
      <w:r w:rsidRPr="009A5AEB">
        <w:rPr>
          <w:rStyle w:val="StyleUnderline"/>
          <w:highlight w:val="cyan"/>
        </w:rPr>
        <w:t>S</w:t>
      </w:r>
      <w:r w:rsidRPr="00D95965">
        <w:rPr>
          <w:rStyle w:val="StyleUnderline"/>
        </w:rPr>
        <w:t xml:space="preserve">ea </w:t>
      </w:r>
      <w:r w:rsidRPr="009A5AEB">
        <w:rPr>
          <w:rStyle w:val="StyleUnderline"/>
          <w:highlight w:val="cyan"/>
        </w:rPr>
        <w:t>R</w:t>
      </w:r>
      <w:r w:rsidRPr="00D95965">
        <w:rPr>
          <w:rStyle w:val="StyleUnderline"/>
        </w:rPr>
        <w:t>oute</w:t>
      </w:r>
      <w:r w:rsidRPr="009A5AEB">
        <w:rPr>
          <w:sz w:val="16"/>
        </w:rPr>
        <w:t xml:space="preserve">.56 The </w:t>
      </w:r>
      <w:r w:rsidRPr="00CA3C12">
        <w:rPr>
          <w:rStyle w:val="Emphasis"/>
          <w:highlight w:val="cyan"/>
        </w:rPr>
        <w:t>collective optimism</w:t>
      </w:r>
      <w:r w:rsidRPr="009A5AEB">
        <w:rPr>
          <w:sz w:val="16"/>
        </w:rPr>
        <w:t xml:space="preserve"> regarding climate change in the Arctic can be </w:t>
      </w:r>
      <w:r w:rsidRPr="009A5AEB">
        <w:rPr>
          <w:rStyle w:val="StyleUnderline"/>
          <w:highlight w:val="cyan"/>
        </w:rPr>
        <w:t>noted in</w:t>
      </w:r>
      <w:r w:rsidRPr="00D95965">
        <w:rPr>
          <w:rStyle w:val="StyleUnderline"/>
        </w:rPr>
        <w:t xml:space="preserve"> studies analyzing how ‘</w:t>
      </w:r>
      <w:r w:rsidRPr="00CA3C12">
        <w:rPr>
          <w:rStyle w:val="Emphasis"/>
          <w:highlight w:val="cyan"/>
        </w:rPr>
        <w:t>economic courage’</w:t>
      </w:r>
      <w:r w:rsidRPr="009A5AEB">
        <w:rPr>
          <w:rStyle w:val="StyleUnderline"/>
          <w:highlight w:val="cyan"/>
        </w:rPr>
        <w:t xml:space="preserve"> in</w:t>
      </w:r>
      <w:r w:rsidRPr="00D95965">
        <w:rPr>
          <w:rStyle w:val="StyleUnderline"/>
        </w:rPr>
        <w:t xml:space="preserve"> the </w:t>
      </w:r>
      <w:r w:rsidRPr="009A5AEB">
        <w:rPr>
          <w:rStyle w:val="StyleUnderline"/>
          <w:highlight w:val="cyan"/>
        </w:rPr>
        <w:t>development of the Russian North</w:t>
      </w:r>
      <w:r w:rsidRPr="00D95965">
        <w:rPr>
          <w:rStyle w:val="StyleUnderline"/>
        </w:rPr>
        <w:t xml:space="preserve"> is driven by climatic changes</w:t>
      </w:r>
      <w:r w:rsidRPr="009A5AEB">
        <w:rPr>
          <w:sz w:val="16"/>
        </w:rPr>
        <w:t>.57</w:t>
      </w:r>
    </w:p>
    <w:p w14:paraId="25C2F4E9" w14:textId="77777777" w:rsidR="00E820EB" w:rsidRPr="009A5AEB" w:rsidRDefault="00E820EB" w:rsidP="00E820EB">
      <w:pPr>
        <w:rPr>
          <w:sz w:val="16"/>
        </w:rPr>
      </w:pPr>
      <w:r w:rsidRPr="009A5AEB">
        <w:rPr>
          <w:sz w:val="16"/>
        </w:rPr>
        <w:t>In international academic debates, the impact of disappearing ice on the regulation of shipping is sometimes highlighted as a potential risk.58 Article 234 of the United Nations Convention on the Law of the Sea (UNCLOS) allows coastal states to regulate shipping in ice-covered marine areas within their exclusive economic zones. Hence, Russia is allowed to enforce regulations on ships navigating the Northern Sea Route. Some countries, notably the United States, argue that Russian regulations go further than permitted by UNCLOS, but Russia’s right to regulate is not contested.59 If the NSR area becomes ice-free, or ships can sail north of the sea route area for longer periods, the applicability of Russian regulation over the NSR may be reduced or become irrelevant. In Russia, this risk is presented as minimal but seems to be more frequently taken into account than strictly environmental matters, at least in discourses related to the development of the NSR.60</w:t>
      </w:r>
    </w:p>
    <w:p w14:paraId="433A5C92" w14:textId="77777777" w:rsidR="00E820EB" w:rsidRDefault="00E820EB" w:rsidP="00E820EB">
      <w:pPr>
        <w:rPr>
          <w:sz w:val="16"/>
        </w:rPr>
      </w:pPr>
      <w:r w:rsidRPr="009A5AEB">
        <w:rPr>
          <w:rStyle w:val="StyleUnderline"/>
          <w:highlight w:val="cyan"/>
        </w:rPr>
        <w:t>Russian</w:t>
      </w:r>
      <w:r w:rsidRPr="00D95965">
        <w:rPr>
          <w:rStyle w:val="StyleUnderline"/>
        </w:rPr>
        <w:t xml:space="preserve"> climate science and the broader Russian scientific </w:t>
      </w:r>
      <w:r w:rsidRPr="009A5AEB">
        <w:rPr>
          <w:rStyle w:val="StyleUnderline"/>
          <w:highlight w:val="cyan"/>
        </w:rPr>
        <w:t xml:space="preserve">discourse </w:t>
      </w:r>
      <w:r w:rsidRPr="009A5AEB">
        <w:rPr>
          <w:rStyle w:val="StyleUnderline"/>
        </w:rPr>
        <w:t>generally</w:t>
      </w:r>
      <w:r w:rsidRPr="009A5AEB">
        <w:rPr>
          <w:rStyle w:val="StyleUnderline"/>
          <w:highlight w:val="cyan"/>
        </w:rPr>
        <w:t xml:space="preserve"> note</w:t>
      </w:r>
      <w:r w:rsidRPr="00D95965">
        <w:rPr>
          <w:rStyle w:val="StyleUnderline"/>
        </w:rPr>
        <w:t xml:space="preserve"> the </w:t>
      </w:r>
      <w:r w:rsidRPr="009A5AEB">
        <w:rPr>
          <w:rStyle w:val="StyleUnderline"/>
          <w:highlight w:val="cyan"/>
        </w:rPr>
        <w:t>advantages of shipping offered by</w:t>
      </w:r>
      <w:r w:rsidRPr="00D95965">
        <w:rPr>
          <w:rStyle w:val="StyleUnderline"/>
        </w:rPr>
        <w:t xml:space="preserve"> less and </w:t>
      </w:r>
      <w:r w:rsidRPr="00CA3C12">
        <w:rPr>
          <w:rStyle w:val="Emphasis"/>
          <w:highlight w:val="cyan"/>
        </w:rPr>
        <w:t>thinner ice</w:t>
      </w:r>
      <w:r w:rsidRPr="00D95965">
        <w:rPr>
          <w:rStyle w:val="StyleUnderline"/>
        </w:rPr>
        <w:t xml:space="preserve"> in the Arctic Ocean</w:t>
      </w:r>
      <w:r w:rsidRPr="009A5AEB">
        <w:rPr>
          <w:sz w:val="16"/>
        </w:rPr>
        <w:t xml:space="preserve">. However, the need for more icebreakers is not questioned. This is usually explained by </w:t>
      </w:r>
      <w:r w:rsidRPr="009A5AEB">
        <w:rPr>
          <w:rStyle w:val="StyleUnderline"/>
        </w:rPr>
        <w:t>the ambition of extending the navigation season to the whole year</w:t>
      </w:r>
      <w:r w:rsidRPr="009A5AEB">
        <w:rPr>
          <w:sz w:val="16"/>
        </w:rPr>
        <w:t>, as well as fluctuations in the ice situation – despite a general downward trend. This explains the apparent paradox that there is a need for more icebreakers even when less ice is expected.</w:t>
      </w:r>
    </w:p>
    <w:p w14:paraId="30FE2348" w14:textId="77777777" w:rsidR="00E820EB" w:rsidRDefault="00E820EB" w:rsidP="00E820EB">
      <w:pPr>
        <w:pStyle w:val="Heading4"/>
      </w:pPr>
      <w:r>
        <w:t>Reversal of ice melt kills the NSR</w:t>
      </w:r>
    </w:p>
    <w:p w14:paraId="209C5D9F" w14:textId="77777777" w:rsidR="00E820EB" w:rsidRDefault="00E820EB" w:rsidP="00E820EB">
      <w:r w:rsidRPr="00D14CC4">
        <w:rPr>
          <w:rStyle w:val="Style13ptBold"/>
        </w:rPr>
        <w:t>Hedlund 24 –</w:t>
      </w:r>
      <w:r>
        <w:t xml:space="preserve"> Stefan Hedlund is a widely published author, researcher and lecturer focusing on Nordic, Russian, Central Asian and post-Soviet affairs. He is based in Sweden. Currently, he is director of research at the Centre for Russian and Eurasian Studies at Uppsala University. [“All eyes on Russia’s Northern Sea Route”, GIS, August 21, 2024, https://www.gisreportsonline.com/r/northern-sea-route-russia-asia-sanction/#:~:text=Having%20never%20exceeded%205%20million,pattern%20for%20the%20route's%20future.] CH</w:t>
      </w:r>
    </w:p>
    <w:p w14:paraId="29C055C9" w14:textId="77777777" w:rsidR="00E820EB" w:rsidRPr="00D14CC4" w:rsidRDefault="00E820EB" w:rsidP="00E820EB">
      <w:pPr>
        <w:rPr>
          <w:rStyle w:val="StyleUnderline"/>
        </w:rPr>
      </w:pPr>
      <w:r w:rsidRPr="00D14CC4">
        <w:rPr>
          <w:sz w:val="16"/>
        </w:rPr>
        <w:t xml:space="preserve">Up until the Russian full-scale invasion of Ukraine in early 2022, the commercial argument could carry the day. </w:t>
      </w:r>
      <w:r w:rsidRPr="00D14CC4">
        <w:rPr>
          <w:rStyle w:val="StyleUnderline"/>
        </w:rPr>
        <w:t xml:space="preserve">Both </w:t>
      </w:r>
      <w:r w:rsidRPr="00D14CC4">
        <w:rPr>
          <w:rStyle w:val="StyleUnderline"/>
          <w:highlight w:val="cyan"/>
        </w:rPr>
        <w:t>Russia and China</w:t>
      </w:r>
      <w:r w:rsidRPr="00D14CC4">
        <w:rPr>
          <w:rStyle w:val="StyleUnderline"/>
        </w:rPr>
        <w:t xml:space="preserve"> had </w:t>
      </w:r>
      <w:r w:rsidRPr="00D14CC4">
        <w:rPr>
          <w:rStyle w:val="Emphasis"/>
          <w:highlight w:val="cyan"/>
        </w:rPr>
        <w:t>invested heavily</w:t>
      </w:r>
      <w:r w:rsidRPr="00D14CC4">
        <w:rPr>
          <w:rStyle w:val="StyleUnderline"/>
          <w:highlight w:val="cyan"/>
        </w:rPr>
        <w:t xml:space="preserve"> in boosting traffic</w:t>
      </w:r>
      <w:r w:rsidRPr="00D14CC4">
        <w:rPr>
          <w:rStyle w:val="StyleUnderline"/>
        </w:rPr>
        <w:t xml:space="preserve"> along the NSR, </w:t>
      </w:r>
      <w:r w:rsidRPr="00D14CC4">
        <w:rPr>
          <w:rStyle w:val="StyleUnderline"/>
          <w:highlight w:val="cyan"/>
        </w:rPr>
        <w:t>including</w:t>
      </w:r>
      <w:r w:rsidRPr="00D14CC4">
        <w:rPr>
          <w:rStyle w:val="StyleUnderline"/>
        </w:rPr>
        <w:t xml:space="preserve"> the </w:t>
      </w:r>
      <w:r w:rsidRPr="00D14CC4">
        <w:rPr>
          <w:rStyle w:val="StyleUnderline"/>
          <w:highlight w:val="cyan"/>
        </w:rPr>
        <w:t>construction of</w:t>
      </w:r>
      <w:r w:rsidRPr="00D14CC4">
        <w:rPr>
          <w:rStyle w:val="StyleUnderline"/>
        </w:rPr>
        <w:t xml:space="preserve"> nuclear-powered </w:t>
      </w:r>
      <w:r w:rsidRPr="00D14CC4">
        <w:rPr>
          <w:rStyle w:val="StyleUnderline"/>
          <w:highlight w:val="cyan"/>
        </w:rPr>
        <w:t>ice breakers</w:t>
      </w:r>
      <w:r w:rsidRPr="00D14CC4">
        <w:rPr>
          <w:rStyle w:val="StyleUnderline"/>
        </w:rPr>
        <w:t xml:space="preserve"> and cargo ships with reinforced hulls to sail through ice. </w:t>
      </w:r>
    </w:p>
    <w:p w14:paraId="52A7BC43" w14:textId="77777777" w:rsidR="00E820EB" w:rsidRPr="00D14CC4" w:rsidRDefault="00E820EB" w:rsidP="00E820EB">
      <w:pPr>
        <w:rPr>
          <w:sz w:val="16"/>
        </w:rPr>
      </w:pPr>
      <w:r w:rsidRPr="00D14CC4">
        <w:rPr>
          <w:rStyle w:val="StyleUnderline"/>
          <w:highlight w:val="cyan"/>
        </w:rPr>
        <w:t xml:space="preserve">The </w:t>
      </w:r>
      <w:r w:rsidRPr="00D14CC4">
        <w:rPr>
          <w:rStyle w:val="Emphasis"/>
          <w:highlight w:val="cyan"/>
        </w:rPr>
        <w:t>driving force</w:t>
      </w:r>
      <w:r w:rsidRPr="00D14CC4">
        <w:rPr>
          <w:rStyle w:val="StyleUnderline"/>
          <w:highlight w:val="cyan"/>
        </w:rPr>
        <w:t xml:space="preserve"> was</w:t>
      </w:r>
      <w:r w:rsidRPr="00D14CC4">
        <w:rPr>
          <w:rStyle w:val="StyleUnderline"/>
        </w:rPr>
        <w:t xml:space="preserve"> the </w:t>
      </w:r>
      <w:r w:rsidRPr="00D14CC4">
        <w:rPr>
          <w:rStyle w:val="Emphasis"/>
          <w:highlight w:val="cyan"/>
        </w:rPr>
        <w:t>shrinking ice cover</w:t>
      </w:r>
      <w:r w:rsidRPr="00D14CC4">
        <w:rPr>
          <w:rStyle w:val="StyleUnderline"/>
        </w:rPr>
        <w:t xml:space="preserve">, which </w:t>
      </w:r>
      <w:r w:rsidRPr="00D14CC4">
        <w:rPr>
          <w:rStyle w:val="StyleUnderline"/>
          <w:highlight w:val="cyan"/>
        </w:rPr>
        <w:t xml:space="preserve">allowed the window for </w:t>
      </w:r>
      <w:r w:rsidRPr="00D14CC4">
        <w:rPr>
          <w:rStyle w:val="StyleUnderline"/>
        </w:rPr>
        <w:t xml:space="preserve">possible </w:t>
      </w:r>
      <w:r w:rsidRPr="00D14CC4">
        <w:rPr>
          <w:rStyle w:val="StyleUnderline"/>
          <w:highlight w:val="cyan"/>
        </w:rPr>
        <w:t xml:space="preserve">passage to </w:t>
      </w:r>
      <w:r w:rsidRPr="00AD528A">
        <w:rPr>
          <w:rStyle w:val="Emphasis"/>
          <w:highlight w:val="cyan"/>
        </w:rPr>
        <w:t>expand steadily</w:t>
      </w:r>
      <w:r w:rsidRPr="00D14CC4">
        <w:rPr>
          <w:sz w:val="16"/>
        </w:rPr>
        <w:t xml:space="preserve">. Between 1980 and 2020, the extent of sea ice during August and September, when the ice cover tends to melt to a fourth of its size in winter, was roughly cut in half. In the latter year, the NSR was open for a record 88 days, from August 2 until October 28. The prior peak was marked in 2012, at 69 days. </w:t>
      </w:r>
    </w:p>
    <w:p w14:paraId="07EE31AE" w14:textId="77777777" w:rsidR="00E820EB" w:rsidRPr="00D14CC4" w:rsidRDefault="00E820EB" w:rsidP="00E820EB">
      <w:pPr>
        <w:rPr>
          <w:rStyle w:val="StyleUnderline"/>
        </w:rPr>
      </w:pPr>
      <w:r w:rsidRPr="00D14CC4">
        <w:rPr>
          <w:rStyle w:val="StyleUnderline"/>
        </w:rPr>
        <w:t xml:space="preserve">The </w:t>
      </w:r>
      <w:r w:rsidRPr="00D14CC4">
        <w:rPr>
          <w:rStyle w:val="StyleUnderline"/>
          <w:highlight w:val="cyan"/>
        </w:rPr>
        <w:t>result was</w:t>
      </w:r>
      <w:r w:rsidRPr="00D14CC4">
        <w:rPr>
          <w:rStyle w:val="StyleUnderline"/>
        </w:rPr>
        <w:t xml:space="preserve"> a </w:t>
      </w:r>
      <w:r w:rsidRPr="00AD528A">
        <w:rPr>
          <w:rStyle w:val="Emphasis"/>
          <w:highlight w:val="cyan"/>
        </w:rPr>
        <w:t>rapid growth</w:t>
      </w:r>
      <w:r w:rsidRPr="00D14CC4">
        <w:rPr>
          <w:rStyle w:val="StyleUnderline"/>
          <w:highlight w:val="cyan"/>
        </w:rPr>
        <w:t xml:space="preserve"> in traffic.</w:t>
      </w:r>
      <w:r w:rsidRPr="00D14CC4">
        <w:rPr>
          <w:rStyle w:val="StyleUnderline"/>
        </w:rPr>
        <w:t xml:space="preserve"> Having never exceeded 5 million metric tons annually, the flow of cargo began to surge in 2015, reaching 33 million metric tons in 2020</w:t>
      </w:r>
      <w:r w:rsidRPr="00D14CC4">
        <w:rPr>
          <w:sz w:val="16"/>
        </w:rPr>
        <w:t xml:space="preserve">. In 2022, the traffic was reported at an all-time annual high of around 34 million metric tons, showing continued growth despite geopolitical challenges. Inspired by these numbers, in August 2022, </w:t>
      </w:r>
      <w:r w:rsidRPr="00D14CC4">
        <w:rPr>
          <w:rStyle w:val="StyleUnderline"/>
        </w:rPr>
        <w:t xml:space="preserve">the Russian </w:t>
      </w:r>
      <w:r w:rsidRPr="00D14CC4">
        <w:rPr>
          <w:rStyle w:val="StyleUnderline"/>
          <w:highlight w:val="cyan"/>
        </w:rPr>
        <w:t>government signed off on</w:t>
      </w:r>
      <w:r w:rsidRPr="00D14CC4">
        <w:rPr>
          <w:rStyle w:val="StyleUnderline"/>
        </w:rPr>
        <w:t xml:space="preserve"> a comprehensive </w:t>
      </w:r>
      <w:r w:rsidRPr="00D14CC4">
        <w:rPr>
          <w:rStyle w:val="StyleUnderline"/>
          <w:highlight w:val="cyan"/>
        </w:rPr>
        <w:t>$29 billion development plan</w:t>
      </w:r>
      <w:r w:rsidRPr="00D14CC4">
        <w:rPr>
          <w:rStyle w:val="StyleUnderline"/>
        </w:rPr>
        <w:t xml:space="preserve"> for the NSR.</w:t>
      </w:r>
    </w:p>
    <w:p w14:paraId="57F4A3CC" w14:textId="77777777" w:rsidR="00E820EB" w:rsidRPr="00D14CC4" w:rsidRDefault="00E820EB" w:rsidP="00E820EB">
      <w:pPr>
        <w:rPr>
          <w:rStyle w:val="StyleUnderline"/>
        </w:rPr>
      </w:pPr>
      <w:r w:rsidRPr="00D14CC4">
        <w:rPr>
          <w:sz w:val="16"/>
        </w:rPr>
        <w:t>The plan was ambitious, envisioning that by the year 2035, the total volume of traffic would reach 240 million metric tons, representing a sevenfold increase from the record high of 2022. The short-term goal was to increase the volume to 80 million metric tons already by 2024</w:t>
      </w:r>
      <w:r w:rsidRPr="00D14CC4">
        <w:rPr>
          <w:rStyle w:val="StyleUnderline"/>
        </w:rPr>
        <w:t xml:space="preserve">. In addition to investing in developing the sea lanes, </w:t>
      </w:r>
      <w:r w:rsidRPr="00D14CC4">
        <w:rPr>
          <w:rStyle w:val="StyleUnderline"/>
          <w:highlight w:val="cyan"/>
        </w:rPr>
        <w:t>Russia also applied</w:t>
      </w:r>
      <w:r w:rsidRPr="00D14CC4">
        <w:rPr>
          <w:rStyle w:val="StyleUnderline"/>
        </w:rPr>
        <w:t xml:space="preserve"> to the United Nations </w:t>
      </w:r>
      <w:r w:rsidRPr="00D14CC4">
        <w:rPr>
          <w:rStyle w:val="StyleUnderline"/>
          <w:highlight w:val="cyan"/>
        </w:rPr>
        <w:t xml:space="preserve">for </w:t>
      </w:r>
      <w:r w:rsidRPr="00AD528A">
        <w:rPr>
          <w:rStyle w:val="Emphasis"/>
          <w:highlight w:val="cyan"/>
        </w:rPr>
        <w:t>recognition of the seabed</w:t>
      </w:r>
      <w:r w:rsidRPr="00D14CC4">
        <w:rPr>
          <w:rStyle w:val="StyleUnderline"/>
          <w:highlight w:val="cyan"/>
        </w:rPr>
        <w:t xml:space="preserve"> outside its</w:t>
      </w:r>
      <w:r w:rsidRPr="00D14CC4">
        <w:rPr>
          <w:rStyle w:val="StyleUnderline"/>
        </w:rPr>
        <w:t xml:space="preserve"> </w:t>
      </w:r>
      <w:r w:rsidRPr="00D14CC4">
        <w:rPr>
          <w:rStyle w:val="StyleUnderline"/>
          <w:highlight w:val="cyan"/>
        </w:rPr>
        <w:t>E</w:t>
      </w:r>
      <w:r w:rsidRPr="00D14CC4">
        <w:rPr>
          <w:rStyle w:val="StyleUnderline"/>
        </w:rPr>
        <w:t xml:space="preserve">xclusive </w:t>
      </w:r>
      <w:r w:rsidRPr="00D14CC4">
        <w:rPr>
          <w:rStyle w:val="StyleUnderline"/>
          <w:highlight w:val="cyan"/>
        </w:rPr>
        <w:t>E</w:t>
      </w:r>
      <w:r w:rsidRPr="00D14CC4">
        <w:rPr>
          <w:rStyle w:val="StyleUnderline"/>
        </w:rPr>
        <w:t xml:space="preserve">conomic </w:t>
      </w:r>
      <w:r w:rsidRPr="00D14CC4">
        <w:rPr>
          <w:rStyle w:val="StyleUnderline"/>
          <w:highlight w:val="cyan"/>
        </w:rPr>
        <w:t>Z</w:t>
      </w:r>
      <w:r w:rsidRPr="00D14CC4">
        <w:rPr>
          <w:rStyle w:val="StyleUnderline"/>
        </w:rPr>
        <w:t>one as part of its continental shelf.</w:t>
      </w:r>
    </w:p>
    <w:p w14:paraId="2070799F" w14:textId="77777777" w:rsidR="00E820EB" w:rsidRPr="00727C5F" w:rsidRDefault="00E820EB" w:rsidP="00E820EB"/>
    <w:p w14:paraId="15F69797" w14:textId="7DE18463" w:rsidR="00E820EB" w:rsidRDefault="00E820EB" w:rsidP="00E820EB">
      <w:pPr>
        <w:pStyle w:val="Heading3"/>
      </w:pPr>
      <w:r>
        <w:t>Adv---2---</w:t>
      </w:r>
      <w:proofErr w:type="spellStart"/>
      <w:r>
        <w:t>Dipolmacy</w:t>
      </w:r>
      <w:proofErr w:type="spellEnd"/>
      <w:r>
        <w:t xml:space="preserve"> </w:t>
      </w:r>
    </w:p>
    <w:p w14:paraId="748FA4E9" w14:textId="77777777" w:rsidR="00E820EB" w:rsidRDefault="00E820EB" w:rsidP="00E820EB">
      <w:pPr>
        <w:pStyle w:val="Heading4"/>
      </w:pPr>
      <w:r>
        <w:t>Hybrid threats won’t escalate</w:t>
      </w:r>
    </w:p>
    <w:p w14:paraId="45B670C3" w14:textId="77777777" w:rsidR="00E820EB" w:rsidRDefault="00E820EB" w:rsidP="00E820EB">
      <w:proofErr w:type="spellStart"/>
      <w:r>
        <w:t>Tormod</w:t>
      </w:r>
      <w:proofErr w:type="spellEnd"/>
      <w:r>
        <w:t xml:space="preserve"> </w:t>
      </w:r>
      <w:proofErr w:type="spellStart"/>
      <w:r w:rsidRPr="007369C6">
        <w:rPr>
          <w:rStyle w:val="Style13ptBold"/>
        </w:rPr>
        <w:t>Heier</w:t>
      </w:r>
      <w:proofErr w:type="spellEnd"/>
      <w:r w:rsidRPr="007369C6">
        <w:rPr>
          <w:rStyle w:val="Style13ptBold"/>
        </w:rPr>
        <w:t>,</w:t>
      </w:r>
      <w:r>
        <w:t xml:space="preserve"> 20</w:t>
      </w:r>
      <w:r w:rsidRPr="007369C6">
        <w:rPr>
          <w:rStyle w:val="Style13ptBold"/>
        </w:rPr>
        <w:t>25</w:t>
      </w:r>
      <w:r>
        <w:t xml:space="preserve"> - Norwegian </w:t>
      </w:r>
      <w:proofErr w:type="spellStart"/>
      <w:r>
        <w:t>Defence</w:t>
      </w:r>
      <w:proofErr w:type="spellEnd"/>
      <w:r>
        <w:t xml:space="preserve"> University College, Norway “How the Ukraine War Stopped Arctic Brinkmanship” Arctic Review on Law and Politics</w:t>
      </w:r>
    </w:p>
    <w:p w14:paraId="0310B4E5" w14:textId="77777777" w:rsidR="00E820EB" w:rsidRDefault="00E820EB" w:rsidP="00E820EB">
      <w:r>
        <w:t xml:space="preserve">Vol. 16, 2025, pp. 58–80, </w:t>
      </w:r>
      <w:hyperlink r:id="rId12" w:history="1">
        <w:r w:rsidRPr="00021E6E">
          <w:rPr>
            <w:rStyle w:val="Hyperlink"/>
          </w:rPr>
          <w:t>https://arcticreview.no/index.php/arctic/article/view/6837/11032</w:t>
        </w:r>
      </w:hyperlink>
      <w:r>
        <w:t xml:space="preserve">  //DH</w:t>
      </w:r>
    </w:p>
    <w:p w14:paraId="32F876AE" w14:textId="77777777" w:rsidR="00E820EB" w:rsidRPr="008A08CD" w:rsidRDefault="00E820EB" w:rsidP="00E820EB"/>
    <w:p w14:paraId="00EDC19E" w14:textId="77777777" w:rsidR="00E820EB" w:rsidRDefault="00E820EB" w:rsidP="00E820EB">
      <w:r>
        <w:t xml:space="preserve">The finding, however, must not be interpreted as a claim of Arctic peacefulness. </w:t>
      </w:r>
      <w:r w:rsidRPr="00C940AE">
        <w:rPr>
          <w:rStyle w:val="StyleUnderline"/>
          <w:highlight w:val="cyan"/>
        </w:rPr>
        <w:t>Malign subwater activities with attack submarines, underwater drones, and special forces preparing for sabotage</w:t>
      </w:r>
      <w:r w:rsidRPr="008A08CD">
        <w:rPr>
          <w:rStyle w:val="StyleUnderline"/>
        </w:rPr>
        <w:t xml:space="preserve"> against critical infrastructure</w:t>
      </w:r>
      <w:r>
        <w:t xml:space="preserve"> on the seabed, </w:t>
      </w:r>
      <w:r w:rsidRPr="00C940AE">
        <w:rPr>
          <w:rStyle w:val="StyleUnderline"/>
          <w:highlight w:val="cyan"/>
        </w:rPr>
        <w:t>accelerate</w:t>
      </w:r>
      <w:r>
        <w:t xml:space="preserve">.84 </w:t>
      </w:r>
      <w:r w:rsidRPr="00653F21">
        <w:rPr>
          <w:rStyle w:val="StyleUnderline"/>
        </w:rPr>
        <w:t>This is also the case with numerous civilian research and fishing vessels pursuing covert operations below the threshold of war</w:t>
      </w:r>
      <w:r>
        <w:t>. Examples are possible sabotage against fiberoptic cables, mapping of gas pipelines, hazardous maneuvers with jetfighters against personnel on oil rigs, reconnaissance on critical objects, electronic jamming of GPS signals, unexpected flows of refugees across borders, or outright provocations to map adversaries’ response time and readiness. These so-called ‘</w:t>
      </w:r>
      <w:r w:rsidRPr="00C940AE">
        <w:rPr>
          <w:rStyle w:val="StyleUnderline"/>
          <w:highlight w:val="cyan"/>
        </w:rPr>
        <w:t>hybrid threats’ are</w:t>
      </w:r>
      <w:r>
        <w:t xml:space="preserve"> nevertheless </w:t>
      </w:r>
      <w:r w:rsidRPr="00C940AE">
        <w:rPr>
          <w:rStyle w:val="Emphasis"/>
          <w:highlight w:val="cyan"/>
        </w:rPr>
        <w:t>less dangerous</w:t>
      </w:r>
      <w:r w:rsidRPr="008A08CD">
        <w:rPr>
          <w:rStyle w:val="Emphasis"/>
        </w:rPr>
        <w:t xml:space="preserve"> </w:t>
      </w:r>
      <w:r w:rsidRPr="00653F21">
        <w:rPr>
          <w:rStyle w:val="StyleUnderline"/>
        </w:rPr>
        <w:t>than nuclear rivals aiming to “manipulate the shared risk of war”</w:t>
      </w:r>
      <w:r>
        <w:t xml:space="preserve">. </w:t>
      </w:r>
      <w:r w:rsidRPr="00C940AE">
        <w:rPr>
          <w:rStyle w:val="StyleUnderline"/>
          <w:highlight w:val="cyan"/>
        </w:rPr>
        <w:t xml:space="preserve">Malign operations below the threshold of war are </w:t>
      </w:r>
      <w:r w:rsidRPr="00C940AE">
        <w:rPr>
          <w:rStyle w:val="Emphasis"/>
          <w:highlight w:val="cyan"/>
        </w:rPr>
        <w:t>primarily a law enforcement issue</w:t>
      </w:r>
      <w:r>
        <w:t>. These challenges belong to the police rather than the military and should primarily be seen as a perennial phenomenon evolving between rivals.85 To Russia in particular, this modus operandi – in crisis short of war – has become the most likely course of action due to Russia’s military inferiority vis-à-vis NATO and the United States. Russia’s secret services, like the FSB, GRU and SVR, is therefore a more useful political instrument than the Northern Fleet or the Leningrad Military District.</w:t>
      </w:r>
    </w:p>
    <w:p w14:paraId="2DC87015" w14:textId="77777777" w:rsidR="005430C6" w:rsidRDefault="005430C6" w:rsidP="005430C6">
      <w:pPr>
        <w:pStyle w:val="Heading4"/>
      </w:pPr>
      <w:r>
        <w:t>Consensus and funding rules block Arctic Council effectiveness</w:t>
      </w:r>
    </w:p>
    <w:p w14:paraId="7D80B0BD" w14:textId="77777777" w:rsidR="005430C6" w:rsidRDefault="005430C6" w:rsidP="005430C6">
      <w:r>
        <w:t xml:space="preserve">Rachael Lorna </w:t>
      </w:r>
      <w:r w:rsidRPr="0094273C">
        <w:rPr>
          <w:rStyle w:val="Style13ptBold"/>
        </w:rPr>
        <w:t>Johnstone,</w:t>
      </w:r>
      <w:r>
        <w:t xml:space="preserve"> 20</w:t>
      </w:r>
      <w:r w:rsidRPr="0094273C">
        <w:rPr>
          <w:rStyle w:val="Style13ptBold"/>
        </w:rPr>
        <w:t>25</w:t>
      </w:r>
      <w:r>
        <w:t xml:space="preserve"> - professor of law at the University of </w:t>
      </w:r>
      <w:proofErr w:type="spellStart"/>
      <w:r>
        <w:t>Akureyri</w:t>
      </w:r>
      <w:proofErr w:type="spellEnd"/>
      <w:r>
        <w:t xml:space="preserve">, Iceland, and at the University of Greenland. She is a specialist in polar law and international human rights law. “The Arctic Council: Challenges to the “Science” in Science Diplomacy” 4/23, </w:t>
      </w:r>
      <w:hyperlink r:id="rId13" w:history="1">
        <w:r w:rsidRPr="00F40257">
          <w:rPr>
            <w:rStyle w:val="Hyperlink"/>
          </w:rPr>
          <w:t>https://www.unak.is/is/samfelagid/frettasafn/frettir/the-arctic-council-challenges-to-the-science-in-science-diplomacy</w:t>
        </w:r>
      </w:hyperlink>
      <w:r>
        <w:t xml:space="preserve"> //DH</w:t>
      </w:r>
    </w:p>
    <w:p w14:paraId="4D093E11" w14:textId="77777777" w:rsidR="005430C6" w:rsidRDefault="005430C6" w:rsidP="005430C6"/>
    <w:p w14:paraId="769EF24E" w14:textId="77777777" w:rsidR="005430C6" w:rsidRDefault="005430C6" w:rsidP="005430C6">
      <w:r w:rsidRPr="00FC6B5F">
        <w:rPr>
          <w:rStyle w:val="StyleUnderline"/>
        </w:rPr>
        <w:t>The Arctic Council is currently facing the biggest challenge to its existence</w:t>
      </w:r>
      <w:r>
        <w:t xml:space="preserve"> in its nearly 30-year history – and things can still get worse. I want to outline some procedural, practical and political roadblocks to its success as a forum for science diplomacy and suggest some alternatives.</w:t>
      </w:r>
    </w:p>
    <w:p w14:paraId="4AC29C43" w14:textId="77777777" w:rsidR="005430C6" w:rsidRDefault="005430C6" w:rsidP="005430C6">
      <w:r>
        <w:t xml:space="preserve">The first procedural challenge: </w:t>
      </w:r>
      <w:r w:rsidRPr="009909B4">
        <w:rPr>
          <w:rStyle w:val="StyleUnderline"/>
          <w:highlight w:val="cyan"/>
        </w:rPr>
        <w:t>The Arctic Council works on a consensus-basis</w:t>
      </w:r>
      <w:r w:rsidRPr="009909B4">
        <w:t xml:space="preserve">. </w:t>
      </w:r>
      <w:r w:rsidRPr="009909B4">
        <w:rPr>
          <w:rStyle w:val="StyleUnderline"/>
        </w:rPr>
        <w:t>All</w:t>
      </w:r>
      <w:r w:rsidRPr="00FC6B5F">
        <w:rPr>
          <w:rStyle w:val="StyleUnderline"/>
        </w:rPr>
        <w:t xml:space="preserve"> eight Arctic State members must accept every project</w:t>
      </w:r>
      <w:r>
        <w:t xml:space="preserve">. To put it another way, </w:t>
      </w:r>
      <w:r w:rsidRPr="009909B4">
        <w:rPr>
          <w:rStyle w:val="Emphasis"/>
          <w:highlight w:val="cyan"/>
        </w:rPr>
        <w:t>it is a veto system</w:t>
      </w:r>
      <w:r>
        <w:t xml:space="preserve">; </w:t>
      </w:r>
      <w:r w:rsidRPr="00FC6B5F">
        <w:rPr>
          <w:rStyle w:val="StyleUnderline"/>
        </w:rPr>
        <w:t>any Member State can block any activity</w:t>
      </w:r>
      <w:r>
        <w:t xml:space="preserve"> or refuse to adopt any report.</w:t>
      </w:r>
    </w:p>
    <w:p w14:paraId="26F18EFB" w14:textId="77777777" w:rsidR="005430C6" w:rsidRDefault="005430C6" w:rsidP="005430C6">
      <w:r>
        <w:t xml:space="preserve">The Arctic Council emerged from the Arctic Environmental Protection Strategy (AEPS) and has, from the very beginning, been focused primarily on environmental science and increasingly on Indigenous wellbeing. Nearly everything they do is </w:t>
      </w:r>
      <w:proofErr w:type="spellStart"/>
      <w:r>
        <w:t>coloured</w:t>
      </w:r>
      <w:proofErr w:type="spellEnd"/>
      <w:r>
        <w:t xml:space="preserve"> by the reality of anthropogenic climate change.</w:t>
      </w:r>
    </w:p>
    <w:p w14:paraId="1C070874" w14:textId="77777777" w:rsidR="005430C6" w:rsidRDefault="005430C6" w:rsidP="005430C6">
      <w:r>
        <w:t xml:space="preserve">However, today, </w:t>
      </w:r>
      <w:r w:rsidRPr="009909B4">
        <w:rPr>
          <w:rStyle w:val="StyleUnderline"/>
          <w:highlight w:val="cyan"/>
        </w:rPr>
        <w:t xml:space="preserve">one Member State </w:t>
      </w:r>
      <w:r w:rsidRPr="009909B4">
        <w:rPr>
          <w:rStyle w:val="Emphasis"/>
          <w:highlight w:val="cyan"/>
        </w:rPr>
        <w:t>rejects the established climate science</w:t>
      </w:r>
      <w:r>
        <w:t>; and, moreover, rejects the scientific method as evidenced in rapid changes to healthcare research and public policy. Artificial Intelligence (</w:t>
      </w:r>
      <w:r w:rsidRPr="00FC6B5F">
        <w:rPr>
          <w:rStyle w:val="StyleUnderline"/>
        </w:rPr>
        <w:t>AI) flagging of trigger words, including “climate change</w:t>
      </w:r>
      <w:r>
        <w:t xml:space="preserve">,” “indigenous community,” “equity,” and “gender”, </w:t>
      </w:r>
      <w:r w:rsidRPr="00FC6B5F">
        <w:rPr>
          <w:rStyle w:val="StyleUnderline"/>
        </w:rPr>
        <w:t>puts at risk many of its central projects</w:t>
      </w:r>
      <w:r>
        <w:t>, not just the many ostensibly focused on climate research, but also sustainable development activities like the keystone, Icelandic-led, Gender Equality in the Arctic project.</w:t>
      </w:r>
    </w:p>
    <w:p w14:paraId="54DC18BD" w14:textId="77777777" w:rsidR="005430C6" w:rsidRDefault="005430C6" w:rsidP="005430C6">
      <w:r>
        <w:t xml:space="preserve">A related practical challenge that is not new but is worsening, is funding capacity. </w:t>
      </w:r>
      <w:r w:rsidRPr="009909B4">
        <w:rPr>
          <w:rStyle w:val="StyleUnderline"/>
          <w:highlight w:val="cyan"/>
        </w:rPr>
        <w:t>All States have limited funding, but the situation is particularly acute in Russia and is</w:t>
      </w:r>
      <w:r w:rsidRPr="00FC6B5F">
        <w:rPr>
          <w:rStyle w:val="StyleUnderline"/>
        </w:rPr>
        <w:t xml:space="preserve"> rapidly </w:t>
      </w:r>
      <w:r w:rsidRPr="009909B4">
        <w:rPr>
          <w:rStyle w:val="StyleUnderline"/>
          <w:highlight w:val="cyan"/>
        </w:rPr>
        <w:t>worsening in the U</w:t>
      </w:r>
      <w:r>
        <w:t xml:space="preserve">nited </w:t>
      </w:r>
      <w:r w:rsidRPr="009909B4">
        <w:rPr>
          <w:rStyle w:val="StyleUnderline"/>
          <w:highlight w:val="cyan"/>
        </w:rPr>
        <w:t>S</w:t>
      </w:r>
      <w:r>
        <w:t xml:space="preserve">tates: the former because of an expensive war and occupation of Ukraine; the latter owing to political choices to cut science funding and exclude </w:t>
      </w:r>
      <w:proofErr w:type="spellStart"/>
      <w:r>
        <w:t>unfavoured</w:t>
      </w:r>
      <w:proofErr w:type="spellEnd"/>
      <w:r>
        <w:t xml:space="preserve"> topics.</w:t>
      </w:r>
    </w:p>
    <w:p w14:paraId="1AADF942" w14:textId="77777777" w:rsidR="005430C6" w:rsidRDefault="005430C6" w:rsidP="005430C6">
      <w:r>
        <w:t xml:space="preserve">This is worsened by a political challenge: a </w:t>
      </w:r>
      <w:proofErr w:type="spellStart"/>
      <w:r>
        <w:t>securitisation</w:t>
      </w:r>
      <w:proofErr w:type="spellEnd"/>
      <w:r>
        <w:t xml:space="preserve"> of science-funding. Increasing instability in the High North pushes all Arctic States to pivot funding towards hard security topics. Money is redirected to military security and corporate security, away from human and environmental security.</w:t>
      </w:r>
    </w:p>
    <w:p w14:paraId="1F40105A" w14:textId="77777777" w:rsidR="005430C6" w:rsidRDefault="005430C6" w:rsidP="005430C6">
      <w:r>
        <w:t xml:space="preserve">This takes us back to another procedural limitation: </w:t>
      </w:r>
      <w:r w:rsidRPr="00FC364B">
        <w:rPr>
          <w:rStyle w:val="StyleUnderline"/>
        </w:rPr>
        <w:t>the Arctic Council cannot replace this funding with external financing,</w:t>
      </w:r>
      <w:r>
        <w:t xml:space="preserve"> e.g., from the EU, China or India. </w:t>
      </w:r>
      <w:r w:rsidRPr="009909B4">
        <w:rPr>
          <w:rStyle w:val="Emphasis"/>
          <w:highlight w:val="cyan"/>
        </w:rPr>
        <w:t>All projects must receive at least half of their funding from the eight Arctic States</w:t>
      </w:r>
      <w:r>
        <w:t xml:space="preserve">. </w:t>
      </w:r>
      <w:r w:rsidRPr="00FC364B">
        <w:rPr>
          <w:rStyle w:val="StyleUnderline"/>
        </w:rPr>
        <w:t>This is a policy measure to prevent powerful observers with deep pockets from dominating decisions</w:t>
      </w:r>
      <w:r>
        <w:t xml:space="preserve"> about research priorities. But this means that </w:t>
      </w:r>
      <w:r w:rsidRPr="009909B4">
        <w:rPr>
          <w:rStyle w:val="StyleUnderline"/>
          <w:highlight w:val="cyan"/>
        </w:rPr>
        <w:t>unless the eight Arctic States can finance a project to at least 50%, it cannot go ahead</w:t>
      </w:r>
      <w:r w:rsidRPr="00FC364B">
        <w:rPr>
          <w:rStyle w:val="StyleUnderline"/>
        </w:rPr>
        <w:t xml:space="preserve"> within the Arctic Council</w:t>
      </w:r>
      <w:r>
        <w:t>.</w:t>
      </w:r>
    </w:p>
    <w:p w14:paraId="77C00916" w14:textId="77777777" w:rsidR="005430C6" w:rsidRDefault="005430C6" w:rsidP="005430C6">
      <w:r w:rsidRPr="00740FF1">
        <w:rPr>
          <w:rStyle w:val="StyleUnderline"/>
        </w:rPr>
        <w:t>A more fundamental political challenge</w:t>
      </w:r>
      <w:r>
        <w:t xml:space="preserve"> </w:t>
      </w:r>
      <w:r w:rsidRPr="00740FF1">
        <w:rPr>
          <w:rStyle w:val="StyleUnderline"/>
        </w:rPr>
        <w:t>facing the Arctic Council is</w:t>
      </w:r>
      <w:r>
        <w:t xml:space="preserve"> that for the first time in its history, </w:t>
      </w:r>
      <w:r w:rsidRPr="00740FF1">
        <w:rPr>
          <w:rStyle w:val="StyleUnderline"/>
        </w:rPr>
        <w:t>one Member State is openly calling to annex the territory of another Member State and refusing to rule out the rule of force</w:t>
      </w:r>
      <w:r>
        <w:t xml:space="preserve"> to achieve its ends. The Kingdom of Denmark will take the chair of the Arctic Council in May 2025. Experienced Greenlandic diplomat Kenneth </w:t>
      </w:r>
      <w:proofErr w:type="spellStart"/>
      <w:r>
        <w:t>Høegh</w:t>
      </w:r>
      <w:proofErr w:type="spellEnd"/>
      <w:r>
        <w:t xml:space="preserve"> will act as Arctic Ambassador and Chair of the Senior Arctic Officials; longstanding politician and current Greenlandic Minister for Foreign Affairs Vivien </w:t>
      </w:r>
      <w:proofErr w:type="spellStart"/>
      <w:r>
        <w:t>Motzfeldt</w:t>
      </w:r>
      <w:proofErr w:type="spellEnd"/>
      <w:r>
        <w:t xml:space="preserve"> will chair the Ministerial meeting. Alongside Greenlander Sara </w:t>
      </w:r>
      <w:proofErr w:type="spellStart"/>
      <w:r>
        <w:t>Olsvig</w:t>
      </w:r>
      <w:proofErr w:type="spellEnd"/>
      <w:r>
        <w:t xml:space="preserve">, Chair of Inuit Circumpolar Council, they make a formidable team. However, it comes at a time when </w:t>
      </w:r>
      <w:r w:rsidRPr="00E6004D">
        <w:rPr>
          <w:rStyle w:val="StyleUnderline"/>
          <w:highlight w:val="cyan"/>
        </w:rPr>
        <w:t xml:space="preserve">the Arctic Council is under </w:t>
      </w:r>
      <w:r w:rsidRPr="00E6004D">
        <w:rPr>
          <w:rStyle w:val="Emphasis"/>
          <w:highlight w:val="cyan"/>
        </w:rPr>
        <w:t>existential threat</w:t>
      </w:r>
      <w:r w:rsidRPr="00DF2728">
        <w:rPr>
          <w:rStyle w:val="StyleUnderline"/>
        </w:rPr>
        <w:t>. Holding high-level meetings</w:t>
      </w:r>
      <w:r>
        <w:t xml:space="preserve"> between the Senior Arctic Officials and Indigenous Permanent Participants’ leadership, not to mention the Ministerial meeting, in Greenland or Denmark, </w:t>
      </w:r>
      <w:r w:rsidRPr="00DF2728">
        <w:rPr>
          <w:rStyle w:val="StyleUnderline"/>
        </w:rPr>
        <w:t>will become increasingly difficult</w:t>
      </w:r>
      <w:r>
        <w:t>. In fact, the May ministerial meeting will be held entirely virtually and not live-streamed. It remains to be seen if the customary declaration will be agreed at this meeting. The 2019 Rovaniemi precedent of stalemate, at which US Secretary of State Mike Pompeo vetoed any declaration that acknowledged climate change, and the other States and Permanent Participants refused to sign a declaration that ignored this reality, does not give cause for hope, at least for a declaration with any meaningful content.</w:t>
      </w:r>
    </w:p>
    <w:p w14:paraId="625B4947" w14:textId="11004B7E" w:rsidR="00E820EB" w:rsidRDefault="00E820EB" w:rsidP="00E820EB">
      <w:pPr>
        <w:pStyle w:val="Heading4"/>
      </w:pPr>
    </w:p>
    <w:p w14:paraId="535CE4F5" w14:textId="77777777" w:rsidR="005430C6" w:rsidRPr="005430C6" w:rsidRDefault="005430C6" w:rsidP="005430C6"/>
    <w:p w14:paraId="0D8B89D8" w14:textId="380CE934" w:rsidR="00E820EB" w:rsidRDefault="00E820EB" w:rsidP="00E820EB">
      <w:pPr>
        <w:pStyle w:val="Heading4"/>
      </w:pPr>
      <w:r>
        <w:t>Russia says no</w:t>
      </w:r>
    </w:p>
    <w:p w14:paraId="3D33E88E" w14:textId="77777777" w:rsidR="00E820EB" w:rsidRDefault="00E820EB" w:rsidP="00E820EB">
      <w:r>
        <w:t xml:space="preserve">JP </w:t>
      </w:r>
      <w:r w:rsidRPr="00833A51">
        <w:rPr>
          <w:rStyle w:val="Style13ptBold"/>
        </w:rPr>
        <w:t>O’Malley,</w:t>
      </w:r>
      <w:r>
        <w:t xml:space="preserve"> 20</w:t>
      </w:r>
      <w:r w:rsidRPr="00833A51">
        <w:rPr>
          <w:rStyle w:val="Style13ptBold"/>
        </w:rPr>
        <w:t>24</w:t>
      </w:r>
      <w:r>
        <w:t xml:space="preserve"> – journalist for the Byline Times “Can the West and Russia Co-operate to Save a Melting Arctic?” Byline Times, 9/16, </w:t>
      </w:r>
    </w:p>
    <w:p w14:paraId="0B6D5533" w14:textId="77777777" w:rsidR="00E820EB" w:rsidRDefault="00E820EB" w:rsidP="00E820EB">
      <w:hyperlink r:id="rId14" w:history="1">
        <w:r w:rsidRPr="00F40257">
          <w:rPr>
            <w:rStyle w:val="Hyperlink"/>
          </w:rPr>
          <w:t>https://bylinetimes.com/2024/09/16/can-the-west-and-russia-co-operate-to-save-a-melting-arctic/</w:t>
        </w:r>
      </w:hyperlink>
      <w:r>
        <w:t xml:space="preserve"> //DH</w:t>
      </w:r>
    </w:p>
    <w:p w14:paraId="7C6A2F2F" w14:textId="77777777" w:rsidR="00E820EB" w:rsidRPr="00E6564E" w:rsidRDefault="00E820EB" w:rsidP="00E820EB">
      <w:pPr>
        <w:rPr>
          <w:b/>
          <w:bCs/>
        </w:rPr>
      </w:pPr>
      <w:r>
        <w:rPr>
          <w:b/>
          <w:bCs/>
        </w:rPr>
        <w:t xml:space="preserve">Jennifer Spence is Project Director of the Arctic Initiative at the Harvard Kennedy School’s </w:t>
      </w:r>
      <w:proofErr w:type="spellStart"/>
      <w:r>
        <w:rPr>
          <w:b/>
          <w:bCs/>
        </w:rPr>
        <w:t>Belfer</w:t>
      </w:r>
      <w:proofErr w:type="spellEnd"/>
      <w:r>
        <w:rPr>
          <w:b/>
          <w:bCs/>
        </w:rPr>
        <w:t xml:space="preserve"> Center for Science and International Affairs</w:t>
      </w:r>
    </w:p>
    <w:p w14:paraId="10A11DFB" w14:textId="77777777" w:rsidR="00E820EB" w:rsidRPr="007F73ED" w:rsidRDefault="00E820EB" w:rsidP="00E820EB"/>
    <w:p w14:paraId="1007DC0F" w14:textId="77777777" w:rsidR="00E820EB" w:rsidRDefault="00E820EB" w:rsidP="00E820EB">
      <w:r>
        <w:t xml:space="preserve">Jennifer </w:t>
      </w:r>
      <w:r w:rsidRPr="007F73ED">
        <w:rPr>
          <w:rStyle w:val="StyleUnderline"/>
        </w:rPr>
        <w:t>Spence said it was getting increasingly difficult for Western scientists to maintain any kind of relationships with Russian researchers. “</w:t>
      </w:r>
      <w:r w:rsidRPr="0037494B">
        <w:rPr>
          <w:rStyle w:val="StyleUnderline"/>
          <w:highlight w:val="cyan"/>
        </w:rPr>
        <w:t>There are more restrictions and more concerns about the personal safety of researchers in Russi</w:t>
      </w:r>
      <w:r w:rsidRPr="0037494B">
        <w:rPr>
          <w:highlight w:val="cyan"/>
        </w:rPr>
        <w:t>a</w:t>
      </w:r>
      <w:r>
        <w:t>,” she said. “</w:t>
      </w:r>
      <w:r w:rsidRPr="0037494B">
        <w:rPr>
          <w:highlight w:val="cyan"/>
        </w:rPr>
        <w:t>T</w:t>
      </w:r>
      <w:r w:rsidRPr="0037494B">
        <w:rPr>
          <w:rStyle w:val="StyleUnderline"/>
          <w:highlight w:val="cyan"/>
        </w:rPr>
        <w:t>he Russian government does not want Russian scientists to participate</w:t>
      </w:r>
      <w:r w:rsidRPr="007F73ED">
        <w:rPr>
          <w:rStyle w:val="StyleUnderline"/>
        </w:rPr>
        <w:t xml:space="preserve"> in researcher-to-researcher collaboration </w:t>
      </w:r>
      <w:r w:rsidRPr="0037494B">
        <w:rPr>
          <w:rStyle w:val="StyleUnderline"/>
          <w:highlight w:val="cyan"/>
        </w:rPr>
        <w:t>with their Western counterparts</w:t>
      </w:r>
      <w:r>
        <w:t xml:space="preserve"> and so Russian researchers are starting to feel that pressure.”</w:t>
      </w:r>
    </w:p>
    <w:p w14:paraId="1891F5EE" w14:textId="77777777" w:rsidR="00E820EB" w:rsidRDefault="00E820EB" w:rsidP="00E820EB">
      <w:r w:rsidRPr="0037494B">
        <w:rPr>
          <w:rStyle w:val="StyleUnderline"/>
          <w:highlight w:val="cyan"/>
        </w:rPr>
        <w:t>“There have been</w:t>
      </w:r>
      <w:r>
        <w:t xml:space="preserve"> some </w:t>
      </w:r>
      <w:r w:rsidRPr="0037494B">
        <w:rPr>
          <w:rStyle w:val="StyleUnderline"/>
          <w:highlight w:val="cyan"/>
        </w:rPr>
        <w:t>cases of Russian scientists accused of handing over data to foreign partners</w:t>
      </w:r>
      <w:r>
        <w:t>,” said Anna Morgenstern, “</w:t>
      </w:r>
      <w:r w:rsidRPr="0037494B">
        <w:rPr>
          <w:rStyle w:val="StyleUnderline"/>
          <w:highlight w:val="cyan"/>
        </w:rPr>
        <w:t>which was previously</w:t>
      </w:r>
      <w:r>
        <w:t xml:space="preserve"> just considered </w:t>
      </w:r>
      <w:r w:rsidRPr="0037494B">
        <w:rPr>
          <w:rStyle w:val="StyleUnderline"/>
          <w:highlight w:val="cyan"/>
        </w:rPr>
        <w:t>normal</w:t>
      </w:r>
      <w:r>
        <w:t xml:space="preserve"> scientific </w:t>
      </w:r>
      <w:r w:rsidRPr="0037494B">
        <w:rPr>
          <w:rStyle w:val="StyleUnderline"/>
          <w:highlight w:val="cyan"/>
        </w:rPr>
        <w:t>practice.</w:t>
      </w:r>
      <w:r>
        <w:t xml:space="preserve">” </w:t>
      </w:r>
    </w:p>
    <w:p w14:paraId="32947411" w14:textId="77777777" w:rsidR="00E820EB" w:rsidRPr="00C45774" w:rsidRDefault="00E820EB" w:rsidP="00E820EB">
      <w:r w:rsidRPr="00C45774">
        <w:rPr>
          <w:sz w:val="16"/>
        </w:rPr>
        <w:t>This past February</w:t>
      </w:r>
      <w:r w:rsidRPr="00C45774">
        <w:t xml:space="preserve">, </w:t>
      </w:r>
      <w:r w:rsidRPr="00C45774">
        <w:rPr>
          <w:rStyle w:val="StyleUnderline"/>
          <w:highlight w:val="cyan"/>
        </w:rPr>
        <w:t>Russia suspended its</w:t>
      </w:r>
      <w:r w:rsidRPr="00C45774">
        <w:rPr>
          <w:rStyle w:val="StyleUnderline"/>
        </w:rPr>
        <w:t xml:space="preserve"> annual </w:t>
      </w:r>
      <w:r w:rsidRPr="00C45774">
        <w:rPr>
          <w:rStyle w:val="StyleUnderline"/>
          <w:highlight w:val="cyan"/>
        </w:rPr>
        <w:t>payments to</w:t>
      </w:r>
      <w:r w:rsidRPr="00C45774">
        <w:rPr>
          <w:rStyle w:val="StyleUnderline"/>
        </w:rPr>
        <w:t xml:space="preserve"> the </w:t>
      </w:r>
      <w:r w:rsidRPr="00C45774">
        <w:rPr>
          <w:rStyle w:val="StyleUnderline"/>
          <w:highlight w:val="cyan"/>
        </w:rPr>
        <w:t>Arctic Council and threatened to leave</w:t>
      </w:r>
      <w:r w:rsidRPr="00C45774">
        <w:rPr>
          <w:rStyle w:val="StyleUnderline"/>
        </w:rPr>
        <w:t xml:space="preserve"> the consensus-based </w:t>
      </w:r>
      <w:proofErr w:type="spellStart"/>
      <w:r w:rsidRPr="00C45774">
        <w:rPr>
          <w:rStyle w:val="StyleUnderline"/>
        </w:rPr>
        <w:t>organisation</w:t>
      </w:r>
      <w:proofErr w:type="spellEnd"/>
      <w:r w:rsidRPr="00C45774">
        <w:rPr>
          <w:rStyle w:val="StyleUnderline"/>
        </w:rPr>
        <w:t xml:space="preserve"> entirely</w:t>
      </w:r>
      <w:r w:rsidRPr="00C45774">
        <w:t>. </w:t>
      </w:r>
    </w:p>
    <w:p w14:paraId="04358A65" w14:textId="77777777" w:rsidR="00E820EB" w:rsidRPr="00C45774" w:rsidRDefault="00E820EB" w:rsidP="00E820EB">
      <w:r w:rsidRPr="00C45774">
        <w:t xml:space="preserve">Nikolai </w:t>
      </w:r>
      <w:proofErr w:type="spellStart"/>
      <w:r w:rsidRPr="00C45774">
        <w:t>Shabalin</w:t>
      </w:r>
      <w:proofErr w:type="spellEnd"/>
      <w:r w:rsidRPr="00C45774">
        <w:t xml:space="preserve"> said if the West and Russia cannot find ways to cooperate in the Arctic region it would create “potential dangers”. Not least because the Russian Arctic constitutes approximately half of the entire Arctic region. “It is impossible to ignore half of the Arctic region and then provide an adequate assessment of global processes related to climate change and permafrost degradation,” he said.</w:t>
      </w:r>
    </w:p>
    <w:p w14:paraId="150AEC7B" w14:textId="77777777" w:rsidR="00E820EB" w:rsidRDefault="00E820EB" w:rsidP="00E820EB">
      <w:r w:rsidRPr="00C45774">
        <w:t xml:space="preserve">“Science, especially when it comes to the study of nature, should be outside politics,” </w:t>
      </w:r>
      <w:proofErr w:type="spellStart"/>
      <w:r w:rsidRPr="00C45774">
        <w:t>Shabalin</w:t>
      </w:r>
      <w:proofErr w:type="spellEnd"/>
      <w:r w:rsidRPr="00C45774">
        <w:t xml:space="preserve"> concluded. “The losing side here will be all the Arctic countries, and, unfortunately, all of humanity.”</w:t>
      </w:r>
    </w:p>
    <w:p w14:paraId="785AE2F3" w14:textId="77777777" w:rsidR="00E820EB" w:rsidRDefault="00E820EB" w:rsidP="00E820EB">
      <w:pPr>
        <w:pStyle w:val="Heading3"/>
      </w:pPr>
    </w:p>
    <w:p w14:paraId="51C18215" w14:textId="77777777" w:rsidR="00E820EB" w:rsidRPr="00727C5F" w:rsidRDefault="00E820EB" w:rsidP="00E820EB"/>
    <w:p w14:paraId="7F03DDD8"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6"/>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E820EB"/>
    <w:rsid w:val="000139A3"/>
    <w:rsid w:val="00100833"/>
    <w:rsid w:val="00104529"/>
    <w:rsid w:val="00105942"/>
    <w:rsid w:val="001372D9"/>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430C6"/>
    <w:rsid w:val="005D2912"/>
    <w:rsid w:val="005F6DA6"/>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0716A"/>
    <w:rsid w:val="00D325A9"/>
    <w:rsid w:val="00D36A8A"/>
    <w:rsid w:val="00D61409"/>
    <w:rsid w:val="00D6691E"/>
    <w:rsid w:val="00D71170"/>
    <w:rsid w:val="00DA25D4"/>
    <w:rsid w:val="00DA6538"/>
    <w:rsid w:val="00E00CA5"/>
    <w:rsid w:val="00E039F0"/>
    <w:rsid w:val="00E5262C"/>
    <w:rsid w:val="00E820EB"/>
    <w:rsid w:val="00EC7DC4"/>
    <w:rsid w:val="00ED30CF"/>
    <w:rsid w:val="00F176EF"/>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6D768"/>
  <w15:chartTrackingRefBased/>
  <w15:docId w15:val="{F127D402-BBA7-4DAB-AADB-9F66C4D76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820EB"/>
    <w:rPr>
      <w:rFonts w:ascii="Calibri" w:hAnsi="Calibri" w:cs="Calibri"/>
    </w:rPr>
  </w:style>
  <w:style w:type="paragraph" w:styleId="Heading1">
    <w:name w:val="heading 1"/>
    <w:aliases w:val="Pocket"/>
    <w:basedOn w:val="Normal"/>
    <w:next w:val="Normal"/>
    <w:link w:val="Heading1Char"/>
    <w:qFormat/>
    <w:rsid w:val="00E820E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820E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
    <w:basedOn w:val="Normal"/>
    <w:next w:val="Normal"/>
    <w:link w:val="Heading3Char"/>
    <w:uiPriority w:val="2"/>
    <w:unhideWhenUsed/>
    <w:qFormat/>
    <w:rsid w:val="00E820E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T"/>
    <w:basedOn w:val="Normal"/>
    <w:next w:val="Normal"/>
    <w:link w:val="Heading4Char"/>
    <w:uiPriority w:val="3"/>
    <w:unhideWhenUsed/>
    <w:qFormat/>
    <w:rsid w:val="00E820E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820E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20EB"/>
  </w:style>
  <w:style w:type="character" w:customStyle="1" w:styleId="Heading1Char">
    <w:name w:val="Heading 1 Char"/>
    <w:aliases w:val="Pocket Char"/>
    <w:basedOn w:val="DefaultParagraphFont"/>
    <w:link w:val="Heading1"/>
    <w:rsid w:val="00E820E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820EB"/>
    <w:rPr>
      <w:rFonts w:ascii="Calibri" w:eastAsiaTheme="majorEastAsia" w:hAnsi="Calibri" w:cstheme="majorBidi"/>
      <w:b/>
      <w:sz w:val="44"/>
      <w:szCs w:val="26"/>
      <w:u w:val="double"/>
    </w:rPr>
  </w:style>
  <w:style w:type="character" w:customStyle="1" w:styleId="Heading3Char">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2"/>
    <w:rsid w:val="00E820E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E820EB"/>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Box,B,s"/>
    <w:basedOn w:val="DefaultParagraphFont"/>
    <w:link w:val="Emphasis1"/>
    <w:uiPriority w:val="7"/>
    <w:qFormat/>
    <w:rsid w:val="00E820EB"/>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E820EB"/>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S"/>
    <w:basedOn w:val="DefaultParagraphFont"/>
    <w:link w:val="UnderlinePara"/>
    <w:uiPriority w:val="6"/>
    <w:qFormat/>
    <w:rsid w:val="00E820EB"/>
    <w:rPr>
      <w:b w:val="0"/>
      <w:sz w:val="22"/>
      <w:u w:val="singl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C"/>
    <w:basedOn w:val="DefaultParagraphFont"/>
    <w:link w:val="NoSpacing61"/>
    <w:uiPriority w:val="99"/>
    <w:unhideWhenUsed/>
    <w:rsid w:val="00E820EB"/>
    <w:rPr>
      <w:color w:val="auto"/>
      <w:u w:val="none"/>
    </w:rPr>
  </w:style>
  <w:style w:type="character" w:styleId="FollowedHyperlink">
    <w:name w:val="FollowedHyperlink"/>
    <w:basedOn w:val="DefaultParagraphFont"/>
    <w:uiPriority w:val="99"/>
    <w:semiHidden/>
    <w:unhideWhenUsed/>
    <w:rsid w:val="00E820EB"/>
    <w:rPr>
      <w:color w:val="auto"/>
      <w:u w:val="none"/>
    </w:rPr>
  </w:style>
  <w:style w:type="paragraph" w:customStyle="1" w:styleId="UnderlinePara">
    <w:name w:val="Underline Para"/>
    <w:basedOn w:val="Normal"/>
    <w:link w:val="StyleUnderline"/>
    <w:uiPriority w:val="6"/>
    <w:qFormat/>
    <w:rsid w:val="00E820EB"/>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link w:val="Emphasis"/>
    <w:autoRedefine/>
    <w:uiPriority w:val="7"/>
    <w:qFormat/>
    <w:rsid w:val="00E820EB"/>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7"/>
    <w:qFormat/>
    <w:rsid w:val="00E820EB"/>
    <w:pPr>
      <w:ind w:left="720"/>
      <w:jc w:val="both"/>
    </w:pPr>
    <w:rPr>
      <w:b/>
      <w:iCs/>
      <w:u w:val="single"/>
    </w:rPr>
  </w:style>
  <w:style w:type="paragraph" w:customStyle="1" w:styleId="NoSpacing61">
    <w:name w:val="No Spacing61"/>
    <w:basedOn w:val="Heading1"/>
    <w:next w:val="NoSpacing"/>
    <w:link w:val="Hyperlink"/>
    <w:autoRedefine/>
    <w:uiPriority w:val="99"/>
    <w:qFormat/>
    <w:rsid w:val="00E820EB"/>
    <w:pPr>
      <w:keepNext w:val="0"/>
      <w:keepLines w:val="0"/>
      <w:spacing w:before="0" w:line="254" w:lineRule="auto"/>
      <w:outlineLvl w:val="9"/>
    </w:pPr>
    <w:rPr>
      <w:rFonts w:asciiTheme="minorHAnsi" w:eastAsiaTheme="minorHAnsi" w:hAnsiTheme="minorHAnsi" w:cstheme="minorBidi"/>
      <w:b w:val="0"/>
      <w:sz w:val="22"/>
      <w:szCs w:val="22"/>
    </w:rPr>
  </w:style>
  <w:style w:type="paragraph" w:styleId="NoSpacing">
    <w:name w:val="No Spacing"/>
    <w:uiPriority w:val="99"/>
    <w:semiHidden/>
    <w:unhideWhenUsed/>
    <w:qFormat/>
    <w:rsid w:val="00E820EB"/>
    <w:pPr>
      <w:spacing w:after="0" w:line="240" w:lineRule="auto"/>
    </w:pPr>
    <w:rPr>
      <w:rFonts w:ascii="Calibri" w:hAnsi="Calibri" w:cs="Calibri"/>
    </w:rPr>
  </w:style>
  <w:style w:type="paragraph" w:customStyle="1" w:styleId="Heading411">
    <w:name w:val="Heading 411"/>
    <w:basedOn w:val="Heading1"/>
    <w:next w:val="NoSpacing"/>
    <w:autoRedefine/>
    <w:uiPriority w:val="99"/>
    <w:qFormat/>
    <w:rsid w:val="00E820E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jekter.aau.dk/projekter/files/472820096/Theresa_Grassl_Master_Thesis_final.pdf" TargetMode="External"/><Relationship Id="rId13" Type="http://schemas.openxmlformats.org/officeDocument/2006/relationships/hyperlink" Target="https://www.unak.is/is/samfelagid/frettasafn/frettir/the-arctic-council-challenges-to-the-science-in-science-diplomacy" TargetMode="External"/><Relationship Id="rId3" Type="http://schemas.openxmlformats.org/officeDocument/2006/relationships/styles" Target="styles.xml"/><Relationship Id="rId7" Type="http://schemas.openxmlformats.org/officeDocument/2006/relationships/hyperlink" Target="https://cimsec.org/why-the-us-is-losing-the-race-for-the-arctic-and-what-to-do-about-it/" TargetMode="External"/><Relationship Id="rId12" Type="http://schemas.openxmlformats.org/officeDocument/2006/relationships/hyperlink" Target="https://arcticreview.no/index.php/arctic/article/view/6837/11032"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skemman.is/bitstream/1946/43509/3/The%20Tip%20of%20the%20Iceberg-%20Situating%20the%20U.S.%20Arctic%20Discourse%20as%20an%20Arctic%20Ally%20or%20Adversary.pdf" TargetMode="External"/><Relationship Id="rId11" Type="http://schemas.openxmlformats.org/officeDocument/2006/relationships/hyperlink" Target="https://www.thearcticinstitute.org/arctic-viruses-zombie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highnorthnews.com/en/arctic-council-working-groups-must-persist-despite-putin-and-trump-says-researcher" TargetMode="External"/><Relationship Id="rId4" Type="http://schemas.openxmlformats.org/officeDocument/2006/relationships/settings" Target="settings.xml"/><Relationship Id="rId9" Type="http://schemas.openxmlformats.org/officeDocument/2006/relationships/hyperlink" Target="https://www.taylorfrancis.com/books/oa-edit/10.4324/9781003080916/routledge-handbook-global-land-resource-grabbing-andreas-neef-chanrith-ngin-tsegaye-moreda-sharlene-mollett" TargetMode="External"/><Relationship Id="rId14" Type="http://schemas.openxmlformats.org/officeDocument/2006/relationships/hyperlink" Target="https://bylinetimes.com/2024/09/16/can-the-west-and-russia-co-operate-to-save-a-melting-arcti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yrdt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15120</Words>
  <Characters>86186</Characters>
  <Application>Microsoft Office Word</Application>
  <DocSecurity>0</DocSecurity>
  <Lines>718</Lines>
  <Paragraphs>202</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        OFF</vt:lpstr>
      <vt:lpstr>        OFF</vt:lpstr>
      <vt:lpstr>        OFF</vt:lpstr>
      <vt:lpstr>        OFF</vt:lpstr>
      <vt:lpstr>        OFF</vt:lpstr>
      <vt:lpstr>        OFF</vt:lpstr>
      <vt:lpstr>        Adv---1---Arctic </vt:lpstr>
      <vt:lpstr>        Adv---2---Dipolmacy </vt:lpstr>
      <vt:lpstr>        </vt:lpstr>
    </vt:vector>
  </TitlesOfParts>
  <Company/>
  <LinksUpToDate>false</LinksUpToDate>
  <CharactersWithSpaces>101104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Tarrence Byrd</dc:creator>
  <cp:keywords>5.1</cp:keywords>
  <dc:description/>
  <cp:lastModifiedBy>Tarrence Byrd</cp:lastModifiedBy>
  <cp:revision>3</cp:revision>
  <dcterms:created xsi:type="dcterms:W3CDTF">2025-12-12T23:39:00Z</dcterms:created>
  <dcterms:modified xsi:type="dcterms:W3CDTF">2025-12-12T23:57:00Z</dcterms:modified>
</cp:coreProperties>
</file>