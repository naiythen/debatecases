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41212" w14:textId="7E8C557E" w:rsidR="009B1A96" w:rsidRDefault="004700D2" w:rsidP="009B1A96">
      <w:pPr>
        <w:pStyle w:val="Heading4"/>
      </w:pPr>
      <w:r>
        <w:t xml:space="preserve">CP: The United States federal government </w:t>
      </w:r>
      <w:r w:rsidR="009B1A96">
        <w:t>should</w:t>
      </w:r>
      <w:r>
        <w:t xml:space="preserve"> seek prior consent with relevant indigenous groups in the Arctic as a precondition to whether [</w:t>
      </w:r>
      <w:r w:rsidR="009B1A96">
        <w:t xml:space="preserve">The United States federal government ought </w:t>
      </w:r>
      <w:proofErr w:type="gramStart"/>
      <w:r w:rsidR="009B1A96">
        <w:t>to  increase</w:t>
      </w:r>
      <w:proofErr w:type="gramEnd"/>
      <w:r w:rsidR="009B1A96">
        <w:t xml:space="preserve"> its development of deep-sea</w:t>
      </w:r>
    </w:p>
    <w:p w14:paraId="58F8DE13" w14:textId="0CE63B19" w:rsidR="004700D2" w:rsidRPr="007A0791" w:rsidRDefault="009B1A96" w:rsidP="009B1A96">
      <w:pPr>
        <w:pStyle w:val="Heading4"/>
      </w:pPr>
      <w:r>
        <w:t>mining in the Arctic.</w:t>
      </w:r>
    </w:p>
    <w:p w14:paraId="5E6C6E78" w14:textId="77777777" w:rsidR="004700D2" w:rsidRDefault="004700D2" w:rsidP="004700D2"/>
    <w:p w14:paraId="00D6DD32" w14:textId="77777777" w:rsidR="004700D2" w:rsidRPr="005553E2" w:rsidRDefault="004700D2" w:rsidP="004700D2">
      <w:pPr>
        <w:pStyle w:val="Heading4"/>
      </w:pPr>
      <w:r w:rsidRPr="005553E2">
        <w:t xml:space="preserve">Moving </w:t>
      </w:r>
      <w:r w:rsidRPr="005553E2">
        <w:rPr>
          <w:u w:val="single"/>
        </w:rPr>
        <w:t>beyond</w:t>
      </w:r>
      <w:r w:rsidRPr="005553E2">
        <w:t xml:space="preserve"> </w:t>
      </w:r>
      <w:r w:rsidRPr="005553E2">
        <w:rPr>
          <w:u w:val="single"/>
        </w:rPr>
        <w:t>“mere”</w:t>
      </w:r>
      <w:r w:rsidRPr="005553E2">
        <w:t xml:space="preserve"> </w:t>
      </w:r>
      <w:r w:rsidRPr="005553E2">
        <w:rPr>
          <w:u w:val="single"/>
        </w:rPr>
        <w:t>consultation</w:t>
      </w:r>
      <w:r w:rsidRPr="005553E2">
        <w:t xml:space="preserve"> to requiring </w:t>
      </w:r>
      <w:r w:rsidRPr="005553E2">
        <w:rPr>
          <w:u w:val="single"/>
        </w:rPr>
        <w:t>consent</w:t>
      </w:r>
      <w:r w:rsidRPr="005553E2">
        <w:t xml:space="preserve"> as a precondition is </w:t>
      </w:r>
      <w:r w:rsidRPr="005553E2">
        <w:rPr>
          <w:u w:val="single"/>
        </w:rPr>
        <w:t>key</w:t>
      </w:r>
      <w:r w:rsidRPr="005553E2">
        <w:t xml:space="preserve"> to indigenous sovereignty in the Arctic.</w:t>
      </w:r>
    </w:p>
    <w:p w14:paraId="4DF07458" w14:textId="77777777" w:rsidR="004700D2" w:rsidRPr="005553E2" w:rsidRDefault="004700D2" w:rsidP="004700D2">
      <w:r w:rsidRPr="005553E2">
        <w:rPr>
          <w:rStyle w:val="Style13ptBold"/>
        </w:rPr>
        <w:t>Fusco 22</w:t>
      </w:r>
      <w:r w:rsidRPr="005553E2">
        <w:t xml:space="preserve"> – PhD Candidate in Law, University of Naples Federico II</w:t>
      </w:r>
    </w:p>
    <w:p w14:paraId="1CAC421E" w14:textId="77777777" w:rsidR="004700D2" w:rsidRPr="005553E2" w:rsidRDefault="004700D2" w:rsidP="004700D2">
      <w:r w:rsidRPr="005553E2">
        <w:t xml:space="preserve">Sara Fusco, “Participation, Sharing, and Cooperation: The Rights of Indigenous Peoples Over Natural Resources in the Arctic,” </w:t>
      </w:r>
      <w:proofErr w:type="spellStart"/>
      <w:r w:rsidRPr="005553E2">
        <w:t>Nordicum</w:t>
      </w:r>
      <w:proofErr w:type="spellEnd"/>
      <w:r w:rsidRPr="005553E2">
        <w:t xml:space="preserve">-Mediterraneum. Icelandic E-Journal of </w:t>
      </w:r>
      <w:proofErr w:type="spellStart"/>
      <w:r w:rsidRPr="005553E2">
        <w:t>Nordicum</w:t>
      </w:r>
      <w:proofErr w:type="spellEnd"/>
      <w:r w:rsidRPr="005553E2">
        <w:t xml:space="preserve"> and Mediterranean Studies, Vol. 16, No. 4b, 2022, https://nome.unak.is/wordpress/volume-16-no-4b-2022/participation-sharing-and-cooperation-the-rights-of-indigenous-peoples-over-natural-resources-in-the-arctic/</w:t>
      </w:r>
    </w:p>
    <w:p w14:paraId="1771384A" w14:textId="77777777" w:rsidR="004700D2" w:rsidRPr="005553E2" w:rsidRDefault="004700D2" w:rsidP="004700D2">
      <w:pPr>
        <w:rPr>
          <w:sz w:val="16"/>
        </w:rPr>
      </w:pPr>
      <w:r w:rsidRPr="005553E2">
        <w:rPr>
          <w:sz w:val="16"/>
        </w:rPr>
        <w:t xml:space="preserve">This situation is more complicated if a government fails to ratify important conventions, invalidating most of the effectiveness of other international instruments on the protection of indigenous land rights. </w:t>
      </w:r>
      <w:r w:rsidRPr="005553E2">
        <w:rPr>
          <w:rStyle w:val="StyleUnderline"/>
        </w:rPr>
        <w:t xml:space="preserve">The jeopardized </w:t>
      </w:r>
      <w:r w:rsidRPr="005553E2">
        <w:rPr>
          <w:rStyle w:val="StyleUnderline"/>
          <w:highlight w:val="cyan"/>
        </w:rPr>
        <w:t>implementation of international legal norms</w:t>
      </w:r>
      <w:r w:rsidRPr="005553E2">
        <w:rPr>
          <w:sz w:val="16"/>
        </w:rPr>
        <w:t xml:space="preserve"> among the Nordic countries </w:t>
      </w:r>
      <w:r w:rsidRPr="005553E2">
        <w:rPr>
          <w:rStyle w:val="StyleUnderline"/>
          <w:highlight w:val="cyan"/>
        </w:rPr>
        <w:t>causes</w:t>
      </w:r>
      <w:r w:rsidRPr="005553E2">
        <w:rPr>
          <w:rStyle w:val="StyleUnderline"/>
        </w:rPr>
        <w:t xml:space="preserve"> </w:t>
      </w:r>
      <w:r w:rsidRPr="005553E2">
        <w:rPr>
          <w:rStyle w:val="Emphasis"/>
        </w:rPr>
        <w:t>partial</w:t>
      </w:r>
      <w:r w:rsidRPr="005553E2">
        <w:rPr>
          <w:rStyle w:val="StyleUnderline"/>
        </w:rPr>
        <w:t xml:space="preserve"> and </w:t>
      </w:r>
      <w:r w:rsidRPr="005553E2">
        <w:rPr>
          <w:rStyle w:val="Emphasis"/>
          <w:highlight w:val="cyan"/>
        </w:rPr>
        <w:t>inequitable</w:t>
      </w:r>
      <w:r w:rsidRPr="005553E2">
        <w:rPr>
          <w:rStyle w:val="StyleUnderline"/>
          <w:highlight w:val="cyan"/>
        </w:rPr>
        <w:t xml:space="preserve"> protection of indigenous rights in the </w:t>
      </w:r>
      <w:r w:rsidRPr="005553E2">
        <w:rPr>
          <w:rStyle w:val="Emphasis"/>
          <w:highlight w:val="cyan"/>
        </w:rPr>
        <w:t>Arctic</w:t>
      </w:r>
      <w:r w:rsidRPr="005553E2">
        <w:rPr>
          <w:sz w:val="16"/>
          <w:highlight w:val="cyan"/>
        </w:rPr>
        <w:t>,</w:t>
      </w:r>
      <w:r w:rsidRPr="005553E2">
        <w:rPr>
          <w:sz w:val="16"/>
        </w:rPr>
        <w:t xml:space="preserve"> even among similar ethnic groups (Sami community).</w:t>
      </w:r>
    </w:p>
    <w:p w14:paraId="6D893BFB" w14:textId="77777777" w:rsidR="004700D2" w:rsidRPr="005553E2" w:rsidRDefault="004700D2" w:rsidP="004700D2">
      <w:pPr>
        <w:rPr>
          <w:sz w:val="16"/>
        </w:rPr>
      </w:pPr>
      <w:r w:rsidRPr="005553E2">
        <w:rPr>
          <w:sz w:val="16"/>
        </w:rPr>
        <w:t xml:space="preserve">The multitude of parties involved, and the multidisciplinary nature of the matter has promoted the adoption of different approaches to define the concept of environmental justice. Holifield, </w:t>
      </w:r>
      <w:proofErr w:type="spellStart"/>
      <w:r w:rsidRPr="005553E2">
        <w:rPr>
          <w:sz w:val="16"/>
        </w:rPr>
        <w:t>Chakrabotyr</w:t>
      </w:r>
      <w:proofErr w:type="spellEnd"/>
      <w:r w:rsidRPr="005553E2">
        <w:rPr>
          <w:sz w:val="16"/>
        </w:rPr>
        <w:t xml:space="preserve"> and Walker envisaged four different </w:t>
      </w:r>
      <w:proofErr w:type="gramStart"/>
      <w:r w:rsidRPr="005553E2">
        <w:rPr>
          <w:sz w:val="16"/>
        </w:rPr>
        <w:t>approaches[</w:t>
      </w:r>
      <w:proofErr w:type="gramEnd"/>
      <w:r w:rsidRPr="005553E2">
        <w:rPr>
          <w:sz w:val="16"/>
        </w:rPr>
        <w:t>12]:</w:t>
      </w:r>
    </w:p>
    <w:p w14:paraId="44CF08DD" w14:textId="77777777" w:rsidR="004700D2" w:rsidRPr="005553E2" w:rsidRDefault="004700D2" w:rsidP="004700D2">
      <w:pPr>
        <w:rPr>
          <w:sz w:val="16"/>
        </w:rPr>
      </w:pPr>
      <w:r w:rsidRPr="005553E2">
        <w:rPr>
          <w:sz w:val="16"/>
        </w:rPr>
        <w:t>Distributive environmental justice: This approach concerns the allocation scheme of natural resources between the parties.</w:t>
      </w:r>
    </w:p>
    <w:p w14:paraId="5593E9B7" w14:textId="77777777" w:rsidR="004700D2" w:rsidRPr="005553E2" w:rsidRDefault="004700D2" w:rsidP="004700D2">
      <w:pPr>
        <w:rPr>
          <w:sz w:val="16"/>
        </w:rPr>
      </w:pPr>
      <w:r w:rsidRPr="005553E2">
        <w:rPr>
          <w:sz w:val="16"/>
        </w:rPr>
        <w:t xml:space="preserve">Procedural environmental justice: Concerns the degree of fairness in the decision-making processes. An interesting analysis by Cesur and </w:t>
      </w:r>
      <w:proofErr w:type="spellStart"/>
      <w:r w:rsidRPr="005553E2">
        <w:rPr>
          <w:sz w:val="16"/>
        </w:rPr>
        <w:t>Altunel</w:t>
      </w:r>
      <w:proofErr w:type="spellEnd"/>
      <w:r w:rsidRPr="005553E2">
        <w:rPr>
          <w:sz w:val="16"/>
        </w:rPr>
        <w:t>, analyzed the concept through the principle of public interest (benefit principle). There are cases in which the court has assessed the right to access information regarding the problem of pollution as a human right (</w:t>
      </w:r>
      <w:proofErr w:type="spellStart"/>
      <w:r w:rsidRPr="005553E2">
        <w:rPr>
          <w:sz w:val="16"/>
        </w:rPr>
        <w:t>Oneryildiz</w:t>
      </w:r>
      <w:proofErr w:type="spellEnd"/>
      <w:r w:rsidRPr="005553E2">
        <w:rPr>
          <w:sz w:val="16"/>
        </w:rPr>
        <w:t xml:space="preserve"> v. Turkey) (Mladenov; </w:t>
      </w:r>
      <w:proofErr w:type="spellStart"/>
      <w:r w:rsidRPr="005553E2">
        <w:rPr>
          <w:sz w:val="16"/>
        </w:rPr>
        <w:t>Avramovic</w:t>
      </w:r>
      <w:proofErr w:type="spellEnd"/>
      <w:r w:rsidRPr="005553E2">
        <w:rPr>
          <w:sz w:val="16"/>
        </w:rPr>
        <w:t>).</w:t>
      </w:r>
    </w:p>
    <w:p w14:paraId="2679ECBF" w14:textId="77777777" w:rsidR="004700D2" w:rsidRPr="005553E2" w:rsidRDefault="004700D2" w:rsidP="004700D2">
      <w:pPr>
        <w:rPr>
          <w:sz w:val="16"/>
        </w:rPr>
      </w:pPr>
      <w:r w:rsidRPr="005553E2">
        <w:rPr>
          <w:sz w:val="16"/>
        </w:rPr>
        <w:t>Environmental justice of recognition: As an inclusion of the cultures and values ​​of the stakeholders.</w:t>
      </w:r>
    </w:p>
    <w:p w14:paraId="2E7C1801" w14:textId="77777777" w:rsidR="004700D2" w:rsidRPr="005553E2" w:rsidRDefault="004700D2" w:rsidP="004700D2">
      <w:pPr>
        <w:rPr>
          <w:sz w:val="16"/>
        </w:rPr>
      </w:pPr>
      <w:r w:rsidRPr="005553E2">
        <w:rPr>
          <w:sz w:val="16"/>
        </w:rPr>
        <w:t>Capability Environmental Justice: Analysis of the actual tools and opportunities that the parties involved enjoy accessing justice systems.</w:t>
      </w:r>
    </w:p>
    <w:p w14:paraId="69B1B62D" w14:textId="77777777" w:rsidR="004700D2" w:rsidRPr="005553E2" w:rsidRDefault="004700D2" w:rsidP="004700D2">
      <w:pPr>
        <w:rPr>
          <w:sz w:val="16"/>
        </w:rPr>
      </w:pPr>
      <w:r w:rsidRPr="005553E2">
        <w:rPr>
          <w:sz w:val="16"/>
        </w:rPr>
        <w:t>In particular, the Capability Environmental Justice approach is well suited to the needs of indigenous peoples. Above all, this definition analyzes the concrete means of these communities to defend their territory and the rights related to it, namely participation, information and ownership rights.</w:t>
      </w:r>
    </w:p>
    <w:p w14:paraId="61A6D80D" w14:textId="77777777" w:rsidR="004700D2" w:rsidRPr="005553E2" w:rsidRDefault="004700D2" w:rsidP="004700D2">
      <w:pPr>
        <w:rPr>
          <w:sz w:val="16"/>
        </w:rPr>
      </w:pPr>
      <w:r w:rsidRPr="005553E2">
        <w:rPr>
          <w:sz w:val="16"/>
        </w:rPr>
        <w:t>Considering the various dimensions of environmental justice, it is unsurprising that this concept can be a promoter of indigenous rights by outlining the standards of social justice, and hence non-discrimination, in the face of natural law.</w:t>
      </w:r>
    </w:p>
    <w:p w14:paraId="58BB66A7" w14:textId="77777777" w:rsidR="004700D2" w:rsidRPr="005553E2" w:rsidRDefault="004700D2" w:rsidP="004700D2">
      <w:pPr>
        <w:rPr>
          <w:sz w:val="16"/>
        </w:rPr>
      </w:pPr>
      <w:r w:rsidRPr="005553E2">
        <w:rPr>
          <w:sz w:val="16"/>
        </w:rPr>
        <w:t xml:space="preserve">Defining indigenous environmental rights, </w:t>
      </w:r>
      <w:r w:rsidRPr="005553E2">
        <w:rPr>
          <w:rStyle w:val="StyleUnderline"/>
        </w:rPr>
        <w:t xml:space="preserve">it is </w:t>
      </w:r>
      <w:r w:rsidRPr="005553E2">
        <w:rPr>
          <w:rStyle w:val="Emphasis"/>
          <w:highlight w:val="cyan"/>
        </w:rPr>
        <w:t>necessary</w:t>
      </w:r>
      <w:r w:rsidRPr="005553E2">
        <w:rPr>
          <w:rStyle w:val="StyleUnderline"/>
          <w:highlight w:val="cyan"/>
        </w:rPr>
        <w:t xml:space="preserve"> to </w:t>
      </w:r>
      <w:r w:rsidRPr="005553E2">
        <w:rPr>
          <w:rStyle w:val="Emphasis"/>
          <w:highlight w:val="cyan"/>
        </w:rPr>
        <w:t>build</w:t>
      </w:r>
      <w:r w:rsidRPr="005553E2">
        <w:rPr>
          <w:rStyle w:val="StyleUnderline"/>
          <w:highlight w:val="cyan"/>
        </w:rPr>
        <w:t xml:space="preserve"> a legal </w:t>
      </w:r>
      <w:r w:rsidRPr="005553E2">
        <w:rPr>
          <w:rStyle w:val="Emphasis"/>
          <w:highlight w:val="cyan"/>
        </w:rPr>
        <w:t>framework</w:t>
      </w:r>
      <w:r w:rsidRPr="005553E2">
        <w:rPr>
          <w:sz w:val="16"/>
        </w:rPr>
        <w:t xml:space="preserve"> that includes the major international sources, which are divided into soft law instruments (such as the United Nations Declaration on the Rights of Indigenous Peoples) and legally binding sources (such as ILO n. 169). Among the most cited, environmental conventions such as the Convention on Biological Diversity stand out, but also the conventions on fundamental freedoms such as The African Charter on Human and Peoples’ Rights, certainly play an essential role in the balance and inclusion of human rights and environmental health.</w:t>
      </w:r>
    </w:p>
    <w:p w14:paraId="285DFF25" w14:textId="77777777" w:rsidR="004700D2" w:rsidRPr="005553E2" w:rsidRDefault="004700D2" w:rsidP="004700D2">
      <w:pPr>
        <w:rPr>
          <w:rStyle w:val="StyleUnderline"/>
        </w:rPr>
      </w:pPr>
      <w:r w:rsidRPr="005553E2">
        <w:rPr>
          <w:sz w:val="16"/>
        </w:rPr>
        <w:t xml:space="preserve">The analysis of these sources provides us with a primitive framework for reading on the definition of indigenous rights, </w:t>
      </w:r>
      <w:r w:rsidRPr="005553E2">
        <w:rPr>
          <w:rStyle w:val="StyleUnderline"/>
        </w:rPr>
        <w:t xml:space="preserve">in which </w:t>
      </w:r>
      <w:r w:rsidRPr="005553E2">
        <w:rPr>
          <w:rStyle w:val="Emphasis"/>
          <w:highlight w:val="cyan"/>
        </w:rPr>
        <w:t>consent</w:t>
      </w:r>
      <w:r w:rsidRPr="005553E2">
        <w:rPr>
          <w:rStyle w:val="StyleUnderline"/>
          <w:highlight w:val="cyan"/>
        </w:rPr>
        <w:t xml:space="preserve"> </w:t>
      </w:r>
      <w:r w:rsidRPr="005553E2">
        <w:rPr>
          <w:rStyle w:val="StyleUnderline"/>
        </w:rPr>
        <w:t xml:space="preserve">is the </w:t>
      </w:r>
      <w:r w:rsidRPr="005553E2">
        <w:rPr>
          <w:rStyle w:val="Emphasis"/>
          <w:highlight w:val="cyan"/>
        </w:rPr>
        <w:t>basis</w:t>
      </w:r>
      <w:r w:rsidRPr="005553E2">
        <w:rPr>
          <w:rStyle w:val="StyleUnderline"/>
          <w:highlight w:val="cyan"/>
        </w:rPr>
        <w:t xml:space="preserve"> of cooperation</w:t>
      </w:r>
      <w:r w:rsidRPr="005553E2">
        <w:rPr>
          <w:rStyle w:val="StyleUnderline"/>
        </w:rPr>
        <w:t xml:space="preserve"> between the government and the indigenous community, </w:t>
      </w:r>
      <w:r w:rsidRPr="005553E2">
        <w:rPr>
          <w:rStyle w:val="StyleUnderline"/>
        </w:rPr>
        <w:lastRenderedPageBreak/>
        <w:t xml:space="preserve">and represents the principle of </w:t>
      </w:r>
      <w:r w:rsidRPr="005553E2">
        <w:rPr>
          <w:rStyle w:val="Emphasis"/>
          <w:highlight w:val="cyan"/>
        </w:rPr>
        <w:t>self-determination</w:t>
      </w:r>
      <w:r w:rsidRPr="005553E2">
        <w:rPr>
          <w:rStyle w:val="StyleUnderline"/>
          <w:highlight w:val="cyan"/>
        </w:rPr>
        <w:t>,</w:t>
      </w:r>
      <w:r w:rsidRPr="005553E2">
        <w:rPr>
          <w:rStyle w:val="StyleUnderline"/>
        </w:rPr>
        <w:t xml:space="preserve"> </w:t>
      </w:r>
      <w:r w:rsidRPr="005553E2">
        <w:rPr>
          <w:rStyle w:val="Emphasis"/>
        </w:rPr>
        <w:t xml:space="preserve">definitively </w:t>
      </w:r>
      <w:r w:rsidRPr="005553E2">
        <w:rPr>
          <w:rStyle w:val="Emphasis"/>
          <w:highlight w:val="cyan"/>
        </w:rPr>
        <w:t>overcoming</w:t>
      </w:r>
      <w:r w:rsidRPr="005553E2">
        <w:rPr>
          <w:rStyle w:val="StyleUnderline"/>
          <w:highlight w:val="cyan"/>
        </w:rPr>
        <w:t xml:space="preserve"> </w:t>
      </w:r>
      <w:r w:rsidRPr="005553E2">
        <w:rPr>
          <w:rStyle w:val="StyleUnderline"/>
        </w:rPr>
        <w:t xml:space="preserve">the </w:t>
      </w:r>
      <w:r w:rsidRPr="005553E2">
        <w:rPr>
          <w:rStyle w:val="Emphasis"/>
          <w:highlight w:val="cyan"/>
        </w:rPr>
        <w:t>colonial approach</w:t>
      </w:r>
      <w:r w:rsidRPr="005553E2">
        <w:rPr>
          <w:rStyle w:val="StyleUnderline"/>
          <w:highlight w:val="cyan"/>
        </w:rPr>
        <w:t xml:space="preserve"> between</w:t>
      </w:r>
      <w:r w:rsidRPr="005553E2">
        <w:rPr>
          <w:rStyle w:val="StyleUnderline"/>
        </w:rPr>
        <w:t xml:space="preserve"> the </w:t>
      </w:r>
      <w:r w:rsidRPr="005553E2">
        <w:rPr>
          <w:rStyle w:val="StyleUnderline"/>
          <w:highlight w:val="cyan"/>
        </w:rPr>
        <w:t>state and cultural minorities</w:t>
      </w:r>
      <w:r w:rsidRPr="005553E2">
        <w:rPr>
          <w:rStyle w:val="StyleUnderline"/>
        </w:rPr>
        <w:t>.</w:t>
      </w:r>
    </w:p>
    <w:p w14:paraId="3911E630" w14:textId="77777777" w:rsidR="004700D2" w:rsidRPr="005553E2" w:rsidRDefault="004700D2" w:rsidP="004700D2">
      <w:pPr>
        <w:rPr>
          <w:sz w:val="16"/>
        </w:rPr>
      </w:pPr>
      <w:r w:rsidRPr="005553E2">
        <w:rPr>
          <w:sz w:val="16"/>
        </w:rPr>
        <w:t>3. Consultation and Participation interplay</w:t>
      </w:r>
    </w:p>
    <w:p w14:paraId="7EB89EAB" w14:textId="77777777" w:rsidR="004700D2" w:rsidRPr="005553E2" w:rsidRDefault="004700D2" w:rsidP="004700D2">
      <w:pPr>
        <w:rPr>
          <w:rStyle w:val="StyleUnderline"/>
        </w:rPr>
      </w:pPr>
      <w:r w:rsidRPr="005553E2">
        <w:rPr>
          <w:sz w:val="16"/>
        </w:rPr>
        <w:t xml:space="preserve">Defining </w:t>
      </w:r>
      <w:r w:rsidRPr="005553E2">
        <w:rPr>
          <w:rStyle w:val="Emphasis"/>
          <w:highlight w:val="cyan"/>
        </w:rPr>
        <w:t>consent</w:t>
      </w:r>
      <w:r w:rsidRPr="005553E2">
        <w:rPr>
          <w:rStyle w:val="StyleUnderline"/>
        </w:rPr>
        <w:t xml:space="preserve"> is, therefore, important to </w:t>
      </w:r>
      <w:r w:rsidRPr="005553E2">
        <w:rPr>
          <w:rStyle w:val="StyleUnderline"/>
          <w:highlight w:val="cyan"/>
        </w:rPr>
        <w:t xml:space="preserve">allow </w:t>
      </w:r>
      <w:r w:rsidRPr="005553E2">
        <w:rPr>
          <w:rStyle w:val="StyleUnderline"/>
        </w:rPr>
        <w:t xml:space="preserve">adequate </w:t>
      </w:r>
      <w:r w:rsidRPr="005553E2">
        <w:rPr>
          <w:rStyle w:val="StyleUnderline"/>
          <w:highlight w:val="cyan"/>
        </w:rPr>
        <w:t xml:space="preserve">discernment between </w:t>
      </w:r>
      <w:r w:rsidRPr="005553E2">
        <w:rPr>
          <w:rStyle w:val="Emphasis"/>
          <w:highlight w:val="cyan"/>
        </w:rPr>
        <w:t>true participation</w:t>
      </w:r>
      <w:r w:rsidRPr="005553E2">
        <w:rPr>
          <w:rStyle w:val="StyleUnderline"/>
          <w:highlight w:val="cyan"/>
        </w:rPr>
        <w:t xml:space="preserve"> and </w:t>
      </w:r>
      <w:r w:rsidRPr="005553E2">
        <w:rPr>
          <w:rStyle w:val="Emphasis"/>
          <w:highlight w:val="cyan"/>
        </w:rPr>
        <w:t>tokenistic</w:t>
      </w:r>
      <w:r w:rsidRPr="005553E2">
        <w:rPr>
          <w:rStyle w:val="Emphasis"/>
        </w:rPr>
        <w:t xml:space="preserve"> mere </w:t>
      </w:r>
      <w:r w:rsidRPr="005553E2">
        <w:rPr>
          <w:rStyle w:val="Emphasis"/>
          <w:highlight w:val="cyan"/>
        </w:rPr>
        <w:t>consultation</w:t>
      </w:r>
      <w:r w:rsidRPr="005553E2">
        <w:rPr>
          <w:rStyle w:val="StyleUnderline"/>
          <w:highlight w:val="cyan"/>
        </w:rPr>
        <w:t xml:space="preserve">. </w:t>
      </w:r>
      <w:r w:rsidRPr="005553E2">
        <w:rPr>
          <w:rStyle w:val="Emphasis"/>
          <w:highlight w:val="cyan"/>
        </w:rPr>
        <w:t>Consensus</w:t>
      </w:r>
      <w:r w:rsidRPr="005553E2">
        <w:rPr>
          <w:rStyle w:val="StyleUnderline"/>
        </w:rPr>
        <w:t xml:space="preserve"> is </w:t>
      </w:r>
      <w:r w:rsidRPr="005553E2">
        <w:rPr>
          <w:rStyle w:val="StyleUnderline"/>
          <w:highlight w:val="cyan"/>
        </w:rPr>
        <w:t>important</w:t>
      </w:r>
      <w:r w:rsidRPr="005553E2">
        <w:rPr>
          <w:rStyle w:val="StyleUnderline"/>
        </w:rPr>
        <w:t xml:space="preserve"> in </w:t>
      </w:r>
      <w:r w:rsidRPr="005553E2">
        <w:rPr>
          <w:rStyle w:val="Emphasis"/>
        </w:rPr>
        <w:t>decision-making processes</w:t>
      </w:r>
      <w:r w:rsidRPr="005553E2">
        <w:rPr>
          <w:rStyle w:val="StyleUnderline"/>
        </w:rPr>
        <w:t xml:space="preserve"> because </w:t>
      </w:r>
      <w:r w:rsidRPr="005553E2">
        <w:rPr>
          <w:rStyle w:val="Emphasis"/>
        </w:rPr>
        <w:t>indigenous</w:t>
      </w:r>
      <w:r w:rsidRPr="005553E2">
        <w:rPr>
          <w:rStyle w:val="StyleUnderline"/>
        </w:rPr>
        <w:t xml:space="preserve"> peoples </w:t>
      </w:r>
      <w:r w:rsidRPr="005553E2">
        <w:rPr>
          <w:rStyle w:val="Emphasis"/>
        </w:rPr>
        <w:t>must be able</w:t>
      </w:r>
      <w:r w:rsidRPr="005553E2">
        <w:rPr>
          <w:rStyle w:val="StyleUnderline"/>
        </w:rPr>
        <w:t xml:space="preserve"> to </w:t>
      </w:r>
      <w:r w:rsidRPr="005553E2">
        <w:rPr>
          <w:rStyle w:val="Emphasis"/>
        </w:rPr>
        <w:t>consciously accept the risks</w:t>
      </w:r>
      <w:r w:rsidRPr="005553E2">
        <w:rPr>
          <w:rStyle w:val="StyleUnderline"/>
        </w:rPr>
        <w:t xml:space="preserve"> due to mega-projects, such as mines and forestry developments, which concern</w:t>
      </w:r>
      <w:r w:rsidRPr="005553E2">
        <w:rPr>
          <w:sz w:val="16"/>
        </w:rPr>
        <w:t xml:space="preserve"> the </w:t>
      </w:r>
      <w:r w:rsidRPr="005553E2">
        <w:rPr>
          <w:rStyle w:val="StyleUnderline"/>
        </w:rPr>
        <w:t>exploitation of natural resources</w:t>
      </w:r>
      <w:r w:rsidRPr="005553E2">
        <w:rPr>
          <w:sz w:val="16"/>
        </w:rPr>
        <w:t xml:space="preserve"> for reasons of public utility. </w:t>
      </w:r>
      <w:r w:rsidRPr="005553E2">
        <w:rPr>
          <w:rStyle w:val="StyleUnderline"/>
        </w:rPr>
        <w:t xml:space="preserve">By consenting, interested parties </w:t>
      </w:r>
      <w:r w:rsidRPr="005553E2">
        <w:rPr>
          <w:rStyle w:val="Emphasis"/>
        </w:rPr>
        <w:t>can agree</w:t>
      </w:r>
      <w:r w:rsidRPr="005553E2">
        <w:rPr>
          <w:rStyle w:val="StyleUnderline"/>
        </w:rPr>
        <w:t xml:space="preserve"> on benefits and opportunities but also compensations, possible relocations, and land transfers in case of </w:t>
      </w:r>
      <w:proofErr w:type="gramStart"/>
      <w:r w:rsidRPr="005553E2">
        <w:rPr>
          <w:rStyle w:val="StyleUnderline"/>
        </w:rPr>
        <w:t>damage[</w:t>
      </w:r>
      <w:proofErr w:type="gramEnd"/>
      <w:r w:rsidRPr="005553E2">
        <w:rPr>
          <w:rStyle w:val="StyleUnderline"/>
        </w:rPr>
        <w:t>13].</w:t>
      </w:r>
    </w:p>
    <w:p w14:paraId="0BAC0128" w14:textId="77777777" w:rsidR="004700D2" w:rsidRPr="005553E2" w:rsidRDefault="004700D2" w:rsidP="004700D2">
      <w:pPr>
        <w:rPr>
          <w:sz w:val="16"/>
        </w:rPr>
      </w:pPr>
      <w:r w:rsidRPr="005553E2">
        <w:rPr>
          <w:rStyle w:val="StyleUnderline"/>
          <w:highlight w:val="cyan"/>
        </w:rPr>
        <w:t>Consent</w:t>
      </w:r>
      <w:r w:rsidRPr="005553E2">
        <w:rPr>
          <w:rStyle w:val="StyleUnderline"/>
        </w:rPr>
        <w:t xml:space="preserve"> is </w:t>
      </w:r>
      <w:r w:rsidRPr="005553E2">
        <w:rPr>
          <w:rStyle w:val="Emphasis"/>
        </w:rPr>
        <w:t>only</w:t>
      </w:r>
      <w:r w:rsidRPr="005553E2">
        <w:rPr>
          <w:rStyle w:val="StyleUnderline"/>
        </w:rPr>
        <w:t xml:space="preserve"> </w:t>
      </w:r>
      <w:r w:rsidRPr="005553E2">
        <w:rPr>
          <w:rStyle w:val="StyleUnderline"/>
          <w:highlight w:val="cyan"/>
        </w:rPr>
        <w:t>possible with</w:t>
      </w:r>
      <w:r w:rsidRPr="005553E2">
        <w:rPr>
          <w:rStyle w:val="StyleUnderline"/>
        </w:rPr>
        <w:t xml:space="preserve"> the </w:t>
      </w:r>
      <w:r w:rsidRPr="005553E2">
        <w:rPr>
          <w:rStyle w:val="StyleUnderline"/>
          <w:highlight w:val="cyan"/>
        </w:rPr>
        <w:t>fair participation</w:t>
      </w:r>
      <w:r w:rsidRPr="005553E2">
        <w:rPr>
          <w:rStyle w:val="StyleUnderline"/>
        </w:rPr>
        <w:t xml:space="preserve"> of the interested parties.</w:t>
      </w:r>
      <w:r w:rsidRPr="005553E2">
        <w:rPr>
          <w:sz w:val="16"/>
        </w:rPr>
        <w:t xml:space="preserve"> According to Pretty’s analysis, deliberative democracy has different forms. </w:t>
      </w:r>
      <w:r w:rsidRPr="005553E2">
        <w:rPr>
          <w:rStyle w:val="StyleUnderline"/>
        </w:rPr>
        <w:t xml:space="preserve">It </w:t>
      </w:r>
      <w:r w:rsidRPr="005553E2">
        <w:rPr>
          <w:rStyle w:val="Emphasis"/>
          <w:highlight w:val="cyan"/>
        </w:rPr>
        <w:t>goes</w:t>
      </w:r>
      <w:r w:rsidRPr="005553E2">
        <w:rPr>
          <w:rStyle w:val="StyleUnderline"/>
          <w:highlight w:val="cyan"/>
        </w:rPr>
        <w:t xml:space="preserve"> from </w:t>
      </w:r>
      <w:r w:rsidRPr="005553E2">
        <w:rPr>
          <w:rStyle w:val="Emphasis"/>
          <w:highlight w:val="cyan"/>
        </w:rPr>
        <w:t>passive</w:t>
      </w:r>
      <w:r w:rsidRPr="005553E2">
        <w:rPr>
          <w:rStyle w:val="StyleUnderline"/>
        </w:rPr>
        <w:t xml:space="preserve"> and </w:t>
      </w:r>
      <w:r w:rsidRPr="005553E2">
        <w:rPr>
          <w:rStyle w:val="Emphasis"/>
        </w:rPr>
        <w:t>merely informative</w:t>
      </w:r>
      <w:r w:rsidRPr="005553E2">
        <w:rPr>
          <w:rStyle w:val="StyleUnderline"/>
        </w:rPr>
        <w:t xml:space="preserve"> </w:t>
      </w:r>
      <w:r w:rsidRPr="005553E2">
        <w:rPr>
          <w:rStyle w:val="StyleUnderline"/>
          <w:highlight w:val="cyan"/>
        </w:rPr>
        <w:t>participation to</w:t>
      </w:r>
      <w:r w:rsidRPr="005553E2">
        <w:rPr>
          <w:sz w:val="16"/>
        </w:rPr>
        <w:t xml:space="preserve"> more </w:t>
      </w:r>
      <w:r w:rsidRPr="005553E2">
        <w:rPr>
          <w:rStyle w:val="StyleUnderline"/>
          <w:highlight w:val="cyan"/>
        </w:rPr>
        <w:t>interactive</w:t>
      </w:r>
      <w:r w:rsidRPr="005553E2">
        <w:rPr>
          <w:rStyle w:val="StyleUnderline"/>
        </w:rPr>
        <w:t xml:space="preserve"> or </w:t>
      </w:r>
      <w:r w:rsidRPr="005553E2">
        <w:rPr>
          <w:rStyle w:val="StyleUnderline"/>
          <w:highlight w:val="cyan"/>
        </w:rPr>
        <w:t>self-mobilization</w:t>
      </w:r>
      <w:r w:rsidRPr="005553E2">
        <w:rPr>
          <w:rStyle w:val="StyleUnderline"/>
        </w:rPr>
        <w:t xml:space="preserve"> </w:t>
      </w:r>
      <w:r w:rsidRPr="005553E2">
        <w:rPr>
          <w:rStyle w:val="Emphasis"/>
        </w:rPr>
        <w:t>through</w:t>
      </w:r>
      <w:r w:rsidRPr="005553E2">
        <w:rPr>
          <w:sz w:val="16"/>
        </w:rPr>
        <w:t xml:space="preserve"> political representative bodies or UN </w:t>
      </w:r>
      <w:proofErr w:type="gramStart"/>
      <w:r w:rsidRPr="005553E2">
        <w:rPr>
          <w:sz w:val="16"/>
        </w:rPr>
        <w:t>institutions[</w:t>
      </w:r>
      <w:proofErr w:type="gramEnd"/>
      <w:r w:rsidRPr="005553E2">
        <w:rPr>
          <w:sz w:val="16"/>
        </w:rPr>
        <w:t xml:space="preserve">14]. ILO Convention No. 169 also defines the elements of consent, </w:t>
      </w:r>
      <w:r w:rsidRPr="005553E2">
        <w:rPr>
          <w:rStyle w:val="Emphasis"/>
        </w:rPr>
        <w:t>specifying</w:t>
      </w:r>
      <w:r w:rsidRPr="005553E2">
        <w:rPr>
          <w:rStyle w:val="StyleUnderline"/>
        </w:rPr>
        <w:t xml:space="preserve"> the importance that </w:t>
      </w:r>
      <w:r w:rsidRPr="005553E2">
        <w:rPr>
          <w:rStyle w:val="StyleUnderline"/>
          <w:highlight w:val="cyan"/>
        </w:rPr>
        <w:t xml:space="preserve">consent </w:t>
      </w:r>
      <w:r w:rsidRPr="005553E2">
        <w:rPr>
          <w:rStyle w:val="Emphasis"/>
          <w:highlight w:val="cyan"/>
        </w:rPr>
        <w:t>must</w:t>
      </w:r>
      <w:r w:rsidRPr="005553E2">
        <w:rPr>
          <w:rStyle w:val="StyleUnderline"/>
          <w:highlight w:val="cyan"/>
        </w:rPr>
        <w:t xml:space="preserve"> be</w:t>
      </w:r>
      <w:r w:rsidRPr="005553E2">
        <w:rPr>
          <w:sz w:val="16"/>
          <w:highlight w:val="cyan"/>
        </w:rPr>
        <w:t xml:space="preserve"> </w:t>
      </w:r>
      <w:r w:rsidRPr="005553E2">
        <w:rPr>
          <w:rStyle w:val="Emphasis"/>
          <w:highlight w:val="cyan"/>
        </w:rPr>
        <w:t>free</w:t>
      </w:r>
      <w:r w:rsidRPr="005553E2">
        <w:rPr>
          <w:rStyle w:val="StyleUnderline"/>
          <w:highlight w:val="cyan"/>
        </w:rPr>
        <w:t xml:space="preserve">, </w:t>
      </w:r>
      <w:r w:rsidRPr="005553E2">
        <w:rPr>
          <w:rStyle w:val="Emphasis"/>
          <w:highlight w:val="cyan"/>
        </w:rPr>
        <w:t>prior</w:t>
      </w:r>
      <w:r w:rsidRPr="005553E2">
        <w:rPr>
          <w:rStyle w:val="StyleUnderline"/>
          <w:highlight w:val="cyan"/>
        </w:rPr>
        <w:t>, and informed</w:t>
      </w:r>
      <w:r w:rsidRPr="005553E2">
        <w:rPr>
          <w:rStyle w:val="StyleUnderline"/>
        </w:rPr>
        <w:t xml:space="preserve">, but </w:t>
      </w:r>
      <w:r w:rsidRPr="005553E2">
        <w:rPr>
          <w:rStyle w:val="Emphasis"/>
        </w:rPr>
        <w:t>above all</w:t>
      </w:r>
      <w:r w:rsidRPr="005553E2">
        <w:rPr>
          <w:rStyle w:val="StyleUnderline"/>
        </w:rPr>
        <w:t xml:space="preserve">, it </w:t>
      </w:r>
      <w:r w:rsidRPr="005553E2">
        <w:rPr>
          <w:rStyle w:val="Emphasis"/>
        </w:rPr>
        <w:t>must</w:t>
      </w:r>
      <w:r w:rsidRPr="005553E2">
        <w:rPr>
          <w:rStyle w:val="StyleUnderline"/>
        </w:rPr>
        <w:t xml:space="preserve"> be obtained </w:t>
      </w:r>
      <w:r w:rsidRPr="005553E2">
        <w:rPr>
          <w:rStyle w:val="Emphasis"/>
          <w:highlight w:val="cyan"/>
        </w:rPr>
        <w:t>through appropriate means</w:t>
      </w:r>
      <w:r w:rsidRPr="005553E2">
        <w:rPr>
          <w:rStyle w:val="StyleUnderline"/>
          <w:highlight w:val="cyan"/>
        </w:rPr>
        <w:t>.</w:t>
      </w:r>
    </w:p>
    <w:p w14:paraId="60B518BF" w14:textId="77777777" w:rsidR="004700D2" w:rsidRPr="005553E2" w:rsidRDefault="004700D2" w:rsidP="004700D2">
      <w:pPr>
        <w:rPr>
          <w:sz w:val="16"/>
        </w:rPr>
      </w:pPr>
      <w:r w:rsidRPr="005553E2">
        <w:rPr>
          <w:sz w:val="16"/>
        </w:rPr>
        <w:t xml:space="preserve">Active participation can be done in various ways. Can be conducted: polls, hearings, publications, rules negotiation, and citizens’ </w:t>
      </w:r>
      <w:proofErr w:type="gramStart"/>
      <w:r w:rsidRPr="005553E2">
        <w:rPr>
          <w:sz w:val="16"/>
        </w:rPr>
        <w:t>committees[</w:t>
      </w:r>
      <w:proofErr w:type="gramEnd"/>
      <w:r w:rsidRPr="005553E2">
        <w:rPr>
          <w:sz w:val="16"/>
        </w:rPr>
        <w:t>15]. In citizens’ committees, people who do not hold leadership positions are also given the opportunity to participate and ask for further information.</w:t>
      </w:r>
    </w:p>
    <w:p w14:paraId="1E834097" w14:textId="77777777" w:rsidR="004700D2" w:rsidRPr="005553E2" w:rsidRDefault="004700D2" w:rsidP="004700D2">
      <w:pPr>
        <w:rPr>
          <w:sz w:val="16"/>
        </w:rPr>
      </w:pPr>
      <w:r w:rsidRPr="005553E2">
        <w:rPr>
          <w:sz w:val="16"/>
        </w:rPr>
        <w:t>4. Legal aspects and best practices</w:t>
      </w:r>
    </w:p>
    <w:p w14:paraId="2C51953B" w14:textId="77777777" w:rsidR="004700D2" w:rsidRPr="005553E2" w:rsidRDefault="004700D2" w:rsidP="004700D2">
      <w:pPr>
        <w:rPr>
          <w:sz w:val="16"/>
        </w:rPr>
      </w:pPr>
      <w:r w:rsidRPr="005553E2">
        <w:rPr>
          <w:sz w:val="16"/>
        </w:rPr>
        <w:t xml:space="preserve">Establishing a single legal system in the Arctic is a difficult undertaking and the mere thought that there could be an approved legal practice for natural resources borders on pure utopia. </w:t>
      </w:r>
      <w:r w:rsidRPr="005553E2">
        <w:rPr>
          <w:rStyle w:val="Emphasis"/>
        </w:rPr>
        <w:t>Natural resources</w:t>
      </w:r>
      <w:r w:rsidRPr="005553E2">
        <w:rPr>
          <w:rStyle w:val="StyleUnderline"/>
        </w:rPr>
        <w:t xml:space="preserve"> represent a </w:t>
      </w:r>
      <w:r w:rsidRPr="005553E2">
        <w:rPr>
          <w:rStyle w:val="Emphasis"/>
        </w:rPr>
        <w:t>decisive vector</w:t>
      </w:r>
      <w:r w:rsidRPr="005553E2">
        <w:rPr>
          <w:rStyle w:val="StyleUnderline"/>
        </w:rPr>
        <w:t xml:space="preserve"> for the </w:t>
      </w:r>
      <w:r w:rsidRPr="005553E2">
        <w:rPr>
          <w:rStyle w:val="Emphasis"/>
        </w:rPr>
        <w:t>self-determination</w:t>
      </w:r>
      <w:r w:rsidRPr="005553E2">
        <w:rPr>
          <w:rStyle w:val="StyleUnderline"/>
        </w:rPr>
        <w:t xml:space="preserve"> of the </w:t>
      </w:r>
      <w:r w:rsidRPr="005553E2">
        <w:rPr>
          <w:rStyle w:val="Emphasis"/>
        </w:rPr>
        <w:t>indigenous peoples of the Arctic</w:t>
      </w:r>
      <w:r w:rsidRPr="005553E2">
        <w:rPr>
          <w:rStyle w:val="StyleUnderline"/>
        </w:rPr>
        <w:t xml:space="preserve">, as they represent a </w:t>
      </w:r>
      <w:r w:rsidRPr="005553E2">
        <w:rPr>
          <w:rStyle w:val="Emphasis"/>
        </w:rPr>
        <w:t>good engine</w:t>
      </w:r>
      <w:r w:rsidRPr="005553E2">
        <w:rPr>
          <w:rStyle w:val="StyleUnderline"/>
        </w:rPr>
        <w:t xml:space="preserve"> for </w:t>
      </w:r>
      <w:r w:rsidRPr="005553E2">
        <w:rPr>
          <w:rStyle w:val="Emphasis"/>
        </w:rPr>
        <w:t>sustainable development</w:t>
      </w:r>
      <w:r w:rsidRPr="005553E2">
        <w:rPr>
          <w:rStyle w:val="StyleUnderline"/>
        </w:rPr>
        <w:t>.</w:t>
      </w:r>
      <w:r w:rsidRPr="005553E2">
        <w:rPr>
          <w:sz w:val="16"/>
        </w:rPr>
        <w:t xml:space="preserve"> Sustainable development poses various challenges to states which are called to adapt to the evolution of international law, especially in the field of indigenous participatory rights.</w:t>
      </w:r>
    </w:p>
    <w:p w14:paraId="50D6D100" w14:textId="77777777" w:rsidR="004700D2" w:rsidRPr="005553E2" w:rsidRDefault="004700D2" w:rsidP="004700D2">
      <w:pPr>
        <w:rPr>
          <w:sz w:val="4"/>
          <w:szCs w:val="4"/>
        </w:rPr>
      </w:pPr>
      <w:r w:rsidRPr="005553E2">
        <w:rPr>
          <w:sz w:val="4"/>
          <w:szCs w:val="4"/>
        </w:rPr>
        <w:t xml:space="preserve">The 2007 UNDRIP offered a new vision of indigenous participatory rights. If previously they were subject to the domestic legal fabric, UNDRIP has embarked on a difficult path for its legal recognition. With the emergence of new international instruments, UNDRIP has been qualified as international customary law and as a general principle of international </w:t>
      </w:r>
      <w:proofErr w:type="gramStart"/>
      <w:r w:rsidRPr="005553E2">
        <w:rPr>
          <w:sz w:val="4"/>
          <w:szCs w:val="4"/>
        </w:rPr>
        <w:t>law[</w:t>
      </w:r>
      <w:proofErr w:type="gramEnd"/>
      <w:r w:rsidRPr="005553E2">
        <w:rPr>
          <w:sz w:val="4"/>
          <w:szCs w:val="4"/>
        </w:rPr>
        <w:t xml:space="preserve">16]. The inhomogeneity in the matter is given by a multitude of variables concerning the recognition of the different needs of the region, different legal systems, different relationships of interconnection and communication with indigenous peoples. The latter point must be analyzed under the lens of the economic and social advantages that are distinguished between the different Arctic communities. Many communities welcome the economic development resulting from energy exploitation, while others hardly support the impact that mining activities have on traditional activities. These variables determine the diversity of the most appropriate forms for consultation processes and influence the choice of best practices for promoting sustainability. Below, the national legal instruments for each Arctic state are reported together with the consultative forms provided for by domestic legislation. Table 1: Arctic states’ strategies on Consultative rights (click on the table to enlarge it) As Table 1 shows, each Arctic state has adopted a different strategy with respect to its own legal order. Alaska, part of the United States of America, provides for both the Alaska Native Claims Settlement Act, signed by President Nixon, and specific environmental statutes closer to local needs. The Alaska National Interest Lands Conservation Act (ANILCA) was signed into law in 1980(Public Law 96-487, 94 Stat. 2371) and designates wilderness areas and activities such as subsistence management, transportation in and through parks, the use of cabins, mines, archaeological sites, scientific research studies. It still does not provide for legally binding consultation </w:t>
      </w:r>
      <w:proofErr w:type="gramStart"/>
      <w:r w:rsidRPr="005553E2">
        <w:rPr>
          <w:sz w:val="4"/>
          <w:szCs w:val="4"/>
        </w:rPr>
        <w:t>obligations[</w:t>
      </w:r>
      <w:proofErr w:type="gramEnd"/>
      <w:r w:rsidRPr="005553E2">
        <w:rPr>
          <w:sz w:val="4"/>
          <w:szCs w:val="4"/>
        </w:rPr>
        <w:t xml:space="preserve">17]. The Outer Continental Shelf Lands Act (OCSLA) created on August 7, 1953, defines the OCS as all submerged lands that lie off state coastal waters (3 miles offshore) that are under the jurisdiction of the United States. Under the OCSLA, the Secretary grants leases and provides guidelines for the implementation of an OCS oil and gas exploration and development </w:t>
      </w:r>
      <w:proofErr w:type="gramStart"/>
      <w:r w:rsidRPr="005553E2">
        <w:rPr>
          <w:sz w:val="4"/>
          <w:szCs w:val="4"/>
        </w:rPr>
        <w:t>program[</w:t>
      </w:r>
      <w:proofErr w:type="gramEnd"/>
      <w:r w:rsidRPr="005553E2">
        <w:rPr>
          <w:sz w:val="4"/>
          <w:szCs w:val="4"/>
        </w:rPr>
        <w:t xml:space="preserve">18]. Over the years, the Government of Alaska has promoted the development of districts with administrative powers capable of supporting regionalized consultation policies. These solutions are periodically evaluated by the EPA (Environmental Protection Agency), which assesses the degree of need for public hearings. On the contrary, Canada alongside modern land claims agreements </w:t>
      </w:r>
      <w:proofErr w:type="gramStart"/>
      <w:r w:rsidRPr="005553E2">
        <w:rPr>
          <w:sz w:val="4"/>
          <w:szCs w:val="4"/>
        </w:rPr>
        <w:t>provides</w:t>
      </w:r>
      <w:proofErr w:type="gramEnd"/>
      <w:r w:rsidRPr="005553E2">
        <w:rPr>
          <w:sz w:val="4"/>
          <w:szCs w:val="4"/>
        </w:rPr>
        <w:t xml:space="preserve"> also constitutional provisions (Sec. 35/1982). The Canadian Arctic is divided into three territories: Nunavut, Northwest Territories (NWT) and Yukon. Each territory boasts one or more agreements with the government. In 1990, the Umbrella Final Agreement was signed, a non-legal document that groups together the various previous agreements and created a system for monitoring and receiving disputes that include land claims, compensation in money, and self-</w:t>
      </w:r>
      <w:proofErr w:type="gramStart"/>
      <w:r w:rsidRPr="005553E2">
        <w:rPr>
          <w:sz w:val="4"/>
          <w:szCs w:val="4"/>
        </w:rPr>
        <w:t>government[</w:t>
      </w:r>
      <w:proofErr w:type="gramEnd"/>
      <w:r w:rsidRPr="005553E2">
        <w:rPr>
          <w:sz w:val="4"/>
          <w:szCs w:val="4"/>
        </w:rPr>
        <w:t xml:space="preserve">19]. Further east, Greenland gained full jurisdiction after the constitutional revision of 2009, which made self-government on the island possible. The first division of competencies between Denmark and Greenland had already been hypothesized in 1979, in which the Home Rule Act raised the right to natural resources for residents to a fundamental right (Section 8). In practice, supremacy over the management of natural resources is severely limited by the residual competencies that the Danish government still holds. Indeed, Denmark retains the reins on foreign policy and the power to extend or limit the effects of international treaties to the two detached regions, unless these directly affect Greenlandic interests. The main source of Greenlandic legislation is the Mineral Resource Act of 2009 which designates the licensing structure and civil liability of mining </w:t>
      </w:r>
      <w:proofErr w:type="gramStart"/>
      <w:r w:rsidRPr="005553E2">
        <w:rPr>
          <w:sz w:val="4"/>
          <w:szCs w:val="4"/>
        </w:rPr>
        <w:t>companies[</w:t>
      </w:r>
      <w:proofErr w:type="gramEnd"/>
      <w:r w:rsidRPr="005553E2">
        <w:rPr>
          <w:sz w:val="4"/>
          <w:szCs w:val="4"/>
        </w:rPr>
        <w:t xml:space="preserve">20]. The major diatribes are still directed at the uranium mine in southern Greenland, but the newly elected government seems to support the definitive ban on mining in that </w:t>
      </w:r>
      <w:proofErr w:type="gramStart"/>
      <w:r w:rsidRPr="005553E2">
        <w:rPr>
          <w:sz w:val="4"/>
          <w:szCs w:val="4"/>
        </w:rPr>
        <w:t>particular region</w:t>
      </w:r>
      <w:proofErr w:type="gramEnd"/>
      <w:r w:rsidRPr="005553E2">
        <w:rPr>
          <w:sz w:val="4"/>
          <w:szCs w:val="4"/>
        </w:rPr>
        <w:t xml:space="preserve"> of the country. A more pragmatic situation exists in mainland Scandinavia, where the Sami population still feels excluded from major decision-making centers. Norway, Sweden, and Finland present a partially similar legal framework, but they offer a different picture </w:t>
      </w:r>
      <w:proofErr w:type="gramStart"/>
      <w:r w:rsidRPr="005553E2">
        <w:rPr>
          <w:sz w:val="4"/>
          <w:szCs w:val="4"/>
        </w:rPr>
        <w:t>in the area of</w:t>
      </w:r>
      <w:proofErr w:type="gramEnd"/>
      <w:r w:rsidRPr="005553E2">
        <w:rPr>
          <w:sz w:val="4"/>
          <w:szCs w:val="4"/>
        </w:rPr>
        <w:t xml:space="preserve"> Sami rights. The region of Lapland, where the Sami population resides, stretches from the Kola Peninsula to Norway, crossing the northern coast of the three Nordic states. While in Russia the Sami Parliament is not legally recognized, in Norway the rights of the Sami are well established. In 2005, Norway adopted the Finmark Act which established the following: There is an obligation to involve all interested parties in the licensing process. The power of the Sami Parliament to issue opinions and recommendations with respect to the development of a project in the Lapland Region is recognized. In 2005, it was proposed to collect all the statements in a single instrument, namely the Nordic Saami Convention which is divided into seven parts: general rights, governance, language and culture, livelihood, the Convention’s implementation, development, and final </w:t>
      </w:r>
      <w:proofErr w:type="gramStart"/>
      <w:r w:rsidRPr="005553E2">
        <w:rPr>
          <w:sz w:val="4"/>
          <w:szCs w:val="4"/>
        </w:rPr>
        <w:t>provisions[</w:t>
      </w:r>
      <w:proofErr w:type="gramEnd"/>
      <w:r w:rsidRPr="005553E2">
        <w:rPr>
          <w:sz w:val="4"/>
          <w:szCs w:val="4"/>
        </w:rPr>
        <w:t xml:space="preserve">21]. Sweden has decided not to ratify ILO 169, the only legally binding instrument in the scenario of indigenous rights. Sweden explained that ILO 169 would go against Article 14 of their constitution, and parliament prefers to work on national law before ratification creates formal conflicts. In fact, the government established a commission in 1997 to point out the reasons why Sweden should have ratified it. In the conclusion of the so-called </w:t>
      </w:r>
      <w:proofErr w:type="spellStart"/>
      <w:r w:rsidRPr="005553E2">
        <w:rPr>
          <w:sz w:val="4"/>
          <w:szCs w:val="4"/>
        </w:rPr>
        <w:t>Heurgren</w:t>
      </w:r>
      <w:proofErr w:type="spellEnd"/>
      <w:r w:rsidRPr="005553E2">
        <w:rPr>
          <w:sz w:val="4"/>
          <w:szCs w:val="4"/>
        </w:rPr>
        <w:t xml:space="preserve"> Report of this commission, it is established that Sweden could ratify the Convention if it was able to solve some controversial issues about the right to land of the Sami. According to the Report, Sweden should recognize Sami Rights and corollary priorities to sustain Sami people in exercising own traditional activities as reindeer </w:t>
      </w:r>
      <w:proofErr w:type="gramStart"/>
      <w:r w:rsidRPr="005553E2">
        <w:rPr>
          <w:sz w:val="4"/>
          <w:szCs w:val="4"/>
        </w:rPr>
        <w:t>husbandry[</w:t>
      </w:r>
      <w:proofErr w:type="gramEnd"/>
      <w:r w:rsidRPr="005553E2">
        <w:rPr>
          <w:sz w:val="4"/>
          <w:szCs w:val="4"/>
        </w:rPr>
        <w:t xml:space="preserve">23]. Subsequently, two acts were issued: The Reindeer Husbandry Act and The Reindeer Grazing Act. In both acts, the land defined for use by Sami is discussed only </w:t>
      </w:r>
      <w:proofErr w:type="gramStart"/>
      <w:r w:rsidRPr="005553E2">
        <w:rPr>
          <w:sz w:val="4"/>
          <w:szCs w:val="4"/>
        </w:rPr>
        <w:t>in regards to</w:t>
      </w:r>
      <w:proofErr w:type="gramEnd"/>
      <w:r w:rsidRPr="005553E2">
        <w:rPr>
          <w:sz w:val="4"/>
          <w:szCs w:val="4"/>
        </w:rPr>
        <w:t xml:space="preserve"> maintaining reindeer grazing. In 1991, the Swedish Parliament issued the Swedish Minerals Act (4 5/91), accompanied by the corollary law (285/92). Notwithstanding the subsequent amendments, the act does not present a reference to the law for grazing reindeer and Sami rights. In 1998, the Swedish Environmental Code (808/1998) obliged extraction companies to draft Environmental Impact Assessments (EIAs) as a requirement for licensing. In 2009, Sweden adopted the law on Ethnic Minority (2009/724) which assured the Sami the right to maintain and develop their own culture and the right to participate on issues that concern them. In 2018, Sweden implemented the European directives concerning water policies. The UN system, particularly the CERD, expressly criticized Sweden’s belief that the state’s not respecting the obligations accepted by the ratification or signature of the Conventions. As regards the Finnish situation, Finland does not yet have any legally binding instruments </w:t>
      </w:r>
      <w:proofErr w:type="gramStart"/>
      <w:r w:rsidRPr="005553E2">
        <w:rPr>
          <w:sz w:val="4"/>
          <w:szCs w:val="4"/>
        </w:rPr>
        <w:t>with regard to</w:t>
      </w:r>
      <w:proofErr w:type="gramEnd"/>
      <w:r w:rsidRPr="005553E2">
        <w:rPr>
          <w:sz w:val="4"/>
          <w:szCs w:val="4"/>
        </w:rPr>
        <w:t xml:space="preserve"> the rights of the Saami. There is no provision for the obligation of the FPIC in decision-making processes. Worthy of note, the Climate Act Reform, scheduled for September 2021, with which the Finnish Parliament is supposed to have a provision to encourage greater participation of Sami people in climate change-related decision-making. Like Sweden, but unlike Norway, Finland has not ratified ILO 169, despite the Saami Council presenting a shadow report (2020) to the United Nations Human Rights Committee asking for the strengthening of the national legislative circuit in defense of Saami rights through the ratification of ILO Convention 169[24]. Still, the Sami way of life has been recognized since time immemorial. In 1751, the Lapp Codicil considered that the Government had to implement all the necessary measures so that the customs and the concept of Sami territoriality were </w:t>
      </w:r>
      <w:proofErr w:type="gramStart"/>
      <w:r w:rsidRPr="005553E2">
        <w:rPr>
          <w:sz w:val="4"/>
          <w:szCs w:val="4"/>
        </w:rPr>
        <w:t>protected[</w:t>
      </w:r>
      <w:proofErr w:type="gramEnd"/>
      <w:r w:rsidRPr="005553E2">
        <w:rPr>
          <w:sz w:val="4"/>
          <w:szCs w:val="4"/>
        </w:rPr>
        <w:t xml:space="preserve">25]. At the constitutional level, the fundamental text includes respect for cultural and linguistic rights without specifying participatory rights. Furthermore, these rights also encounter application limits of a geographical nature. This legislative lacuna has been resolved with reference to the Sami Act of Finland, Article 1 of which specifies the rights to consultations and </w:t>
      </w:r>
      <w:proofErr w:type="gramStart"/>
      <w:r w:rsidRPr="005553E2">
        <w:rPr>
          <w:sz w:val="4"/>
          <w:szCs w:val="4"/>
        </w:rPr>
        <w:t>negotiations[</w:t>
      </w:r>
      <w:proofErr w:type="gramEnd"/>
      <w:r w:rsidRPr="005553E2">
        <w:rPr>
          <w:sz w:val="4"/>
          <w:szCs w:val="4"/>
        </w:rPr>
        <w:t xml:space="preserve">26]. To complete the picture, Russia offers a new panorama on the indigenous rights front. The system of protection of indigenous rights is still unclear, also overlaid by the complex legislative system which includes federal laws and various regions with special status with minimum powers of an autonomous administrative nature. The federal government and all federal sub-structures have exclusive jurisdiction over the rights of indigenous peoples. Federal laws include the right to continue subsistence activities, valuation of environmental, social, and economic impacts of economic activities on the territory, but weak policies in support of sustainable development for </w:t>
      </w:r>
      <w:proofErr w:type="gramStart"/>
      <w:r w:rsidRPr="005553E2">
        <w:rPr>
          <w:sz w:val="4"/>
          <w:szCs w:val="4"/>
        </w:rPr>
        <w:t>IP[</w:t>
      </w:r>
      <w:proofErr w:type="gramEnd"/>
      <w:r w:rsidRPr="005553E2">
        <w:rPr>
          <w:sz w:val="4"/>
          <w:szCs w:val="4"/>
        </w:rPr>
        <w:t xml:space="preserve">27]. 5. Consultations and public hearings Stakeholders can be involved in decision-making processes by taking different paths (Table 2). In many countries (such as Canada, Greenland, Norway, and Sweden), mandatory consultations are arranged with the indigenous communities of the territory at certain stages of issuing the license. In other regions (for example, in Alaska), public hearings are held </w:t>
      </w:r>
      <w:proofErr w:type="gramStart"/>
      <w:r w:rsidRPr="005553E2">
        <w:rPr>
          <w:sz w:val="4"/>
          <w:szCs w:val="4"/>
        </w:rPr>
        <w:t>in order to</w:t>
      </w:r>
      <w:proofErr w:type="gramEnd"/>
      <w:r w:rsidRPr="005553E2">
        <w:rPr>
          <w:sz w:val="4"/>
          <w:szCs w:val="4"/>
        </w:rPr>
        <w:t xml:space="preserve"> allow the dissemination of information to all parties involved in the process. Table 2: Different ways of consultative processes (click on the table to enlarge it) Although public hearings and consultations perform different tasks, they both pursue the same objectives: To obtain grants and further information on the draft regarding the project and license. Provide business agents, locals, and other interested parties with parties. Identify a wide range of public hearings. Give publicity, transparency, and legitimacy to the EIA and Strategic Impact Assessment (SIA), and the authorization </w:t>
      </w:r>
      <w:proofErr w:type="gramStart"/>
      <w:r w:rsidRPr="005553E2">
        <w:rPr>
          <w:sz w:val="4"/>
          <w:szCs w:val="4"/>
        </w:rPr>
        <w:t>process[</w:t>
      </w:r>
      <w:proofErr w:type="gramEnd"/>
      <w:r w:rsidRPr="005553E2">
        <w:rPr>
          <w:sz w:val="4"/>
          <w:szCs w:val="4"/>
        </w:rPr>
        <w:t xml:space="preserve">28]. Consultative measures are also influenced by the political representation structure of the indigenous community under consideration. For example, the centers of Sami policymaking are Sami parliaments which carry out political leadership activities and communicate with national parliaments. In this context, Sami parliaments may have the power to issue opinions, recommendations, or even guidelines on how to conduct consultations. Although the Sami parliaments are structured similarly, and the Sami priorities are rather homogeneous, the relations between local and national governments are very different. These discrepancies create a lot of inequality between the Sami themselves in the field of protection of their rights and in the degree of representation. Finally, sometimes it is the national government that makes important choices for the good of indigenous communities, imposing bans on exploitation in certain areas inhabited by indigenous communities without, however, establishing legally binding consultation obligations, for </w:t>
      </w:r>
      <w:proofErr w:type="gramStart"/>
      <w:r w:rsidRPr="005553E2">
        <w:rPr>
          <w:sz w:val="4"/>
          <w:szCs w:val="4"/>
        </w:rPr>
        <w:t>example;</w:t>
      </w:r>
      <w:proofErr w:type="gramEnd"/>
      <w:r w:rsidRPr="005553E2">
        <w:rPr>
          <w:sz w:val="4"/>
          <w:szCs w:val="4"/>
        </w:rPr>
        <w:t xml:space="preserve"> </w:t>
      </w:r>
      <w:proofErr w:type="gramStart"/>
      <w:r w:rsidRPr="005553E2">
        <w:rPr>
          <w:sz w:val="4"/>
          <w:szCs w:val="4"/>
        </w:rPr>
        <w:t>Russia[</w:t>
      </w:r>
      <w:proofErr w:type="gramEnd"/>
      <w:r w:rsidRPr="005553E2">
        <w:rPr>
          <w:sz w:val="4"/>
          <w:szCs w:val="4"/>
        </w:rPr>
        <w:t xml:space="preserve">29]. 6. Bureaucratic complexity – The case of Sweden </w:t>
      </w:r>
      <w:proofErr w:type="gramStart"/>
      <w:r w:rsidRPr="005553E2">
        <w:rPr>
          <w:sz w:val="4"/>
          <w:szCs w:val="4"/>
        </w:rPr>
        <w:t>On</w:t>
      </w:r>
      <w:proofErr w:type="gramEnd"/>
      <w:r w:rsidRPr="005553E2">
        <w:rPr>
          <w:sz w:val="4"/>
          <w:szCs w:val="4"/>
        </w:rPr>
        <w:t xml:space="preserve"> the occasion of a workshop in </w:t>
      </w:r>
      <w:proofErr w:type="gramStart"/>
      <w:r w:rsidRPr="005553E2">
        <w:rPr>
          <w:sz w:val="4"/>
          <w:szCs w:val="4"/>
        </w:rPr>
        <w:t>Troms[</w:t>
      </w:r>
      <w:proofErr w:type="gramEnd"/>
      <w:r w:rsidRPr="005553E2">
        <w:rPr>
          <w:sz w:val="4"/>
          <w:szCs w:val="4"/>
        </w:rPr>
        <w:t xml:space="preserve">30], the author addressed the issue of deliberative democracy in the Lapland region, </w:t>
      </w:r>
      <w:proofErr w:type="spellStart"/>
      <w:r w:rsidRPr="005553E2">
        <w:rPr>
          <w:sz w:val="4"/>
          <w:szCs w:val="4"/>
        </w:rPr>
        <w:t>Sapmi</w:t>
      </w:r>
      <w:proofErr w:type="spellEnd"/>
      <w:r w:rsidRPr="005553E2">
        <w:rPr>
          <w:sz w:val="4"/>
          <w:szCs w:val="4"/>
        </w:rPr>
        <w:t xml:space="preserve">, in relation to the management of natural resources in Sweden. The analysis began with a shortlist of the most important steps in the evolution of the mining law and the reasons for the failure to ratify ILO 169 in Sweden. In relation to this circumstance, the special commission elected by the Swedish Parliament in 1997, declared the possibility of ratification of the Convention only after overcoming some issues concerning the recognition of Sami rights and land rights. The discussion on the recognition of Sami rights is still relevant today, above all because national legislation still has gaps and lends itself to ambiguous interpretation. This legislative </w:t>
      </w:r>
      <w:proofErr w:type="spellStart"/>
      <w:r w:rsidRPr="005553E2">
        <w:rPr>
          <w:sz w:val="4"/>
          <w:szCs w:val="4"/>
        </w:rPr>
        <w:t>vaguery</w:t>
      </w:r>
      <w:proofErr w:type="spellEnd"/>
      <w:r w:rsidRPr="005553E2">
        <w:rPr>
          <w:sz w:val="4"/>
          <w:szCs w:val="4"/>
        </w:rPr>
        <w:t xml:space="preserve"> affects the current licensing system which, despite including the consultation of indigenous communities, does not set any guideline on the methods of acquiring consent by them. Furthermore, the failure to ratify ILO 169 affects the effectiveness of international instruments already adopted by Sweden, such as UNDRIP and </w:t>
      </w:r>
      <w:proofErr w:type="gramStart"/>
      <w:r w:rsidRPr="005553E2">
        <w:rPr>
          <w:sz w:val="4"/>
          <w:szCs w:val="4"/>
        </w:rPr>
        <w:t>ICCPR[</w:t>
      </w:r>
      <w:proofErr w:type="gramEnd"/>
      <w:r w:rsidRPr="005553E2">
        <w:rPr>
          <w:sz w:val="4"/>
          <w:szCs w:val="4"/>
        </w:rPr>
        <w:t xml:space="preserve">31]. The analysis presented a focus on the situation in Kiruna, where the population is about to be progressively moved to a new area away from the iron mine. The author conducted on-the-spot questionnaires and interviews with members of the Swedish Saami community and Saami Parliament to establish the degree of active participation of the parties involved in the relocation of housing due to the environmental damage associated with the extraction activity. Given that Sweden implemented the Aarhus Convention through European law, the author wanted to establish the degree of access to information, public participation, and access to environmental justice by the Saami people in </w:t>
      </w:r>
      <w:proofErr w:type="gramStart"/>
      <w:r w:rsidRPr="005553E2">
        <w:rPr>
          <w:sz w:val="4"/>
          <w:szCs w:val="4"/>
        </w:rPr>
        <w:t>Sweden[</w:t>
      </w:r>
      <w:proofErr w:type="gramEnd"/>
      <w:r w:rsidRPr="005553E2">
        <w:rPr>
          <w:sz w:val="4"/>
          <w:szCs w:val="4"/>
        </w:rPr>
        <w:t xml:space="preserve">32]. As regards the right of access to information, Sweden has an effective digital case advertising system on official networks, accessible online. The right to participation of indigenous communities is included in UNDRIP and the Swedish Mineral Act (by drafting SIA), but the lack of specific rules on how to conduct the public hearing negatively impacts the monitoring of inclusion of populations and the effectiveness of these consultative activities. According to the Mineral Act, preliminary consultations are provided at the beginning of the licensing process. The company must go to the Mining Inspectorate to obtain the mining </w:t>
      </w:r>
      <w:proofErr w:type="gramStart"/>
      <w:r w:rsidRPr="005553E2">
        <w:rPr>
          <w:sz w:val="4"/>
          <w:szCs w:val="4"/>
        </w:rPr>
        <w:t>concession</w:t>
      </w:r>
      <w:proofErr w:type="gramEnd"/>
      <w:r w:rsidRPr="005553E2">
        <w:rPr>
          <w:sz w:val="4"/>
          <w:szCs w:val="4"/>
        </w:rPr>
        <w:t xml:space="preserve"> and the institution consults the local representations (</w:t>
      </w:r>
      <w:proofErr w:type="spellStart"/>
      <w:r w:rsidRPr="005553E2">
        <w:rPr>
          <w:sz w:val="4"/>
          <w:szCs w:val="4"/>
        </w:rPr>
        <w:t>Sameby</w:t>
      </w:r>
      <w:proofErr w:type="spellEnd"/>
      <w:r w:rsidRPr="005553E2">
        <w:rPr>
          <w:sz w:val="4"/>
          <w:szCs w:val="4"/>
        </w:rPr>
        <w:t xml:space="preserve">) about the </w:t>
      </w:r>
      <w:proofErr w:type="gramStart"/>
      <w:r w:rsidRPr="005553E2">
        <w:rPr>
          <w:sz w:val="4"/>
          <w:szCs w:val="4"/>
        </w:rPr>
        <w:t>project[</w:t>
      </w:r>
      <w:proofErr w:type="gramEnd"/>
      <w:r w:rsidRPr="005553E2">
        <w:rPr>
          <w:sz w:val="4"/>
          <w:szCs w:val="4"/>
        </w:rPr>
        <w:t xml:space="preserve">33]. The same local representations will be advised about the first EIA by the </w:t>
      </w:r>
      <w:proofErr w:type="gramStart"/>
      <w:r w:rsidRPr="005553E2">
        <w:rPr>
          <w:sz w:val="4"/>
          <w:szCs w:val="4"/>
        </w:rPr>
        <w:t>company[</w:t>
      </w:r>
      <w:proofErr w:type="gramEnd"/>
      <w:r w:rsidRPr="005553E2">
        <w:rPr>
          <w:sz w:val="4"/>
          <w:szCs w:val="4"/>
        </w:rPr>
        <w:t xml:space="preserve">34]. However, considering that ILO 169 isn’t applied, the role of the SIA is not clear. The law doesn’t clarify if the SIA aims to achieve a high degree of active participation, to obtain the consent of the local community, or to negotiate an agreement between the Saami, companies, and government. Concerning access to environmental justice, Sweden has a specific procedure for disputes concerning environmental hazards and land </w:t>
      </w:r>
      <w:proofErr w:type="gramStart"/>
      <w:r w:rsidRPr="005553E2">
        <w:rPr>
          <w:sz w:val="4"/>
          <w:szCs w:val="4"/>
        </w:rPr>
        <w:t>cases[</w:t>
      </w:r>
      <w:proofErr w:type="gramEnd"/>
      <w:r w:rsidRPr="005553E2">
        <w:rPr>
          <w:sz w:val="4"/>
          <w:szCs w:val="4"/>
        </w:rPr>
        <w:t xml:space="preserve">35]. In addition, the administrative system provides for alternative conflict resolution solutions, such as mediation. NGOs and indigenous communities can be included in the process through the appeal </w:t>
      </w:r>
      <w:proofErr w:type="gramStart"/>
      <w:r w:rsidRPr="005553E2">
        <w:rPr>
          <w:sz w:val="4"/>
          <w:szCs w:val="4"/>
        </w:rPr>
        <w:t>phase[</w:t>
      </w:r>
      <w:proofErr w:type="gramEnd"/>
      <w:r w:rsidRPr="005553E2">
        <w:rPr>
          <w:sz w:val="4"/>
          <w:szCs w:val="4"/>
        </w:rPr>
        <w:t xml:space="preserve">36]. The major limitation to the access to environmental justice is represented by the reservation of Sweden to the Aarhus Convention, which limits the review procedures by environmental organizations in specific </w:t>
      </w:r>
      <w:proofErr w:type="gramStart"/>
      <w:r w:rsidRPr="005553E2">
        <w:rPr>
          <w:sz w:val="4"/>
          <w:szCs w:val="4"/>
        </w:rPr>
        <w:t>circumstances[</w:t>
      </w:r>
      <w:proofErr w:type="gramEnd"/>
      <w:r w:rsidRPr="005553E2">
        <w:rPr>
          <w:sz w:val="4"/>
          <w:szCs w:val="4"/>
        </w:rPr>
        <w:t>37]. However, it is important to specify that the Aarhus Convention does not include any indigenous or minority rights regarding consultation during licensing. To date, Swedish legislation does not provide for any right of veto by the Sami people to stop a mine opening. Access to information Aarhus (reservation) UNDRIP Right to Participation UNDRIP / Swedish mineral act (SIA) Access to environmental justice Aarhus (reservation) Swedish Environmental Code As previously mentioned, the author conducted interviews with Swedish Saami, and the data that emerged presented a moderate dissent from the Sami communities on the work of the Kiruna Parliament. Even today, in fact, many members of the communities, especially those who live near the mines, complain about the lack of political inclusion in public consultation systems, in the final phase of the granting of the license, and in case of environmental damage. In fact, the Saami do not have a defined legal position as it is not clear whether they are interested parties or stakeholders in the negotiation phase of the extraction plans. It is possible to paint the political position of the Swedish Saami, listing some points to solve: Weak Saami political representation. Insufficient inclusion of the community knows to me along the licensing path.</w:t>
      </w:r>
    </w:p>
    <w:p w14:paraId="5C1CBB4C" w14:textId="77777777" w:rsidR="004700D2" w:rsidRPr="005553E2" w:rsidRDefault="004700D2" w:rsidP="004700D2">
      <w:pPr>
        <w:rPr>
          <w:rStyle w:val="StyleUnderline"/>
        </w:rPr>
      </w:pPr>
      <w:r w:rsidRPr="005553E2">
        <w:rPr>
          <w:rStyle w:val="StyleUnderline"/>
        </w:rPr>
        <w:t xml:space="preserve">The </w:t>
      </w:r>
      <w:r w:rsidRPr="005553E2">
        <w:rPr>
          <w:rStyle w:val="Emphasis"/>
        </w:rPr>
        <w:t>ambiguity</w:t>
      </w:r>
      <w:r w:rsidRPr="005553E2">
        <w:rPr>
          <w:rStyle w:val="StyleUnderline"/>
        </w:rPr>
        <w:t xml:space="preserve"> between right to </w:t>
      </w:r>
      <w:r w:rsidRPr="005553E2">
        <w:rPr>
          <w:rStyle w:val="Emphasis"/>
        </w:rPr>
        <w:t>consultation</w:t>
      </w:r>
      <w:r w:rsidRPr="005553E2">
        <w:rPr>
          <w:rStyle w:val="StyleUnderline"/>
        </w:rPr>
        <w:t xml:space="preserve"> and </w:t>
      </w:r>
      <w:r w:rsidRPr="005553E2">
        <w:rPr>
          <w:rStyle w:val="Emphasis"/>
        </w:rPr>
        <w:t>right to consent (FPIC)</w:t>
      </w:r>
      <w:r w:rsidRPr="005553E2">
        <w:rPr>
          <w:rStyle w:val="StyleUnderline"/>
        </w:rPr>
        <w:t>.</w:t>
      </w:r>
    </w:p>
    <w:p w14:paraId="554A4BB1" w14:textId="77777777" w:rsidR="004700D2" w:rsidRPr="00A3348A" w:rsidRDefault="004700D2" w:rsidP="004700D2">
      <w:pPr>
        <w:rPr>
          <w:sz w:val="16"/>
        </w:rPr>
      </w:pPr>
      <w:r w:rsidRPr="005553E2">
        <w:rPr>
          <w:rStyle w:val="StyleUnderline"/>
        </w:rPr>
        <w:t xml:space="preserve">The </w:t>
      </w:r>
      <w:r w:rsidRPr="005553E2">
        <w:rPr>
          <w:rStyle w:val="Emphasis"/>
        </w:rPr>
        <w:t>solutions</w:t>
      </w:r>
      <w:r w:rsidRPr="005553E2">
        <w:rPr>
          <w:rStyle w:val="StyleUnderline"/>
        </w:rPr>
        <w:t xml:space="preserve"> to these problems are to be found between politics and </w:t>
      </w:r>
      <w:r w:rsidRPr="005553E2">
        <w:rPr>
          <w:rStyle w:val="Emphasis"/>
        </w:rPr>
        <w:t>national legislation</w:t>
      </w:r>
      <w:r w:rsidRPr="005553E2">
        <w:rPr>
          <w:rStyle w:val="StyleUnderline"/>
        </w:rPr>
        <w:t>.</w:t>
      </w:r>
      <w:r w:rsidRPr="005553E2">
        <w:rPr>
          <w:sz w:val="16"/>
        </w:rPr>
        <w:t xml:space="preserve"> As the Kiruna Parliament has expressed in its political </w:t>
      </w:r>
      <w:proofErr w:type="gramStart"/>
      <w:r w:rsidRPr="005553E2">
        <w:rPr>
          <w:sz w:val="16"/>
        </w:rPr>
        <w:t>standpoint[</w:t>
      </w:r>
      <w:proofErr w:type="gramEnd"/>
      <w:r w:rsidRPr="005553E2">
        <w:rPr>
          <w:sz w:val="16"/>
        </w:rPr>
        <w:t xml:space="preserve">38], </w:t>
      </w:r>
      <w:r w:rsidRPr="005553E2">
        <w:rPr>
          <w:rStyle w:val="StyleUnderline"/>
        </w:rPr>
        <w:t>a first step would be</w:t>
      </w:r>
      <w:r w:rsidRPr="005553E2">
        <w:rPr>
          <w:sz w:val="16"/>
        </w:rPr>
        <w:t xml:space="preserve"> the </w:t>
      </w:r>
      <w:r w:rsidRPr="005553E2">
        <w:rPr>
          <w:rStyle w:val="StyleUnderline"/>
        </w:rPr>
        <w:t>ratification of</w:t>
      </w:r>
      <w:r w:rsidRPr="005553E2">
        <w:rPr>
          <w:sz w:val="16"/>
        </w:rPr>
        <w:t xml:space="preserve"> ILO 169 which would have the double effect of </w:t>
      </w:r>
      <w:r w:rsidRPr="005553E2">
        <w:rPr>
          <w:rStyle w:val="StyleUnderline"/>
          <w:highlight w:val="cyan"/>
        </w:rPr>
        <w:t>raising</w:t>
      </w:r>
      <w:r w:rsidRPr="005553E2">
        <w:rPr>
          <w:rStyle w:val="StyleUnderline"/>
        </w:rPr>
        <w:t xml:space="preserve"> the </w:t>
      </w:r>
      <w:r w:rsidRPr="005553E2">
        <w:rPr>
          <w:rStyle w:val="StyleUnderline"/>
          <w:highlight w:val="cyan"/>
        </w:rPr>
        <w:t>community</w:t>
      </w:r>
      <w:r w:rsidRPr="005553E2">
        <w:rPr>
          <w:sz w:val="16"/>
        </w:rPr>
        <w:t xml:space="preserve"> Saami </w:t>
      </w:r>
      <w:r w:rsidRPr="005553E2">
        <w:rPr>
          <w:rStyle w:val="StyleUnderline"/>
          <w:highlight w:val="cyan"/>
        </w:rPr>
        <w:t>as stakeholders</w:t>
      </w:r>
      <w:r w:rsidRPr="005553E2">
        <w:rPr>
          <w:rStyle w:val="StyleUnderline"/>
        </w:rPr>
        <w:t xml:space="preserve"> and defining the goals of domestic</w:t>
      </w:r>
      <w:r w:rsidRPr="005553E2">
        <w:rPr>
          <w:sz w:val="16"/>
        </w:rPr>
        <w:t xml:space="preserve"> mining </w:t>
      </w:r>
      <w:r w:rsidRPr="005553E2">
        <w:rPr>
          <w:rStyle w:val="StyleUnderline"/>
        </w:rPr>
        <w:t xml:space="preserve">legislation to reach a </w:t>
      </w:r>
      <w:r w:rsidRPr="005553E2">
        <w:rPr>
          <w:rStyle w:val="Emphasis"/>
          <w:sz w:val="26"/>
          <w:szCs w:val="26"/>
          <w:highlight w:val="cyan"/>
        </w:rPr>
        <w:t>f</w:t>
      </w:r>
      <w:r w:rsidRPr="005553E2">
        <w:rPr>
          <w:rStyle w:val="Emphasis"/>
          <w:sz w:val="26"/>
          <w:szCs w:val="26"/>
        </w:rPr>
        <w:t xml:space="preserve">ree, </w:t>
      </w:r>
      <w:r w:rsidRPr="005553E2">
        <w:rPr>
          <w:rStyle w:val="Emphasis"/>
          <w:sz w:val="26"/>
          <w:szCs w:val="26"/>
          <w:highlight w:val="cyan"/>
        </w:rPr>
        <w:t>p</w:t>
      </w:r>
      <w:r w:rsidRPr="005553E2">
        <w:rPr>
          <w:rStyle w:val="Emphasis"/>
          <w:sz w:val="26"/>
          <w:szCs w:val="26"/>
        </w:rPr>
        <w:t xml:space="preserve">rior and </w:t>
      </w:r>
      <w:r w:rsidRPr="005553E2">
        <w:rPr>
          <w:rStyle w:val="Emphasis"/>
          <w:sz w:val="26"/>
          <w:szCs w:val="26"/>
          <w:highlight w:val="cyan"/>
        </w:rPr>
        <w:t>i</w:t>
      </w:r>
      <w:r w:rsidRPr="005553E2">
        <w:rPr>
          <w:rStyle w:val="Emphasis"/>
          <w:sz w:val="26"/>
          <w:szCs w:val="26"/>
        </w:rPr>
        <w:t xml:space="preserve">nformed </w:t>
      </w:r>
      <w:r w:rsidRPr="005553E2">
        <w:rPr>
          <w:rStyle w:val="Emphasis"/>
          <w:sz w:val="26"/>
          <w:szCs w:val="26"/>
          <w:highlight w:val="cyan"/>
        </w:rPr>
        <w:t>c</w:t>
      </w:r>
      <w:r w:rsidRPr="005553E2">
        <w:rPr>
          <w:rStyle w:val="Emphasis"/>
          <w:sz w:val="26"/>
          <w:szCs w:val="26"/>
        </w:rPr>
        <w:t>onsensus</w:t>
      </w:r>
      <w:r w:rsidRPr="005553E2">
        <w:rPr>
          <w:rStyle w:val="StyleUnderline"/>
          <w:sz w:val="26"/>
          <w:szCs w:val="26"/>
        </w:rPr>
        <w:t xml:space="preserve">, </w:t>
      </w:r>
      <w:r w:rsidRPr="005553E2">
        <w:rPr>
          <w:rStyle w:val="Emphasis"/>
          <w:sz w:val="26"/>
          <w:szCs w:val="26"/>
        </w:rPr>
        <w:t xml:space="preserve">thus </w:t>
      </w:r>
      <w:r w:rsidRPr="005553E2">
        <w:rPr>
          <w:rStyle w:val="Emphasis"/>
          <w:sz w:val="26"/>
          <w:szCs w:val="26"/>
          <w:highlight w:val="cyan"/>
        </w:rPr>
        <w:t>going beyond</w:t>
      </w:r>
      <w:r w:rsidRPr="005553E2">
        <w:rPr>
          <w:rStyle w:val="Emphasis"/>
          <w:sz w:val="26"/>
          <w:szCs w:val="26"/>
        </w:rPr>
        <w:t xml:space="preserve"> the limit</w:t>
      </w:r>
      <w:r w:rsidRPr="005553E2">
        <w:rPr>
          <w:rStyle w:val="StyleUnderline"/>
          <w:sz w:val="26"/>
          <w:szCs w:val="26"/>
        </w:rPr>
        <w:t xml:space="preserve"> of </w:t>
      </w:r>
      <w:r w:rsidRPr="005553E2">
        <w:rPr>
          <w:rStyle w:val="Emphasis"/>
          <w:sz w:val="26"/>
          <w:szCs w:val="26"/>
        </w:rPr>
        <w:t xml:space="preserve">mere </w:t>
      </w:r>
      <w:r w:rsidRPr="005553E2">
        <w:rPr>
          <w:rStyle w:val="Emphasis"/>
          <w:sz w:val="26"/>
          <w:szCs w:val="26"/>
          <w:highlight w:val="cyan"/>
        </w:rPr>
        <w:t>consultation</w:t>
      </w:r>
      <w:r w:rsidRPr="005553E2">
        <w:rPr>
          <w:rStyle w:val="StyleUnderline"/>
        </w:rPr>
        <w:t xml:space="preserve">. Obviously, the </w:t>
      </w:r>
      <w:r w:rsidRPr="005553E2">
        <w:rPr>
          <w:rStyle w:val="Emphasis"/>
          <w:highlight w:val="cyan"/>
        </w:rPr>
        <w:t>need to obtain a consensus</w:t>
      </w:r>
      <w:r w:rsidRPr="005553E2">
        <w:rPr>
          <w:rStyle w:val="StyleUnderline"/>
          <w:highlight w:val="cyan"/>
        </w:rPr>
        <w:t xml:space="preserve"> would </w:t>
      </w:r>
      <w:r w:rsidRPr="005553E2">
        <w:rPr>
          <w:rStyle w:val="Emphasis"/>
          <w:highlight w:val="cyan"/>
        </w:rPr>
        <w:t>strengthen</w:t>
      </w:r>
      <w:r w:rsidRPr="005553E2">
        <w:rPr>
          <w:rStyle w:val="Emphasis"/>
        </w:rPr>
        <w:t xml:space="preserve"> the </w:t>
      </w:r>
      <w:r w:rsidRPr="005553E2">
        <w:rPr>
          <w:rStyle w:val="Emphasis"/>
          <w:highlight w:val="cyan"/>
        </w:rPr>
        <w:t>political position</w:t>
      </w:r>
      <w:r w:rsidRPr="005553E2">
        <w:rPr>
          <w:sz w:val="16"/>
        </w:rPr>
        <w:t xml:space="preserve"> of the Saami which could still be resolved in an alternative way to ILO 169, </w:t>
      </w:r>
      <w:r w:rsidRPr="005553E2">
        <w:rPr>
          <w:rStyle w:val="StyleUnderline"/>
          <w:highlight w:val="cyan"/>
        </w:rPr>
        <w:t>by</w:t>
      </w:r>
      <w:r w:rsidRPr="005553E2">
        <w:rPr>
          <w:rStyle w:val="StyleUnderline"/>
        </w:rPr>
        <w:t xml:space="preserve"> simply </w:t>
      </w:r>
      <w:r w:rsidRPr="005553E2">
        <w:rPr>
          <w:rStyle w:val="StyleUnderline"/>
          <w:highlight w:val="cyan"/>
        </w:rPr>
        <w:t>changing internal legislation</w:t>
      </w:r>
      <w:r w:rsidRPr="005553E2">
        <w:rPr>
          <w:sz w:val="16"/>
        </w:rPr>
        <w:t xml:space="preserve"> and providing more opportunities for inclusion of the Saami in the natural resources sector. Offering training, working on tenders and consultancy planning are some potential routes. </w:t>
      </w:r>
      <w:r w:rsidRPr="005553E2">
        <w:rPr>
          <w:rStyle w:val="Emphasis"/>
          <w:highlight w:val="cyan"/>
        </w:rPr>
        <w:t>Current</w:t>
      </w:r>
      <w:r w:rsidRPr="005553E2">
        <w:rPr>
          <w:rStyle w:val="StyleUnderline"/>
        </w:rPr>
        <w:t xml:space="preserve"> domestic </w:t>
      </w:r>
      <w:r w:rsidRPr="005553E2">
        <w:rPr>
          <w:rStyle w:val="StyleUnderline"/>
          <w:highlight w:val="cyan"/>
        </w:rPr>
        <w:t>legislation</w:t>
      </w:r>
      <w:r w:rsidRPr="005553E2">
        <w:rPr>
          <w:rStyle w:val="StyleUnderline"/>
        </w:rPr>
        <w:t xml:space="preserve"> is </w:t>
      </w:r>
      <w:r w:rsidRPr="005553E2">
        <w:rPr>
          <w:rStyle w:val="Emphasis"/>
          <w:highlight w:val="cyan"/>
        </w:rPr>
        <w:t>not</w:t>
      </w:r>
      <w:r w:rsidRPr="005553E2">
        <w:rPr>
          <w:rStyle w:val="StyleUnderline"/>
        </w:rPr>
        <w:t xml:space="preserve"> yet </w:t>
      </w:r>
      <w:r w:rsidRPr="005553E2">
        <w:rPr>
          <w:rStyle w:val="StyleUnderline"/>
          <w:highlight w:val="cyan"/>
        </w:rPr>
        <w:t>able to guarantee</w:t>
      </w:r>
      <w:r w:rsidRPr="005553E2">
        <w:rPr>
          <w:rStyle w:val="StyleUnderline"/>
        </w:rPr>
        <w:t xml:space="preserve"> the</w:t>
      </w:r>
      <w:r w:rsidRPr="005553E2">
        <w:rPr>
          <w:sz w:val="16"/>
          <w:szCs w:val="16"/>
        </w:rPr>
        <w:t xml:space="preserve"> complete</w:t>
      </w:r>
      <w:r w:rsidRPr="005553E2">
        <w:t xml:space="preserve"> </w:t>
      </w:r>
      <w:r w:rsidRPr="005553E2">
        <w:rPr>
          <w:rStyle w:val="Emphasis"/>
          <w:highlight w:val="cyan"/>
        </w:rPr>
        <w:t>protection</w:t>
      </w:r>
      <w:r w:rsidRPr="005553E2">
        <w:rPr>
          <w:rStyle w:val="StyleUnderline"/>
          <w:highlight w:val="cyan"/>
        </w:rPr>
        <w:t xml:space="preserve"> of indigenous rights</w:t>
      </w:r>
      <w:r w:rsidRPr="005553E2">
        <w:rPr>
          <w:sz w:val="16"/>
        </w:rPr>
        <w:t xml:space="preserve">, limiting itself to </w:t>
      </w:r>
      <w:r w:rsidRPr="005553E2">
        <w:rPr>
          <w:sz w:val="16"/>
        </w:rPr>
        <w:lastRenderedPageBreak/>
        <w:t xml:space="preserve">allowing the use of land for grazing </w:t>
      </w:r>
      <w:proofErr w:type="gramStart"/>
      <w:r w:rsidRPr="005553E2">
        <w:rPr>
          <w:sz w:val="16"/>
        </w:rPr>
        <w:t>reindeer[</w:t>
      </w:r>
      <w:proofErr w:type="gramEnd"/>
      <w:r w:rsidRPr="005553E2">
        <w:rPr>
          <w:sz w:val="16"/>
        </w:rPr>
        <w:t>39]. Agreeing that the right to self-determination does not necessarily imply a property right on land, the interpretation of the law on ethnic minorities is not yet clear, in so far as it establishes the right of indigenous peoples to maintain and develop their culture if, to the Saami culture closely linked to Nature, no right to enjoy the land is recognized but only a “right to specific use”. Finally, a further solution to the Saami’s political weakness could also be a strengthening of the collaboration between the Kiruna Parliament and the national one, still very compromised by political systems and parliamentary representation which are not yet fully inclusive.</w:t>
      </w:r>
    </w:p>
    <w:p w14:paraId="1E46B386" w14:textId="77777777" w:rsidR="004700D2" w:rsidRPr="002F5643" w:rsidRDefault="004700D2" w:rsidP="004700D2">
      <w:pPr>
        <w:pStyle w:val="Heading4"/>
        <w:rPr>
          <w:rFonts w:asciiTheme="minorHAnsi" w:hAnsiTheme="minorHAnsi" w:cstheme="minorHAnsi"/>
        </w:rPr>
      </w:pPr>
      <w:r w:rsidRPr="002F5643">
        <w:rPr>
          <w:rFonts w:asciiTheme="minorHAnsi" w:hAnsiTheme="minorHAnsi" w:cstheme="minorHAnsi"/>
        </w:rPr>
        <w:t xml:space="preserve">The CP </w:t>
      </w:r>
      <w:r w:rsidRPr="002F5643">
        <w:rPr>
          <w:rFonts w:asciiTheme="minorHAnsi" w:hAnsiTheme="minorHAnsi" w:cstheme="minorHAnsi"/>
          <w:u w:val="single"/>
        </w:rPr>
        <w:t>competes</w:t>
      </w:r>
      <w:r w:rsidRPr="002F5643">
        <w:rPr>
          <w:rFonts w:asciiTheme="minorHAnsi" w:hAnsiTheme="minorHAnsi" w:cstheme="minorHAnsi"/>
        </w:rPr>
        <w:t xml:space="preserve"> and </w:t>
      </w:r>
      <w:r w:rsidRPr="002F5643">
        <w:rPr>
          <w:rFonts w:asciiTheme="minorHAnsi" w:hAnsiTheme="minorHAnsi" w:cstheme="minorHAnsi"/>
          <w:u w:val="single"/>
        </w:rPr>
        <w:t>solves</w:t>
      </w:r>
      <w:r w:rsidRPr="002F5643">
        <w:rPr>
          <w:rFonts w:asciiTheme="minorHAnsi" w:hAnsiTheme="minorHAnsi" w:cstheme="minorHAnsi"/>
        </w:rPr>
        <w:t xml:space="preserve">—it doesn’t </w:t>
      </w:r>
      <w:r w:rsidRPr="002F5643">
        <w:rPr>
          <w:rFonts w:asciiTheme="minorHAnsi" w:hAnsiTheme="minorHAnsi" w:cstheme="minorHAnsi"/>
          <w:u w:val="single"/>
        </w:rPr>
        <w:t>mandate</w:t>
      </w:r>
      <w:r w:rsidRPr="002F5643">
        <w:rPr>
          <w:rFonts w:asciiTheme="minorHAnsi" w:hAnsiTheme="minorHAnsi" w:cstheme="minorHAnsi"/>
        </w:rPr>
        <w:t xml:space="preserve"> implementation but subjects the plan to </w:t>
      </w:r>
      <w:r w:rsidRPr="002F5643">
        <w:rPr>
          <w:rFonts w:asciiTheme="minorHAnsi" w:hAnsiTheme="minorHAnsi" w:cstheme="minorHAnsi"/>
          <w:u w:val="single"/>
        </w:rPr>
        <w:t>review</w:t>
      </w:r>
      <w:r w:rsidRPr="002F5643">
        <w:rPr>
          <w:rFonts w:asciiTheme="minorHAnsi" w:hAnsiTheme="minorHAnsi" w:cstheme="minorHAnsi"/>
        </w:rPr>
        <w:t xml:space="preserve"> by affected Indigenous tribes. Independently, the plan sets a standard for Indigenous participation and </w:t>
      </w:r>
      <w:proofErr w:type="spellStart"/>
      <w:r w:rsidRPr="002F5643">
        <w:rPr>
          <w:rFonts w:asciiTheme="minorHAnsi" w:hAnsiTheme="minorHAnsi" w:cstheme="minorHAnsi"/>
          <w:u w:val="single"/>
        </w:rPr>
        <w:t>self determination</w:t>
      </w:r>
      <w:proofErr w:type="spellEnd"/>
      <w:r w:rsidRPr="002F5643">
        <w:rPr>
          <w:rFonts w:asciiTheme="minorHAnsi" w:hAnsiTheme="minorHAnsi" w:cstheme="minorHAnsi"/>
        </w:rPr>
        <w:t>---Norway proves.</w:t>
      </w:r>
    </w:p>
    <w:p w14:paraId="1961D693" w14:textId="77777777" w:rsidR="004700D2" w:rsidRPr="002F5643" w:rsidRDefault="004700D2" w:rsidP="004700D2">
      <w:pPr>
        <w:rPr>
          <w:rFonts w:asciiTheme="minorHAnsi" w:hAnsiTheme="minorHAnsi" w:cstheme="minorHAnsi"/>
        </w:rPr>
      </w:pPr>
      <w:r w:rsidRPr="002F5643">
        <w:rPr>
          <w:rStyle w:val="Style13ptBold"/>
          <w:rFonts w:asciiTheme="minorHAnsi" w:hAnsiTheme="minorHAnsi" w:cstheme="minorHAnsi"/>
        </w:rPr>
        <w:t>Watson ’21</w:t>
      </w:r>
      <w:r w:rsidRPr="002F5643">
        <w:rPr>
          <w:rFonts w:asciiTheme="minorHAnsi" w:hAnsiTheme="minorHAnsi" w:cstheme="minorHAnsi"/>
        </w:rPr>
        <w:t xml:space="preserve"> (</w:t>
      </w:r>
      <w:r w:rsidRPr="002F5643">
        <w:rPr>
          <w:rFonts w:asciiTheme="minorHAnsi" w:hAnsiTheme="minorHAnsi" w:cstheme="minorHAnsi"/>
          <w:szCs w:val="20"/>
        </w:rPr>
        <w:t>Danika Elizabeth Watson, J.D. Fordham University School of Law, current associate for Dorsey + Whitney LLP, “Polarizing Impact: Indigenous Consultation Under International Labor Organization Convention 169 and the Emerging Polar Shipping Industry” Fordham Law Review, Volume 90 Article 20, 2021 https://ir.lawnet.fordham.edu/cgi/viewcontent.cgi?article=1110&amp;context=flro //</w:t>
      </w:r>
      <w:proofErr w:type="spellStart"/>
      <w:r w:rsidRPr="002F5643">
        <w:rPr>
          <w:rFonts w:asciiTheme="minorHAnsi" w:hAnsiTheme="minorHAnsi" w:cstheme="minorHAnsi"/>
          <w:szCs w:val="20"/>
        </w:rPr>
        <w:t>vo</w:t>
      </w:r>
      <w:proofErr w:type="spellEnd"/>
      <w:r w:rsidRPr="002F5643">
        <w:rPr>
          <w:rFonts w:asciiTheme="minorHAnsi" w:hAnsiTheme="minorHAnsi" w:cstheme="minorHAnsi"/>
        </w:rPr>
        <w:t>)</w:t>
      </w:r>
    </w:p>
    <w:p w14:paraId="59719666" w14:textId="77777777" w:rsidR="004700D2" w:rsidRPr="002F5643" w:rsidRDefault="004700D2" w:rsidP="004700D2">
      <w:pPr>
        <w:rPr>
          <w:rFonts w:asciiTheme="minorHAnsi" w:hAnsiTheme="minorHAnsi" w:cstheme="minorHAnsi"/>
          <w:sz w:val="16"/>
        </w:rPr>
      </w:pPr>
      <w:r w:rsidRPr="002F5643">
        <w:rPr>
          <w:rFonts w:asciiTheme="minorHAnsi" w:hAnsiTheme="minorHAnsi" w:cstheme="minorHAnsi"/>
          <w:b/>
          <w:bCs/>
          <w:highlight w:val="cyan"/>
          <w:u w:val="single"/>
        </w:rPr>
        <w:t>Consultation</w:t>
      </w:r>
      <w:r w:rsidRPr="002F5643">
        <w:rPr>
          <w:rFonts w:asciiTheme="minorHAnsi" w:hAnsiTheme="minorHAnsi" w:cstheme="minorHAnsi"/>
          <w:b/>
          <w:bCs/>
          <w:u w:val="single"/>
        </w:rPr>
        <w:t xml:space="preserve"> under Convention 169 </w:t>
      </w:r>
      <w:r w:rsidRPr="002F5643">
        <w:rPr>
          <w:rFonts w:asciiTheme="minorHAnsi" w:hAnsiTheme="minorHAnsi" w:cstheme="minorHAnsi"/>
          <w:b/>
          <w:bCs/>
          <w:highlight w:val="cyan"/>
          <w:u w:val="single"/>
        </w:rPr>
        <w:t>is a fundamental right</w:t>
      </w:r>
      <w:r w:rsidRPr="002F5643">
        <w:rPr>
          <w:rFonts w:asciiTheme="minorHAnsi" w:hAnsiTheme="minorHAnsi" w:cstheme="minorHAnsi"/>
          <w:u w:val="single"/>
        </w:rPr>
        <w:t xml:space="preserve"> of Indigenous peoples </w:t>
      </w:r>
      <w:r w:rsidRPr="002F5643">
        <w:rPr>
          <w:rFonts w:asciiTheme="minorHAnsi" w:hAnsiTheme="minorHAnsi" w:cstheme="minorHAnsi"/>
          <w:b/>
          <w:bCs/>
          <w:highlight w:val="cyan"/>
          <w:u w:val="single"/>
        </w:rPr>
        <w:t>and</w:t>
      </w:r>
      <w:r w:rsidRPr="002F5643">
        <w:rPr>
          <w:rFonts w:asciiTheme="minorHAnsi" w:hAnsiTheme="minorHAnsi" w:cstheme="minorHAnsi"/>
          <w:u w:val="single"/>
        </w:rPr>
        <w:t xml:space="preserve"> a fundamental </w:t>
      </w:r>
      <w:r w:rsidRPr="002F5643">
        <w:rPr>
          <w:rFonts w:asciiTheme="minorHAnsi" w:hAnsiTheme="minorHAnsi" w:cstheme="minorHAnsi"/>
          <w:b/>
          <w:bCs/>
          <w:highlight w:val="cyan"/>
          <w:u w:val="single"/>
        </w:rPr>
        <w:t>principle of inclusive development</w:t>
      </w:r>
      <w:r w:rsidRPr="002F5643">
        <w:rPr>
          <w:rFonts w:asciiTheme="minorHAnsi" w:hAnsiTheme="minorHAnsi" w:cstheme="minorHAnsi"/>
          <w:sz w:val="16"/>
        </w:rPr>
        <w:t xml:space="preserve">.56 </w:t>
      </w:r>
      <w:r w:rsidRPr="002F5643">
        <w:rPr>
          <w:rFonts w:asciiTheme="minorHAnsi" w:hAnsiTheme="minorHAnsi" w:cstheme="minorHAnsi"/>
          <w:u w:val="single"/>
        </w:rPr>
        <w:t>Article 6(1) stipulates a general requirement to consult Indigenous peoples</w:t>
      </w:r>
      <w:r w:rsidRPr="002F5643">
        <w:rPr>
          <w:rFonts w:asciiTheme="minorHAnsi" w:hAnsiTheme="minorHAnsi" w:cstheme="minorHAnsi"/>
          <w:sz w:val="16"/>
        </w:rPr>
        <w:t xml:space="preserve"> </w:t>
      </w:r>
      <w:r w:rsidRPr="002F5643">
        <w:rPr>
          <w:rFonts w:asciiTheme="minorHAnsi" w:hAnsiTheme="minorHAnsi" w:cstheme="minorHAnsi"/>
          <w:u w:val="single"/>
        </w:rPr>
        <w:t>whenever legislative or administrative measures directly affect</w:t>
      </w:r>
      <w:r w:rsidRPr="002F5643">
        <w:rPr>
          <w:rFonts w:asciiTheme="minorHAnsi" w:hAnsiTheme="minorHAnsi" w:cstheme="minorHAnsi"/>
          <w:sz w:val="16"/>
        </w:rPr>
        <w:t xml:space="preserve"> </w:t>
      </w:r>
      <w:r w:rsidRPr="002F5643">
        <w:rPr>
          <w:rFonts w:asciiTheme="minorHAnsi" w:hAnsiTheme="minorHAnsi" w:cstheme="minorHAnsi"/>
          <w:u w:val="single"/>
        </w:rPr>
        <w:t>them</w:t>
      </w:r>
      <w:r w:rsidRPr="002F5643">
        <w:rPr>
          <w:rFonts w:asciiTheme="minorHAnsi" w:hAnsiTheme="minorHAnsi" w:cstheme="minorHAnsi"/>
          <w:sz w:val="16"/>
        </w:rPr>
        <w:t xml:space="preserve">.57 Consultation takes place prior to decision-making, while participation (under the related Article 7) is an ongoing dialogue that takes place throughout the decision making process.58 </w:t>
      </w:r>
      <w:r w:rsidRPr="002F5643">
        <w:rPr>
          <w:rFonts w:asciiTheme="minorHAnsi" w:hAnsiTheme="minorHAnsi" w:cstheme="minorHAnsi"/>
          <w:u w:val="single"/>
        </w:rPr>
        <w:t>Convention 169 also provides specific circumstances which raise an additional obligation to consult, including exploration of mineral and subsurface resources</w:t>
      </w:r>
      <w:r w:rsidRPr="002F5643">
        <w:rPr>
          <w:rFonts w:asciiTheme="minorHAnsi" w:hAnsiTheme="minorHAnsi" w:cstheme="minorHAnsi"/>
          <w:sz w:val="16"/>
        </w:rPr>
        <w:t xml:space="preserve">,59 alienation or transmission of Indigenous peoples’ lands outside their own communities,60 vocational training programs,61 and educational programs.62 The ILO Committee of Experts on Application of Conventions and Recommendations’s (CEACR) 2011 General Observation clarified the </w:t>
      </w:r>
      <w:r w:rsidRPr="002F5643">
        <w:rPr>
          <w:rFonts w:asciiTheme="minorHAnsi" w:hAnsiTheme="minorHAnsi" w:cstheme="minorHAnsi"/>
          <w:b/>
          <w:bCs/>
          <w:u w:val="single"/>
        </w:rPr>
        <w:t xml:space="preserve">standards for </w:t>
      </w:r>
      <w:r w:rsidRPr="002F5643">
        <w:rPr>
          <w:rFonts w:asciiTheme="minorHAnsi" w:hAnsiTheme="minorHAnsi" w:cstheme="minorHAnsi"/>
          <w:b/>
          <w:bCs/>
          <w:highlight w:val="cyan"/>
          <w:u w:val="single"/>
        </w:rPr>
        <w:t>consultation</w:t>
      </w:r>
      <w:r w:rsidRPr="002F5643">
        <w:rPr>
          <w:rFonts w:asciiTheme="minorHAnsi" w:hAnsiTheme="minorHAnsi" w:cstheme="minorHAnsi"/>
          <w:highlight w:val="cyan"/>
          <w:u w:val="single"/>
        </w:rPr>
        <w:t xml:space="preserve"> under</w:t>
      </w:r>
      <w:r w:rsidRPr="002F5643">
        <w:rPr>
          <w:rFonts w:asciiTheme="minorHAnsi" w:hAnsiTheme="minorHAnsi" w:cstheme="minorHAnsi"/>
          <w:u w:val="single"/>
        </w:rPr>
        <w:t xml:space="preserve"> </w:t>
      </w:r>
      <w:r w:rsidRPr="002F5643">
        <w:rPr>
          <w:rFonts w:asciiTheme="minorHAnsi" w:hAnsiTheme="minorHAnsi" w:cstheme="minorHAnsi"/>
          <w:highlight w:val="cyan"/>
          <w:u w:val="single"/>
        </w:rPr>
        <w:t>Convention 169</w:t>
      </w:r>
      <w:r w:rsidRPr="002F5643">
        <w:rPr>
          <w:rFonts w:asciiTheme="minorHAnsi" w:hAnsiTheme="minorHAnsi" w:cstheme="minorHAnsi"/>
          <w:u w:val="single"/>
        </w:rPr>
        <w:t xml:space="preserve">, which </w:t>
      </w:r>
      <w:r w:rsidRPr="002F5643">
        <w:rPr>
          <w:rFonts w:asciiTheme="minorHAnsi" w:hAnsiTheme="minorHAnsi" w:cstheme="minorHAnsi"/>
          <w:b/>
          <w:bCs/>
          <w:highlight w:val="cyan"/>
          <w:u w:val="single"/>
        </w:rPr>
        <w:t>must</w:t>
      </w:r>
      <w:r w:rsidRPr="002F5643">
        <w:rPr>
          <w:rFonts w:asciiTheme="minorHAnsi" w:hAnsiTheme="minorHAnsi" w:cstheme="minorHAnsi"/>
          <w:u w:val="single"/>
        </w:rPr>
        <w:t xml:space="preserve">: (1) </w:t>
      </w:r>
      <w:r w:rsidRPr="002F5643">
        <w:rPr>
          <w:rFonts w:asciiTheme="minorHAnsi" w:hAnsiTheme="minorHAnsi" w:cstheme="minorHAnsi"/>
          <w:b/>
          <w:bCs/>
          <w:highlight w:val="cyan"/>
          <w:u w:val="single"/>
        </w:rPr>
        <w:t>be</w:t>
      </w:r>
      <w:r w:rsidRPr="002F5643">
        <w:rPr>
          <w:rFonts w:asciiTheme="minorHAnsi" w:hAnsiTheme="minorHAnsi" w:cstheme="minorHAnsi"/>
          <w:u w:val="single"/>
        </w:rPr>
        <w:t xml:space="preserve"> “formal, full and exercised in </w:t>
      </w:r>
      <w:r w:rsidRPr="002F5643">
        <w:rPr>
          <w:rFonts w:asciiTheme="minorHAnsi" w:hAnsiTheme="minorHAnsi" w:cstheme="minorHAnsi"/>
          <w:b/>
          <w:bCs/>
          <w:highlight w:val="cyan"/>
          <w:u w:val="single"/>
        </w:rPr>
        <w:t>good faith</w:t>
      </w:r>
      <w:r w:rsidRPr="002F5643">
        <w:rPr>
          <w:rFonts w:asciiTheme="minorHAnsi" w:hAnsiTheme="minorHAnsi" w:cstheme="minorHAnsi"/>
          <w:b/>
          <w:bCs/>
          <w:u w:val="single"/>
        </w:rPr>
        <w:t>” in a “genuine dialogue between governments and indigenous and tribal peoples</w:t>
      </w:r>
      <w:r w:rsidRPr="002F5643">
        <w:rPr>
          <w:rFonts w:asciiTheme="minorHAnsi" w:hAnsiTheme="minorHAnsi" w:cstheme="minorHAnsi"/>
          <w:u w:val="single"/>
        </w:rPr>
        <w:t xml:space="preserve"> characterized by communication and understanding, mutual respect, good faith and the sincere wish to reach a common accord;” (</w:t>
      </w:r>
      <w:r w:rsidRPr="002F5643">
        <w:rPr>
          <w:rFonts w:asciiTheme="minorHAnsi" w:hAnsiTheme="minorHAnsi" w:cstheme="minorHAnsi"/>
          <w:sz w:val="16"/>
        </w:rPr>
        <w:t>2</w:t>
      </w:r>
      <w:r w:rsidRPr="002F5643">
        <w:rPr>
          <w:rFonts w:asciiTheme="minorHAnsi" w:hAnsiTheme="minorHAnsi" w:cstheme="minorHAnsi"/>
          <w:u w:val="single"/>
        </w:rPr>
        <w:t xml:space="preserve">) </w:t>
      </w:r>
      <w:r w:rsidRPr="002F5643">
        <w:rPr>
          <w:rFonts w:asciiTheme="minorHAnsi" w:hAnsiTheme="minorHAnsi" w:cstheme="minorHAnsi"/>
          <w:b/>
          <w:bCs/>
          <w:u w:val="single"/>
        </w:rPr>
        <w:t>put “appropriate procedural mechanisms” in place at the national level and</w:t>
      </w:r>
      <w:r w:rsidRPr="002F5643">
        <w:rPr>
          <w:rFonts w:asciiTheme="minorHAnsi" w:hAnsiTheme="minorHAnsi" w:cstheme="minorHAnsi"/>
          <w:sz w:val="16"/>
        </w:rPr>
        <w:t xml:space="preserve"> “in a form appropriate to the circumstances;” (3) </w:t>
      </w:r>
      <w:r w:rsidRPr="002F5643">
        <w:rPr>
          <w:rFonts w:asciiTheme="minorHAnsi" w:hAnsiTheme="minorHAnsi" w:cstheme="minorHAnsi"/>
          <w:b/>
          <w:bCs/>
          <w:highlight w:val="cyan"/>
          <w:u w:val="single"/>
        </w:rPr>
        <w:t>involve</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indigenous</w:t>
      </w:r>
      <w:r w:rsidRPr="002F5643">
        <w:rPr>
          <w:rFonts w:asciiTheme="minorHAnsi" w:hAnsiTheme="minorHAnsi" w:cstheme="minorHAnsi"/>
          <w:b/>
          <w:bCs/>
          <w:u w:val="single"/>
        </w:rPr>
        <w:t xml:space="preserve"> and tribal peoples’ representative </w:t>
      </w:r>
      <w:r w:rsidRPr="002F5643">
        <w:rPr>
          <w:rFonts w:asciiTheme="minorHAnsi" w:hAnsiTheme="minorHAnsi" w:cstheme="minorHAnsi"/>
          <w:b/>
          <w:bCs/>
          <w:highlight w:val="cyan"/>
          <w:u w:val="single"/>
        </w:rPr>
        <w:t>institutions</w:t>
      </w:r>
      <w:r w:rsidRPr="002F5643">
        <w:rPr>
          <w:rFonts w:asciiTheme="minorHAnsi" w:hAnsiTheme="minorHAnsi" w:cstheme="minorHAnsi"/>
          <w:sz w:val="16"/>
        </w:rPr>
        <w:t xml:space="preserve">” where considering “legislative and administrative measures;” and (4) “be undertaken with the objective of reaching agreement or consent to the proposed measures.”63 Governments are responsible for ensuring that Indigenous participants have all relevant information provided in an intelligible form and manner, providing sufficient time for Indigenous parties to engage in internal decision-making processes, and making real effort to understand how the Indigenous parties’ </w:t>
      </w:r>
      <w:proofErr w:type="spellStart"/>
      <w:r w:rsidRPr="002F5643">
        <w:rPr>
          <w:rFonts w:asciiTheme="minorHAnsi" w:hAnsiTheme="minorHAnsi" w:cstheme="minorHAnsi"/>
          <w:sz w:val="16"/>
        </w:rPr>
        <w:t>decisionmaking</w:t>
      </w:r>
      <w:proofErr w:type="spellEnd"/>
      <w:r w:rsidRPr="002F5643">
        <w:rPr>
          <w:rFonts w:asciiTheme="minorHAnsi" w:hAnsiTheme="minorHAnsi" w:cstheme="minorHAnsi"/>
          <w:sz w:val="16"/>
        </w:rPr>
        <w:t xml:space="preserve"> processes function, such that they may adapt the form and timing of consultation to the Indigenous parties.64 Further, </w:t>
      </w:r>
      <w:r w:rsidRPr="002F5643">
        <w:rPr>
          <w:rFonts w:asciiTheme="minorHAnsi" w:hAnsiTheme="minorHAnsi" w:cstheme="minorHAnsi"/>
          <w:u w:val="single"/>
        </w:rPr>
        <w:t xml:space="preserve">the ILO sets out strict standards for what individuals or organizations truly represent Indigenous peoples, stating that “[t]he important criterion is that </w:t>
      </w:r>
      <w:r w:rsidRPr="002F5643">
        <w:rPr>
          <w:rFonts w:asciiTheme="minorHAnsi" w:hAnsiTheme="minorHAnsi" w:cstheme="minorHAnsi"/>
          <w:b/>
          <w:bCs/>
          <w:highlight w:val="cyan"/>
          <w:u w:val="single"/>
        </w:rPr>
        <w:t>representativeness should be determined through</w:t>
      </w:r>
      <w:r w:rsidRPr="002F5643">
        <w:rPr>
          <w:rFonts w:asciiTheme="minorHAnsi" w:hAnsiTheme="minorHAnsi" w:cstheme="minorHAnsi"/>
          <w:u w:val="single"/>
        </w:rPr>
        <w:t xml:space="preserve"> </w:t>
      </w:r>
      <w:r w:rsidRPr="002F5643">
        <w:rPr>
          <w:rFonts w:asciiTheme="minorHAnsi" w:hAnsiTheme="minorHAnsi" w:cstheme="minorHAnsi"/>
          <w:b/>
          <w:bCs/>
          <w:u w:val="single"/>
        </w:rPr>
        <w:t xml:space="preserve">a process of </w:t>
      </w:r>
      <w:r w:rsidRPr="002F5643">
        <w:rPr>
          <w:rFonts w:asciiTheme="minorHAnsi" w:hAnsiTheme="minorHAnsi" w:cstheme="minorHAnsi"/>
          <w:b/>
          <w:bCs/>
          <w:highlight w:val="cyan"/>
          <w:u w:val="single"/>
        </w:rPr>
        <w:t>the indigenous peoples</w:t>
      </w:r>
      <w:r w:rsidRPr="002F5643">
        <w:rPr>
          <w:rFonts w:asciiTheme="minorHAnsi" w:hAnsiTheme="minorHAnsi" w:cstheme="minorHAnsi"/>
          <w:b/>
          <w:bCs/>
          <w:u w:val="single"/>
        </w:rPr>
        <w:t xml:space="preserve"> themselves</w:t>
      </w:r>
      <w:r w:rsidRPr="002F5643">
        <w:rPr>
          <w:rFonts w:asciiTheme="minorHAnsi" w:hAnsiTheme="minorHAnsi" w:cstheme="minorHAnsi"/>
          <w:sz w:val="16"/>
        </w:rPr>
        <w:t xml:space="preserve">.”65 The Indigenous representative must be able to clearly identify its constituents and its accountability toward these constituents.66 </w:t>
      </w:r>
      <w:r w:rsidRPr="002F5643">
        <w:rPr>
          <w:rFonts w:asciiTheme="minorHAnsi" w:hAnsiTheme="minorHAnsi" w:cstheme="minorHAnsi"/>
          <w:u w:val="single"/>
        </w:rPr>
        <w:t>If organizations are not truly representative of the communities, the resulting consultations are not in compliance</w:t>
      </w:r>
      <w:r w:rsidRPr="002F5643">
        <w:rPr>
          <w:rFonts w:asciiTheme="minorHAnsi" w:hAnsiTheme="minorHAnsi" w:cstheme="minorHAnsi"/>
          <w:sz w:val="16"/>
        </w:rPr>
        <w:t xml:space="preserve"> with Convention 169.67 Finally, Article 6(1)(c) specifically provides that </w:t>
      </w:r>
      <w:r w:rsidRPr="002F5643">
        <w:rPr>
          <w:rFonts w:asciiTheme="minorHAnsi" w:hAnsiTheme="minorHAnsi" w:cstheme="minorHAnsi"/>
          <w:b/>
          <w:bCs/>
          <w:highlight w:val="cyan"/>
          <w:u w:val="single"/>
        </w:rPr>
        <w:t>governments are responsible for</w:t>
      </w:r>
      <w:r w:rsidRPr="002F5643">
        <w:rPr>
          <w:rFonts w:asciiTheme="minorHAnsi" w:hAnsiTheme="minorHAnsi" w:cstheme="minorHAnsi"/>
          <w:b/>
          <w:bCs/>
          <w:u w:val="single"/>
        </w:rPr>
        <w:t xml:space="preserve"> establishing means and providing resources</w:t>
      </w:r>
      <w:r w:rsidRPr="002F5643">
        <w:rPr>
          <w:rFonts w:asciiTheme="minorHAnsi" w:hAnsiTheme="minorHAnsi" w:cstheme="minorHAnsi"/>
          <w:u w:val="single"/>
        </w:rPr>
        <w:t xml:space="preserve"> for developing Indigenous peoples’ own institutions and initiatives </w:t>
      </w:r>
      <w:r w:rsidRPr="002F5643">
        <w:rPr>
          <w:rFonts w:asciiTheme="minorHAnsi" w:hAnsiTheme="minorHAnsi" w:cstheme="minorHAnsi"/>
          <w:b/>
          <w:bCs/>
          <w:u w:val="single"/>
        </w:rPr>
        <w:t xml:space="preserve">for </w:t>
      </w:r>
      <w:r w:rsidRPr="002F5643">
        <w:rPr>
          <w:rFonts w:asciiTheme="minorHAnsi" w:hAnsiTheme="minorHAnsi" w:cstheme="minorHAnsi"/>
          <w:b/>
          <w:bCs/>
          <w:highlight w:val="cyan"/>
          <w:u w:val="single"/>
        </w:rPr>
        <w:t>building ongoing dialogue</w:t>
      </w:r>
      <w:r w:rsidRPr="002F5643">
        <w:rPr>
          <w:rFonts w:asciiTheme="minorHAnsi" w:hAnsiTheme="minorHAnsi" w:cstheme="minorHAnsi"/>
          <w:sz w:val="16"/>
        </w:rPr>
        <w:t xml:space="preserve">.68 </w:t>
      </w:r>
      <w:r w:rsidRPr="002F5643">
        <w:rPr>
          <w:rFonts w:asciiTheme="minorHAnsi" w:hAnsiTheme="minorHAnsi" w:cstheme="minorHAnsi"/>
          <w:b/>
          <w:bCs/>
          <w:u w:val="single"/>
        </w:rPr>
        <w:t xml:space="preserve">The ILO established the consultation process in order </w:t>
      </w:r>
      <w:r w:rsidRPr="002F5643">
        <w:rPr>
          <w:rFonts w:asciiTheme="minorHAnsi" w:hAnsiTheme="minorHAnsi" w:cstheme="minorHAnsi"/>
          <w:b/>
          <w:bCs/>
          <w:highlight w:val="cyan"/>
          <w:u w:val="single"/>
        </w:rPr>
        <w:t>to safeguard the rights of Indigenous people to</w:t>
      </w:r>
      <w:r w:rsidRPr="002F5643">
        <w:rPr>
          <w:rFonts w:asciiTheme="minorHAnsi" w:hAnsiTheme="minorHAnsi" w:cstheme="minorHAnsi"/>
          <w:b/>
          <w:bCs/>
          <w:u w:val="single"/>
        </w:rPr>
        <w:t xml:space="preserve"> participate in the general civic life and to </w:t>
      </w:r>
      <w:r w:rsidRPr="002F5643">
        <w:rPr>
          <w:rFonts w:asciiTheme="minorHAnsi" w:hAnsiTheme="minorHAnsi" w:cstheme="minorHAnsi"/>
          <w:b/>
          <w:bCs/>
          <w:highlight w:val="cyan"/>
          <w:u w:val="single"/>
        </w:rPr>
        <w:t>participate in the adoption of</w:t>
      </w:r>
      <w:r w:rsidRPr="002F5643">
        <w:rPr>
          <w:rFonts w:asciiTheme="minorHAnsi" w:hAnsiTheme="minorHAnsi" w:cstheme="minorHAnsi"/>
          <w:b/>
          <w:bCs/>
          <w:u w:val="single"/>
        </w:rPr>
        <w:t xml:space="preserve"> any </w:t>
      </w:r>
      <w:r w:rsidRPr="002F5643">
        <w:rPr>
          <w:rFonts w:asciiTheme="minorHAnsi" w:hAnsiTheme="minorHAnsi" w:cstheme="minorHAnsi"/>
          <w:b/>
          <w:bCs/>
          <w:highlight w:val="cyan"/>
          <w:u w:val="single"/>
        </w:rPr>
        <w:t>measures</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which</w:t>
      </w:r>
      <w:r w:rsidRPr="002F5643">
        <w:rPr>
          <w:rFonts w:asciiTheme="minorHAnsi" w:hAnsiTheme="minorHAnsi" w:cstheme="minorHAnsi"/>
          <w:b/>
          <w:bCs/>
          <w:u w:val="single"/>
        </w:rPr>
        <w:t xml:space="preserve"> may </w:t>
      </w:r>
      <w:r w:rsidRPr="002F5643">
        <w:rPr>
          <w:rFonts w:asciiTheme="minorHAnsi" w:hAnsiTheme="minorHAnsi" w:cstheme="minorHAnsi"/>
          <w:b/>
          <w:bCs/>
          <w:highlight w:val="cyan"/>
          <w:u w:val="single"/>
        </w:rPr>
        <w:t>affect them directly</w:t>
      </w:r>
      <w:r w:rsidRPr="002F5643">
        <w:rPr>
          <w:rFonts w:asciiTheme="minorHAnsi" w:hAnsiTheme="minorHAnsi" w:cstheme="minorHAnsi"/>
          <w:sz w:val="16"/>
        </w:rPr>
        <w:t xml:space="preserve">.69 The CEACR urges that, </w:t>
      </w:r>
      <w:r w:rsidRPr="002F5643">
        <w:rPr>
          <w:rFonts w:asciiTheme="minorHAnsi" w:hAnsiTheme="minorHAnsi" w:cstheme="minorHAnsi"/>
          <w:b/>
          <w:bCs/>
          <w:highlight w:val="cyan"/>
          <w:u w:val="single"/>
        </w:rPr>
        <w:t>without</w:t>
      </w:r>
      <w:r w:rsidRPr="002F5643">
        <w:rPr>
          <w:rFonts w:asciiTheme="minorHAnsi" w:hAnsiTheme="minorHAnsi" w:cstheme="minorHAnsi"/>
          <w:b/>
          <w:bCs/>
          <w:u w:val="single"/>
        </w:rPr>
        <w:t xml:space="preserve"> meaningful Indigenous </w:t>
      </w:r>
      <w:r w:rsidRPr="002F5643">
        <w:rPr>
          <w:rFonts w:asciiTheme="minorHAnsi" w:hAnsiTheme="minorHAnsi" w:cstheme="minorHAnsi"/>
          <w:b/>
          <w:bCs/>
          <w:highlight w:val="cyan"/>
          <w:u w:val="single"/>
        </w:rPr>
        <w:t>consultation</w:t>
      </w:r>
      <w:r w:rsidRPr="002F5643">
        <w:rPr>
          <w:rFonts w:asciiTheme="minorHAnsi" w:hAnsiTheme="minorHAnsi" w:cstheme="minorHAnsi"/>
          <w:u w:val="single"/>
        </w:rPr>
        <w:t xml:space="preserve"> and participation in matters that directly affect </w:t>
      </w:r>
      <w:r w:rsidRPr="002F5643">
        <w:rPr>
          <w:rFonts w:asciiTheme="minorHAnsi" w:hAnsiTheme="minorHAnsi" w:cstheme="minorHAnsi"/>
          <w:u w:val="single"/>
        </w:rPr>
        <w:lastRenderedPageBreak/>
        <w:t xml:space="preserve">Indigenous people, </w:t>
      </w:r>
      <w:r w:rsidRPr="002F5643">
        <w:rPr>
          <w:rFonts w:asciiTheme="minorHAnsi" w:hAnsiTheme="minorHAnsi" w:cstheme="minorHAnsi"/>
          <w:b/>
          <w:bCs/>
          <w:u w:val="single"/>
        </w:rPr>
        <w:t xml:space="preserve">economic </w:t>
      </w:r>
      <w:r w:rsidRPr="002F5643">
        <w:rPr>
          <w:rFonts w:asciiTheme="minorHAnsi" w:hAnsiTheme="minorHAnsi" w:cstheme="minorHAnsi"/>
          <w:b/>
          <w:bCs/>
          <w:highlight w:val="cyan"/>
          <w:u w:val="single"/>
        </w:rPr>
        <w:t>development is unlikely to reflect the</w:t>
      </w:r>
      <w:r w:rsidRPr="002F5643">
        <w:rPr>
          <w:rFonts w:asciiTheme="minorHAnsi" w:hAnsiTheme="minorHAnsi" w:cstheme="minorHAnsi"/>
          <w:b/>
          <w:bCs/>
          <w:u w:val="single"/>
        </w:rPr>
        <w:t xml:space="preserve"> aspirations and </w:t>
      </w:r>
      <w:r w:rsidRPr="002F5643">
        <w:rPr>
          <w:rFonts w:asciiTheme="minorHAnsi" w:hAnsiTheme="minorHAnsi" w:cstheme="minorHAnsi"/>
          <w:b/>
          <w:bCs/>
          <w:highlight w:val="cyan"/>
          <w:u w:val="single"/>
        </w:rPr>
        <w:t>needs of Indigenous people and implicates</w:t>
      </w:r>
      <w:r w:rsidRPr="002F5643">
        <w:rPr>
          <w:rFonts w:asciiTheme="minorHAnsi" w:hAnsiTheme="minorHAnsi" w:cstheme="minorHAnsi"/>
          <w:b/>
          <w:bCs/>
          <w:u w:val="single"/>
        </w:rPr>
        <w:t xml:space="preserve"> </w:t>
      </w:r>
      <w:r w:rsidRPr="002F5643">
        <w:rPr>
          <w:rFonts w:asciiTheme="minorHAnsi" w:hAnsiTheme="minorHAnsi" w:cstheme="minorHAnsi"/>
          <w:b/>
          <w:bCs/>
          <w:sz w:val="26"/>
          <w:szCs w:val="26"/>
          <w:u w:val="single"/>
        </w:rPr>
        <w:t xml:space="preserve">serious </w:t>
      </w:r>
      <w:r w:rsidRPr="002F5643">
        <w:rPr>
          <w:rFonts w:asciiTheme="minorHAnsi" w:hAnsiTheme="minorHAnsi" w:cstheme="minorHAnsi"/>
          <w:b/>
          <w:bCs/>
          <w:sz w:val="26"/>
          <w:szCs w:val="26"/>
          <w:highlight w:val="cyan"/>
          <w:u w:val="single"/>
        </w:rPr>
        <w:t>repercussions</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for</w:t>
      </w:r>
      <w:r w:rsidRPr="002F5643">
        <w:rPr>
          <w:rFonts w:asciiTheme="minorHAnsi" w:hAnsiTheme="minorHAnsi" w:cstheme="minorHAnsi"/>
          <w:b/>
          <w:bCs/>
          <w:u w:val="single"/>
        </w:rPr>
        <w:t xml:space="preserve"> the </w:t>
      </w:r>
      <w:r w:rsidRPr="002F5643">
        <w:rPr>
          <w:rFonts w:asciiTheme="minorHAnsi" w:hAnsiTheme="minorHAnsi" w:cstheme="minorHAnsi"/>
          <w:b/>
          <w:bCs/>
          <w:sz w:val="26"/>
          <w:szCs w:val="26"/>
          <w:highlight w:val="cyan"/>
          <w:u w:val="single"/>
        </w:rPr>
        <w:t>success</w:t>
      </w:r>
      <w:r w:rsidRPr="002F5643">
        <w:rPr>
          <w:rFonts w:asciiTheme="minorHAnsi" w:hAnsiTheme="minorHAnsi" w:cstheme="minorHAnsi"/>
          <w:b/>
          <w:bCs/>
          <w:sz w:val="26"/>
          <w:szCs w:val="26"/>
          <w:u w:val="single"/>
        </w:rPr>
        <w:t xml:space="preserve"> and implementation </w:t>
      </w:r>
      <w:r w:rsidRPr="002F5643">
        <w:rPr>
          <w:rFonts w:asciiTheme="minorHAnsi" w:hAnsiTheme="minorHAnsi" w:cstheme="minorHAnsi"/>
          <w:b/>
          <w:bCs/>
          <w:sz w:val="26"/>
          <w:szCs w:val="26"/>
          <w:highlight w:val="cyan"/>
          <w:u w:val="single"/>
        </w:rPr>
        <w:t>of development</w:t>
      </w:r>
      <w:r w:rsidRPr="002F5643">
        <w:rPr>
          <w:rFonts w:asciiTheme="minorHAnsi" w:hAnsiTheme="minorHAnsi" w:cstheme="minorHAnsi"/>
          <w:b/>
          <w:bCs/>
          <w:sz w:val="26"/>
          <w:szCs w:val="26"/>
          <w:u w:val="single"/>
        </w:rPr>
        <w:t xml:space="preserve"> programs</w:t>
      </w:r>
      <w:r w:rsidRPr="002F5643">
        <w:rPr>
          <w:rFonts w:asciiTheme="minorHAnsi" w:hAnsiTheme="minorHAnsi" w:cstheme="minorHAnsi"/>
          <w:sz w:val="16"/>
        </w:rPr>
        <w:t xml:space="preserve">.70 The ILO’s tripartite structure, built upon a principle of equal representation of government, employer, and workers, provides no dedicated avenue for representation of Indigenous people.71 This shortcoming has been criticized by Indigenous peoples.72 However, the ILO maintains that “it has not been an obstacle in practice” to Indigenous access to the ILO’s supervisory mechanisms, pointing to several cases of Indigenous people forming specific workers’ and employers’ organizations, or chapters within broader organizations.73 The ILO further notes that in some countries, workers’ and employers’ organizations form alliances with Indigenous people to address labor violations affecting Indigenous individuals or communities and to support Indigenous economic development and enterprise growth.74 Finally, the ILO points to the Program to Promote ILO Convention No. 169 (PRO 169)—its comprehensive technical assistance program that educates and promotes application of Convention 169—that supports tripartite constituents and Indigenous and tribal peoples in more than twenty-five countries.75 Overall, </w:t>
      </w:r>
      <w:r w:rsidRPr="002F5643">
        <w:rPr>
          <w:rFonts w:asciiTheme="minorHAnsi" w:hAnsiTheme="minorHAnsi" w:cstheme="minorHAnsi"/>
          <w:u w:val="single"/>
        </w:rPr>
        <w:t>the ILO presents a positive-minded position on the lack of a direct access channel for Indigenous representation in applying and reporting on Convention</w:t>
      </w:r>
      <w:r w:rsidRPr="002F5643">
        <w:rPr>
          <w:rFonts w:asciiTheme="minorHAnsi" w:hAnsiTheme="minorHAnsi" w:cstheme="minorHAnsi"/>
          <w:b/>
          <w:bCs/>
          <w:u w:val="single"/>
        </w:rPr>
        <w:t xml:space="preserve"> 169</w:t>
      </w:r>
      <w:r w:rsidRPr="002F5643">
        <w:rPr>
          <w:rFonts w:asciiTheme="minorHAnsi" w:hAnsiTheme="minorHAnsi" w:cstheme="minorHAnsi"/>
          <w:u w:val="single"/>
        </w:rPr>
        <w:t xml:space="preserve">, touting the strength of the tripartite model for leading to “greater cooperation among the social partners, </w:t>
      </w:r>
      <w:proofErr w:type="spellStart"/>
      <w:r w:rsidRPr="002F5643">
        <w:rPr>
          <w:rFonts w:asciiTheme="minorHAnsi" w:hAnsiTheme="minorHAnsi" w:cstheme="minorHAnsi"/>
          <w:u w:val="single"/>
        </w:rPr>
        <w:t>ensur</w:t>
      </w:r>
      <w:proofErr w:type="spellEnd"/>
      <w:r w:rsidRPr="002F5643">
        <w:rPr>
          <w:rFonts w:asciiTheme="minorHAnsi" w:hAnsiTheme="minorHAnsi" w:cstheme="minorHAnsi"/>
          <w:u w:val="single"/>
        </w:rPr>
        <w:t>[</w:t>
      </w:r>
      <w:proofErr w:type="spellStart"/>
      <w:r w:rsidRPr="002F5643">
        <w:rPr>
          <w:rFonts w:asciiTheme="minorHAnsi" w:hAnsiTheme="minorHAnsi" w:cstheme="minorHAnsi"/>
          <w:u w:val="single"/>
        </w:rPr>
        <w:t>ing</w:t>
      </w:r>
      <w:proofErr w:type="spellEnd"/>
      <w:r w:rsidRPr="002F5643">
        <w:rPr>
          <w:rFonts w:asciiTheme="minorHAnsi" w:hAnsiTheme="minorHAnsi" w:cstheme="minorHAnsi"/>
          <w:u w:val="single"/>
        </w:rPr>
        <w:t xml:space="preserve">] stronger awareness and participation in matters relating to international </w:t>
      </w:r>
      <w:proofErr w:type="spellStart"/>
      <w:r w:rsidRPr="002F5643">
        <w:rPr>
          <w:rFonts w:asciiTheme="minorHAnsi" w:hAnsiTheme="minorHAnsi" w:cstheme="minorHAnsi"/>
          <w:u w:val="single"/>
        </w:rPr>
        <w:t>labour</w:t>
      </w:r>
      <w:proofErr w:type="spellEnd"/>
      <w:r w:rsidRPr="002F5643">
        <w:rPr>
          <w:rFonts w:asciiTheme="minorHAnsi" w:hAnsiTheme="minorHAnsi" w:cstheme="minorHAnsi"/>
          <w:u w:val="single"/>
        </w:rPr>
        <w:t xml:space="preserve"> standards and eventually </w:t>
      </w:r>
      <w:r w:rsidRPr="002F5643">
        <w:rPr>
          <w:rFonts w:asciiTheme="minorHAnsi" w:hAnsiTheme="minorHAnsi" w:cstheme="minorHAnsi"/>
          <w:b/>
          <w:bCs/>
          <w:highlight w:val="cyan"/>
          <w:u w:val="single"/>
        </w:rPr>
        <w:t>lead[</w:t>
      </w:r>
      <w:proofErr w:type="spellStart"/>
      <w:r w:rsidRPr="002F5643">
        <w:rPr>
          <w:rFonts w:asciiTheme="minorHAnsi" w:hAnsiTheme="minorHAnsi" w:cstheme="minorHAnsi"/>
          <w:b/>
          <w:bCs/>
          <w:highlight w:val="cyan"/>
          <w:u w:val="single"/>
        </w:rPr>
        <w:t>ing</w:t>
      </w:r>
      <w:proofErr w:type="spellEnd"/>
      <w:r w:rsidRPr="002F5643">
        <w:rPr>
          <w:rFonts w:asciiTheme="minorHAnsi" w:hAnsiTheme="minorHAnsi" w:cstheme="minorHAnsi"/>
          <w:b/>
          <w:bCs/>
          <w:highlight w:val="cyan"/>
          <w:u w:val="single"/>
        </w:rPr>
        <w:t>] to better governance</w:t>
      </w:r>
      <w:r w:rsidRPr="002F5643">
        <w:rPr>
          <w:rFonts w:asciiTheme="minorHAnsi" w:hAnsiTheme="minorHAnsi" w:cstheme="minorHAnsi"/>
          <w:sz w:val="16"/>
        </w:rPr>
        <w:t xml:space="preserve">.”76 This part outlines the primary issues in consultation in practice and in the potential application in the United States, including issues, proposed resolutions, and remaining open questions. a. Lessons and Issues in Consultation </w:t>
      </w:r>
      <w:proofErr w:type="gramStart"/>
      <w:r w:rsidRPr="002F5643">
        <w:rPr>
          <w:rFonts w:asciiTheme="minorHAnsi" w:hAnsiTheme="minorHAnsi" w:cstheme="minorHAnsi"/>
          <w:sz w:val="16"/>
        </w:rPr>
        <w:t>The</w:t>
      </w:r>
      <w:proofErr w:type="gramEnd"/>
      <w:r w:rsidRPr="002F5643">
        <w:rPr>
          <w:rFonts w:asciiTheme="minorHAnsi" w:hAnsiTheme="minorHAnsi" w:cstheme="minorHAnsi"/>
          <w:sz w:val="16"/>
        </w:rPr>
        <w:t xml:space="preserve"> Committee of </w:t>
      </w:r>
      <w:proofErr w:type="spellStart"/>
      <w:r w:rsidRPr="002F5643">
        <w:rPr>
          <w:rFonts w:asciiTheme="minorHAnsi" w:hAnsiTheme="minorHAnsi" w:cstheme="minorHAnsi"/>
          <w:sz w:val="16"/>
        </w:rPr>
        <w:t>Experts’s</w:t>
      </w:r>
      <w:proofErr w:type="spellEnd"/>
      <w:r w:rsidRPr="002F5643">
        <w:rPr>
          <w:rFonts w:asciiTheme="minorHAnsi" w:hAnsiTheme="minorHAnsi" w:cstheme="minorHAnsi"/>
          <w:sz w:val="16"/>
        </w:rPr>
        <w:t xml:space="preserve"> (“the Committee”) commentary on Convention 169, </w:t>
      </w:r>
      <w:proofErr w:type="gramStart"/>
      <w:r w:rsidRPr="002F5643">
        <w:rPr>
          <w:rFonts w:asciiTheme="minorHAnsi" w:hAnsiTheme="minorHAnsi" w:cstheme="minorHAnsi"/>
          <w:sz w:val="16"/>
        </w:rPr>
        <w:t>in particular Article</w:t>
      </w:r>
      <w:proofErr w:type="gramEnd"/>
      <w:r w:rsidRPr="002F5643">
        <w:rPr>
          <w:rFonts w:asciiTheme="minorHAnsi" w:hAnsiTheme="minorHAnsi" w:cstheme="minorHAnsi"/>
          <w:sz w:val="16"/>
        </w:rPr>
        <w:t xml:space="preserve"> 6, reveals several clear, common, and interrelated issues in implementing consultation. These include: • failure to consult Indigenous and tribal peoples in the development of the consultation process,77 • failure to develop sufficient consultation procedures before undertaking decision-making that directly affects the Indigenous and tribal peoples, 78 • failure to implement those procedures appropriately such that they create favorable conditions for achieving agreement or consent to the proposed measures (though actually achieving agreement or consent is not required), 79 • failure to establish a climate of mutual trust where </w:t>
      </w:r>
      <w:r w:rsidRPr="002F5643">
        <w:rPr>
          <w:rFonts w:asciiTheme="minorHAnsi" w:hAnsiTheme="minorHAnsi" w:cstheme="minorHAnsi"/>
          <w:b/>
          <w:bCs/>
          <w:highlight w:val="cyan"/>
          <w:u w:val="single"/>
        </w:rPr>
        <w:t>Indigenous</w:t>
      </w:r>
      <w:r w:rsidRPr="002F5643">
        <w:rPr>
          <w:rFonts w:asciiTheme="minorHAnsi" w:hAnsiTheme="minorHAnsi" w:cstheme="minorHAnsi"/>
          <w:b/>
          <w:bCs/>
          <w:u w:val="single"/>
        </w:rPr>
        <w:t xml:space="preserve"> and tribal </w:t>
      </w:r>
      <w:r w:rsidRPr="002F5643">
        <w:rPr>
          <w:rFonts w:asciiTheme="minorHAnsi" w:hAnsiTheme="minorHAnsi" w:cstheme="minorHAnsi"/>
          <w:b/>
          <w:bCs/>
          <w:highlight w:val="cyan"/>
          <w:u w:val="single"/>
        </w:rPr>
        <w:t>peoples are historically marginalized</w:t>
      </w:r>
      <w:r w:rsidRPr="002F5643">
        <w:rPr>
          <w:rFonts w:asciiTheme="minorHAnsi" w:hAnsiTheme="minorHAnsi" w:cstheme="minorHAnsi"/>
          <w:u w:val="single"/>
        </w:rPr>
        <w:t xml:space="preserve"> and mistrust state institutions</w:t>
      </w:r>
      <w:r w:rsidRPr="002F5643">
        <w:rPr>
          <w:rFonts w:asciiTheme="minorHAnsi" w:hAnsiTheme="minorHAnsi" w:cstheme="minorHAnsi"/>
          <w:sz w:val="16"/>
        </w:rPr>
        <w:t xml:space="preserve">, 80 and • failure to establish genuine dialogue that goes beyond mere informational meetings as required.81 Regarding consultation and participation on natural resources, the Committee observed special difficulties in establishing a solutions-oriented dialogue where economic and development industry interests differ from the cultural, social, and economic interests of the Indigenous people of the region.82 The next subsection illustrates how </w:t>
      </w:r>
      <w:r w:rsidRPr="002F5643">
        <w:rPr>
          <w:rFonts w:asciiTheme="minorHAnsi" w:hAnsiTheme="minorHAnsi" w:cstheme="minorHAnsi"/>
          <w:b/>
          <w:bCs/>
          <w:highlight w:val="cyan"/>
          <w:u w:val="single"/>
        </w:rPr>
        <w:t>the Sámi</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consultation</w:t>
      </w:r>
      <w:r w:rsidRPr="002F5643">
        <w:rPr>
          <w:rFonts w:asciiTheme="minorHAnsi" w:hAnsiTheme="minorHAnsi" w:cstheme="minorHAnsi"/>
          <w:b/>
          <w:bCs/>
          <w:u w:val="single"/>
        </w:rPr>
        <w:t xml:space="preserve"> process </w:t>
      </w:r>
      <w:r w:rsidRPr="002F5643">
        <w:rPr>
          <w:rFonts w:asciiTheme="minorHAnsi" w:hAnsiTheme="minorHAnsi" w:cstheme="minorHAnsi"/>
          <w:b/>
          <w:bCs/>
          <w:highlight w:val="cyan"/>
          <w:u w:val="single"/>
        </w:rPr>
        <w:t>in Norway demonstrates</w:t>
      </w:r>
      <w:r w:rsidRPr="002F5643">
        <w:rPr>
          <w:rFonts w:asciiTheme="minorHAnsi" w:hAnsiTheme="minorHAnsi" w:cstheme="minorHAnsi"/>
          <w:sz w:val="16"/>
        </w:rPr>
        <w:t xml:space="preserve"> examples of </w:t>
      </w:r>
      <w:r w:rsidRPr="002F5643">
        <w:rPr>
          <w:rFonts w:asciiTheme="minorHAnsi" w:hAnsiTheme="minorHAnsi" w:cstheme="minorHAnsi"/>
          <w:b/>
          <w:bCs/>
          <w:u w:val="single"/>
        </w:rPr>
        <w:t xml:space="preserve">notable </w:t>
      </w:r>
      <w:r w:rsidRPr="002F5643">
        <w:rPr>
          <w:rFonts w:asciiTheme="minorHAnsi" w:hAnsiTheme="minorHAnsi" w:cstheme="minorHAnsi"/>
          <w:b/>
          <w:bCs/>
          <w:highlight w:val="cyan"/>
          <w:u w:val="single"/>
        </w:rPr>
        <w:t>successes</w:t>
      </w:r>
      <w:r w:rsidRPr="002F5643">
        <w:rPr>
          <w:rFonts w:asciiTheme="minorHAnsi" w:hAnsiTheme="minorHAnsi" w:cstheme="minorHAnsi"/>
          <w:u w:val="single"/>
        </w:rPr>
        <w:t xml:space="preserve"> in outlining a rigorous consultation process</w:t>
      </w:r>
      <w:r w:rsidRPr="002F5643">
        <w:rPr>
          <w:rFonts w:asciiTheme="minorHAnsi" w:hAnsiTheme="minorHAnsi" w:cstheme="minorHAnsi"/>
          <w:sz w:val="16"/>
        </w:rPr>
        <w:t xml:space="preserve"> and the challenges to that process that arose when implementing an Arctic development scheme The ILO produced a document detailing the challenges and successes Norway faced while pursuing the consultation process with the Sámi, a population whose land Sápmi (ancestral territory) lies across national borders of the four countries now called Finland, Norway, Russia, and Sweden.83 Norway became the first country to ratify Convention 169 in 1990.84 </w:t>
      </w:r>
      <w:r w:rsidRPr="002F5643">
        <w:rPr>
          <w:rFonts w:asciiTheme="minorHAnsi" w:hAnsiTheme="minorHAnsi" w:cstheme="minorHAnsi"/>
          <w:u w:val="single"/>
        </w:rPr>
        <w:t>In 2003, Norway sought to implement the consultation procedures with the</w:t>
      </w:r>
      <w:r w:rsidRPr="002F5643">
        <w:rPr>
          <w:rFonts w:asciiTheme="minorHAnsi" w:hAnsiTheme="minorHAnsi" w:cstheme="minorHAnsi"/>
          <w:sz w:val="16"/>
        </w:rPr>
        <w:t xml:space="preserv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w:t>
      </w:r>
      <w:r w:rsidRPr="002F5643">
        <w:rPr>
          <w:rFonts w:asciiTheme="minorHAnsi" w:hAnsiTheme="minorHAnsi" w:cstheme="minorHAnsi"/>
          <w:u w:val="single"/>
        </w:rPr>
        <w:t>Sámi Parliament</w:t>
      </w:r>
      <w:r w:rsidRPr="002F5643">
        <w:rPr>
          <w:rFonts w:asciiTheme="minorHAnsi" w:hAnsiTheme="minorHAnsi" w:cstheme="minorHAnsi"/>
          <w:sz w:val="16"/>
        </w:rPr>
        <w:t xml:space="preserve">) </w:t>
      </w:r>
      <w:r w:rsidRPr="002F5643">
        <w:rPr>
          <w:rFonts w:asciiTheme="minorHAnsi" w:hAnsiTheme="minorHAnsi" w:cstheme="minorHAnsi"/>
          <w:u w:val="single"/>
        </w:rPr>
        <w:t>via the</w:t>
      </w:r>
      <w:r w:rsidRPr="002F5643">
        <w:rPr>
          <w:rFonts w:asciiTheme="minorHAnsi" w:hAnsiTheme="minorHAnsi" w:cstheme="minorHAnsi"/>
          <w:sz w:val="16"/>
        </w:rPr>
        <w:t xml:space="preserve"> highly contested </w:t>
      </w:r>
      <w:proofErr w:type="spellStart"/>
      <w:r w:rsidRPr="002F5643">
        <w:rPr>
          <w:rFonts w:asciiTheme="minorHAnsi" w:hAnsiTheme="minorHAnsi" w:cstheme="minorHAnsi"/>
          <w:u w:val="single"/>
        </w:rPr>
        <w:t>Finnmark</w:t>
      </w:r>
      <w:proofErr w:type="spellEnd"/>
      <w:r w:rsidRPr="002F5643">
        <w:rPr>
          <w:rFonts w:asciiTheme="minorHAnsi" w:hAnsiTheme="minorHAnsi" w:cstheme="minorHAnsi"/>
          <w:u w:val="single"/>
        </w:rPr>
        <w:t xml:space="preserve"> Act</w:t>
      </w:r>
      <w:r w:rsidRPr="002F5643">
        <w:rPr>
          <w:rFonts w:asciiTheme="minorHAnsi" w:hAnsiTheme="minorHAnsi" w:cstheme="minorHAnsi"/>
          <w:sz w:val="16"/>
        </w:rPr>
        <w:t xml:space="preserve">.85 </w:t>
      </w:r>
      <w:r w:rsidRPr="002F5643">
        <w:rPr>
          <w:rFonts w:asciiTheme="minorHAnsi" w:hAnsiTheme="minorHAnsi" w:cstheme="minorHAnsi"/>
          <w:u w:val="single"/>
        </w:rPr>
        <w:t xml:space="preserve">Sámi institutions and legal experts asserted the </w:t>
      </w:r>
      <w:proofErr w:type="spellStart"/>
      <w:r w:rsidRPr="002F5643">
        <w:rPr>
          <w:rFonts w:asciiTheme="minorHAnsi" w:hAnsiTheme="minorHAnsi" w:cstheme="minorHAnsi"/>
          <w:u w:val="single"/>
        </w:rPr>
        <w:t>Finnmark</w:t>
      </w:r>
      <w:proofErr w:type="spellEnd"/>
      <w:r w:rsidRPr="002F5643">
        <w:rPr>
          <w:rFonts w:asciiTheme="minorHAnsi" w:hAnsiTheme="minorHAnsi" w:cstheme="minorHAnsi"/>
          <w:u w:val="single"/>
        </w:rPr>
        <w:t xml:space="preserve"> Act did not meet Convention 169’s standards</w:t>
      </w:r>
      <w:r w:rsidRPr="002F5643">
        <w:rPr>
          <w:rFonts w:asciiTheme="minorHAnsi" w:hAnsiTheme="minorHAnsi" w:cstheme="minorHAnsi"/>
          <w:sz w:val="16"/>
        </w:rPr>
        <w:t xml:space="preserve">, and a debate ensued over whether the </w:t>
      </w:r>
      <w:proofErr w:type="spellStart"/>
      <w:r w:rsidRPr="002F5643">
        <w:rPr>
          <w:rFonts w:asciiTheme="minorHAnsi" w:hAnsiTheme="minorHAnsi" w:cstheme="minorHAnsi"/>
          <w:sz w:val="16"/>
        </w:rPr>
        <w:t>Finnmark</w:t>
      </w:r>
      <w:proofErr w:type="spellEnd"/>
      <w:r w:rsidRPr="002F5643">
        <w:rPr>
          <w:rFonts w:asciiTheme="minorHAnsi" w:hAnsiTheme="minorHAnsi" w:cstheme="minorHAnsi"/>
          <w:sz w:val="16"/>
        </w:rPr>
        <w:t xml:space="preserve"> Act’s process and substance sufficiently protected Sámi land, natural resource rights, and the consultation requirement.86 </w:t>
      </w:r>
      <w:r w:rsidRPr="002F5643">
        <w:rPr>
          <w:rFonts w:asciiTheme="minorHAnsi" w:hAnsiTheme="minorHAnsi" w:cstheme="minorHAnsi"/>
          <w:u w:val="single"/>
        </w:rPr>
        <w:t xml:space="preserve">With significant guidance and commentary from the CEACR, </w:t>
      </w:r>
      <w:r w:rsidRPr="002F5643">
        <w:rPr>
          <w:rFonts w:asciiTheme="minorHAnsi" w:hAnsiTheme="minorHAnsi" w:cstheme="minorHAnsi"/>
          <w:b/>
          <w:bCs/>
          <w:highlight w:val="cyan"/>
          <w:u w:val="single"/>
        </w:rPr>
        <w:t>the</w:t>
      </w:r>
      <w:r w:rsidRPr="002F5643">
        <w:rPr>
          <w:rFonts w:asciiTheme="minorHAnsi" w:hAnsiTheme="minorHAnsi" w:cstheme="minorHAnsi"/>
          <w:b/>
          <w:bCs/>
          <w:u w:val="single"/>
        </w:rPr>
        <w:t xml:space="preserve"> Norwegian government renewed</w:t>
      </w:r>
      <w:r w:rsidRPr="002F5643">
        <w:rPr>
          <w:rFonts w:asciiTheme="minorHAnsi" w:hAnsiTheme="minorHAnsi" w:cstheme="minorHAnsi"/>
          <w:u w:val="single"/>
        </w:rPr>
        <w:t xml:space="preserve"> its </w:t>
      </w:r>
      <w:r w:rsidRPr="002F5643">
        <w:rPr>
          <w:rFonts w:asciiTheme="minorHAnsi" w:hAnsiTheme="minorHAnsi" w:cstheme="minorHAnsi"/>
          <w:b/>
          <w:bCs/>
          <w:u w:val="single"/>
        </w:rPr>
        <w:t xml:space="preserve">efforts to consult the </w:t>
      </w:r>
      <w:proofErr w:type="spellStart"/>
      <w:r w:rsidRPr="002F5643">
        <w:rPr>
          <w:rFonts w:asciiTheme="minorHAnsi" w:hAnsiTheme="minorHAnsi" w:cstheme="minorHAnsi"/>
          <w:b/>
          <w:bCs/>
          <w:u w:val="single"/>
        </w:rPr>
        <w:t>Sámediggi</w:t>
      </w:r>
      <w:proofErr w:type="spellEnd"/>
      <w:r w:rsidRPr="002F5643">
        <w:rPr>
          <w:rFonts w:asciiTheme="minorHAnsi" w:hAnsiTheme="minorHAnsi" w:cstheme="minorHAnsi"/>
          <w:b/>
          <w:bCs/>
          <w:u w:val="single"/>
        </w:rPr>
        <w:t xml:space="preserve"> and developed a </w:t>
      </w:r>
      <w:r w:rsidRPr="002F5643">
        <w:rPr>
          <w:rFonts w:asciiTheme="minorHAnsi" w:hAnsiTheme="minorHAnsi" w:cstheme="minorHAnsi"/>
          <w:b/>
          <w:bCs/>
          <w:highlight w:val="cyan"/>
          <w:u w:val="single"/>
        </w:rPr>
        <w:t>dialogue process</w:t>
      </w:r>
      <w:r w:rsidRPr="002F5643">
        <w:rPr>
          <w:rFonts w:asciiTheme="minorHAnsi" w:hAnsiTheme="minorHAnsi" w:cstheme="minorHAnsi"/>
          <w:b/>
          <w:bCs/>
          <w:u w:val="single"/>
        </w:rPr>
        <w:t xml:space="preserve"> that </w:t>
      </w:r>
      <w:r w:rsidRPr="002F5643">
        <w:rPr>
          <w:rFonts w:asciiTheme="minorHAnsi" w:hAnsiTheme="minorHAnsi" w:cstheme="minorHAnsi"/>
          <w:b/>
          <w:bCs/>
          <w:highlight w:val="cyan"/>
          <w:u w:val="single"/>
        </w:rPr>
        <w:t>resulted in</w:t>
      </w:r>
      <w:r w:rsidRPr="002F5643">
        <w:rPr>
          <w:rFonts w:asciiTheme="minorHAnsi" w:hAnsiTheme="minorHAnsi" w:cstheme="minorHAnsi"/>
          <w:u w:val="single"/>
        </w:rPr>
        <w:t xml:space="preserve"> (1) </w:t>
      </w:r>
      <w:r w:rsidRPr="002F5643">
        <w:rPr>
          <w:rFonts w:asciiTheme="minorHAnsi" w:hAnsiTheme="minorHAnsi" w:cstheme="minorHAnsi"/>
          <w:b/>
          <w:bCs/>
          <w:highlight w:val="cyan"/>
          <w:u w:val="single"/>
        </w:rPr>
        <w:t>the</w:t>
      </w:r>
      <w:r w:rsidRPr="002F5643">
        <w:rPr>
          <w:rFonts w:asciiTheme="minorHAnsi" w:hAnsiTheme="minorHAnsi" w:cstheme="minorHAnsi"/>
          <w:b/>
          <w:bCs/>
          <w:u w:val="single"/>
        </w:rPr>
        <w:t xml:space="preserve"> successful </w:t>
      </w:r>
      <w:r w:rsidRPr="002F5643">
        <w:rPr>
          <w:rFonts w:asciiTheme="minorHAnsi" w:hAnsiTheme="minorHAnsi" w:cstheme="minorHAnsi"/>
          <w:b/>
          <w:bCs/>
          <w:highlight w:val="cyan"/>
          <w:u w:val="single"/>
        </w:rPr>
        <w:t>adoption of a</w:t>
      </w:r>
      <w:r w:rsidRPr="002F5643">
        <w:rPr>
          <w:rFonts w:asciiTheme="minorHAnsi" w:hAnsiTheme="minorHAnsi" w:cstheme="minorHAnsi"/>
          <w:b/>
          <w:bCs/>
          <w:u w:val="single"/>
        </w:rPr>
        <w:t xml:space="preserve"> revised and </w:t>
      </w:r>
      <w:r w:rsidRPr="002F5643">
        <w:rPr>
          <w:rFonts w:asciiTheme="minorHAnsi" w:hAnsiTheme="minorHAnsi" w:cstheme="minorHAnsi"/>
          <w:b/>
          <w:bCs/>
          <w:highlight w:val="cyan"/>
          <w:u w:val="single"/>
        </w:rPr>
        <w:t xml:space="preserve">amended </w:t>
      </w:r>
      <w:proofErr w:type="spellStart"/>
      <w:r w:rsidRPr="002F5643">
        <w:rPr>
          <w:rFonts w:asciiTheme="minorHAnsi" w:hAnsiTheme="minorHAnsi" w:cstheme="minorHAnsi"/>
          <w:b/>
          <w:bCs/>
          <w:highlight w:val="cyan"/>
          <w:u w:val="single"/>
        </w:rPr>
        <w:t>Finnmark</w:t>
      </w:r>
      <w:proofErr w:type="spellEnd"/>
      <w:r w:rsidRPr="002F5643">
        <w:rPr>
          <w:rFonts w:asciiTheme="minorHAnsi" w:hAnsiTheme="minorHAnsi" w:cstheme="minorHAnsi"/>
          <w:b/>
          <w:bCs/>
          <w:highlight w:val="cyan"/>
          <w:u w:val="single"/>
        </w:rPr>
        <w:t xml:space="preserve"> Act</w:t>
      </w:r>
      <w:r w:rsidRPr="002F5643">
        <w:rPr>
          <w:rFonts w:asciiTheme="minorHAnsi" w:hAnsiTheme="minorHAnsi" w:cstheme="minorHAnsi"/>
          <w:u w:val="single"/>
        </w:rPr>
        <w:t xml:space="preserve"> in 2005 and (2) the formation of a joint working group</w:t>
      </w:r>
      <w:r w:rsidRPr="002F5643">
        <w:rPr>
          <w:rFonts w:asciiTheme="minorHAnsi" w:hAnsiTheme="minorHAnsi" w:cstheme="minorHAnsi"/>
          <w:sz w:val="16"/>
        </w:rPr>
        <w:t xml:space="preserve"> with representatives of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and the Norwegian government </w:t>
      </w:r>
      <w:r w:rsidRPr="002F5643">
        <w:rPr>
          <w:rFonts w:asciiTheme="minorHAnsi" w:hAnsiTheme="minorHAnsi" w:cstheme="minorHAnsi"/>
          <w:u w:val="single"/>
        </w:rPr>
        <w:t>pursuing clarification of the legal standards for Norway’s duty to consult and development of a proposal</w:t>
      </w:r>
      <w:r w:rsidRPr="002F5643">
        <w:rPr>
          <w:rFonts w:asciiTheme="minorHAnsi" w:hAnsiTheme="minorHAnsi" w:cstheme="minorHAnsi"/>
          <w:sz w:val="16"/>
        </w:rPr>
        <w:t xml:space="preserve"> for mutually agreeable consultation procedures and guidelines.87 The joint working group produced a report which identified Norway’s various legal obligations to the Sámi under international law and found Convention 169 to be Norway’s most explicit commitment to Indigenous peoples’ rights.88 One key aspect to the strength of </w:t>
      </w:r>
      <w:r w:rsidRPr="002F5643">
        <w:rPr>
          <w:rFonts w:asciiTheme="minorHAnsi" w:hAnsiTheme="minorHAnsi" w:cstheme="minorHAnsi"/>
          <w:b/>
          <w:bCs/>
          <w:highlight w:val="cyan"/>
          <w:u w:val="single"/>
        </w:rPr>
        <w:t>Convention 169</w:t>
      </w:r>
      <w:r w:rsidRPr="002F5643">
        <w:rPr>
          <w:rFonts w:asciiTheme="minorHAnsi" w:hAnsiTheme="minorHAnsi" w:cstheme="minorHAnsi"/>
          <w:sz w:val="16"/>
        </w:rPr>
        <w:t xml:space="preserve"> is that it </w:t>
      </w:r>
      <w:r w:rsidRPr="002F5643">
        <w:rPr>
          <w:rFonts w:asciiTheme="minorHAnsi" w:hAnsiTheme="minorHAnsi" w:cstheme="minorHAnsi"/>
          <w:b/>
          <w:bCs/>
          <w:highlight w:val="cyan"/>
          <w:u w:val="single"/>
        </w:rPr>
        <w:t>foregrounds</w:t>
      </w:r>
      <w:r w:rsidRPr="002F5643">
        <w:rPr>
          <w:rFonts w:asciiTheme="minorHAnsi" w:hAnsiTheme="minorHAnsi" w:cstheme="minorHAnsi"/>
          <w:b/>
          <w:bCs/>
          <w:u w:val="single"/>
        </w:rPr>
        <w:t xml:space="preserve"> the </w:t>
      </w:r>
      <w:r w:rsidRPr="002F5643">
        <w:rPr>
          <w:rFonts w:asciiTheme="minorHAnsi" w:hAnsiTheme="minorHAnsi" w:cstheme="minorHAnsi"/>
          <w:b/>
          <w:bCs/>
          <w:highlight w:val="cyan"/>
          <w:u w:val="single"/>
        </w:rPr>
        <w:t>participation</w:t>
      </w:r>
      <w:r w:rsidRPr="002F5643">
        <w:rPr>
          <w:rFonts w:asciiTheme="minorHAnsi" w:hAnsiTheme="minorHAnsi" w:cstheme="minorHAnsi"/>
          <w:b/>
          <w:bCs/>
          <w:u w:val="single"/>
        </w:rPr>
        <w:t xml:space="preserve"> requirement</w:t>
      </w:r>
      <w:r w:rsidRPr="002F5643">
        <w:rPr>
          <w:rFonts w:asciiTheme="minorHAnsi" w:hAnsiTheme="minorHAnsi" w:cstheme="minorHAnsi"/>
          <w:u w:val="single"/>
        </w:rPr>
        <w:t xml:space="preserve"> for the Indigenous peoples concerned</w:t>
      </w:r>
      <w:r w:rsidRPr="002F5643">
        <w:rPr>
          <w:rFonts w:asciiTheme="minorHAnsi" w:hAnsiTheme="minorHAnsi" w:cstheme="minorHAnsi"/>
          <w:sz w:val="16"/>
        </w:rPr>
        <w:t xml:space="preserve">, realized through the provisions </w:t>
      </w:r>
      <w:r w:rsidRPr="002F5643">
        <w:rPr>
          <w:rFonts w:asciiTheme="minorHAnsi" w:hAnsiTheme="minorHAnsi" w:cstheme="minorHAnsi"/>
          <w:b/>
          <w:bCs/>
          <w:highlight w:val="cyan"/>
          <w:u w:val="single"/>
        </w:rPr>
        <w:t>establishing the state’s responsibility to develop a collaborative relationship</w:t>
      </w:r>
      <w:r w:rsidRPr="002F5643">
        <w:rPr>
          <w:rFonts w:asciiTheme="minorHAnsi" w:hAnsiTheme="minorHAnsi" w:cstheme="minorHAnsi"/>
          <w:sz w:val="16"/>
        </w:rPr>
        <w:t xml:space="preserve"> with the Sámi, </w:t>
      </w:r>
      <w:r w:rsidRPr="002F5643">
        <w:rPr>
          <w:rFonts w:asciiTheme="minorHAnsi" w:hAnsiTheme="minorHAnsi" w:cstheme="minorHAnsi"/>
          <w:b/>
          <w:bCs/>
          <w:u w:val="single"/>
        </w:rPr>
        <w:t>such that the Indigenous community has the opportunity to participate in the protection of its rights in an active, systematic, and culturally responsive manner</w:t>
      </w:r>
      <w:r w:rsidRPr="002F5643">
        <w:rPr>
          <w:rFonts w:asciiTheme="minorHAnsi" w:hAnsiTheme="minorHAnsi" w:cstheme="minorHAnsi"/>
          <w:sz w:val="16"/>
        </w:rPr>
        <w:t xml:space="preserve">.89 Reflecting this ideal, the 2006 guidelines outlined a “dual approach” to consultation and participation: Sámi participation in the legislative process alone does not constitute consultation, and Sámi consultation does not preclude participation in the </w:t>
      </w:r>
      <w:r w:rsidRPr="002F5643">
        <w:rPr>
          <w:rFonts w:asciiTheme="minorHAnsi" w:hAnsiTheme="minorHAnsi" w:cstheme="minorHAnsi"/>
          <w:sz w:val="16"/>
        </w:rPr>
        <w:lastRenderedPageBreak/>
        <w:t xml:space="preserve">legislative process for issues of significance to them.90 The guidelines aimed to establish an ongoing communication pattern by which the Sámi’s interests are considered from the outset of the legislative process through participation, and, simultaneously, the Sámi are supported in acting independently and making autonomous decisions through exercising their traditional decision-making authorities through consultation.91 Critically, the working group’s 2005 procedures also specify the geographical and substantive scope of the duty to consult. The Norwegian government’s obligation to consult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under Convention 169 covers seven counties that are traditional Sámi areas, all land dispositions, land interventions, and land rights within traditional Sámi areas, and may include all material and immaterial forms of Sámi culture.92 The procedures also recognize the difficulty of determining precisely the traditional borders of Sápmi and give special consideration to Sámi interests in those areas, even where Sámi culture today is weak and its visibility has been diminished by decades of erasure and assimilationist policies.93 After several years of biannual meetings between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and Norwegian state representatives, the ILO produced a report reflecting optimism that a mutually agreeable consultation procedure can be developed.94 </w:t>
      </w:r>
      <w:r w:rsidRPr="002F5643">
        <w:rPr>
          <w:rFonts w:asciiTheme="minorHAnsi" w:hAnsiTheme="minorHAnsi" w:cstheme="minorHAnsi"/>
          <w:u w:val="single"/>
        </w:rPr>
        <w:t xml:space="preserve">The </w:t>
      </w:r>
      <w:proofErr w:type="spellStart"/>
      <w:r w:rsidRPr="002F5643">
        <w:rPr>
          <w:rFonts w:asciiTheme="minorHAnsi" w:hAnsiTheme="minorHAnsi" w:cstheme="minorHAnsi"/>
          <w:u w:val="single"/>
        </w:rPr>
        <w:t>Sámediggi</w:t>
      </w:r>
      <w:proofErr w:type="spellEnd"/>
      <w:r w:rsidRPr="002F5643">
        <w:rPr>
          <w:rFonts w:asciiTheme="minorHAnsi" w:hAnsiTheme="minorHAnsi" w:cstheme="minorHAnsi"/>
          <w:u w:val="single"/>
        </w:rPr>
        <w:t xml:space="preserve"> urged that </w:t>
      </w:r>
      <w:r w:rsidRPr="002F5643">
        <w:rPr>
          <w:rFonts w:asciiTheme="minorHAnsi" w:hAnsiTheme="minorHAnsi" w:cstheme="minorHAnsi"/>
          <w:b/>
          <w:bCs/>
          <w:highlight w:val="cyan"/>
          <w:u w:val="single"/>
        </w:rPr>
        <w:t>the consultation process produced</w:t>
      </w:r>
      <w:r w:rsidRPr="002F5643">
        <w:rPr>
          <w:rFonts w:asciiTheme="minorHAnsi" w:hAnsiTheme="minorHAnsi" w:cstheme="minorHAnsi"/>
          <w:u w:val="single"/>
        </w:rPr>
        <w:t xml:space="preserve"> positive experiences and </w:t>
      </w:r>
      <w:r w:rsidRPr="002F5643">
        <w:rPr>
          <w:rFonts w:asciiTheme="minorHAnsi" w:hAnsiTheme="minorHAnsi" w:cstheme="minorHAnsi"/>
          <w:b/>
          <w:bCs/>
          <w:sz w:val="26"/>
          <w:szCs w:val="26"/>
          <w:highlight w:val="cyan"/>
          <w:u w:val="single"/>
        </w:rPr>
        <w:t>outcomes that</w:t>
      </w:r>
      <w:r w:rsidRPr="002F5643">
        <w:rPr>
          <w:rFonts w:asciiTheme="minorHAnsi" w:hAnsiTheme="minorHAnsi" w:cstheme="minorHAnsi"/>
          <w:b/>
          <w:bCs/>
          <w:sz w:val="26"/>
          <w:szCs w:val="26"/>
          <w:u w:val="single"/>
        </w:rPr>
        <w:t xml:space="preserve"> could </w:t>
      </w:r>
      <w:r w:rsidRPr="002F5643">
        <w:rPr>
          <w:rFonts w:asciiTheme="minorHAnsi" w:hAnsiTheme="minorHAnsi" w:cstheme="minorHAnsi"/>
          <w:b/>
          <w:bCs/>
          <w:sz w:val="26"/>
          <w:szCs w:val="26"/>
          <w:highlight w:val="cyan"/>
          <w:u w:val="single"/>
        </w:rPr>
        <w:t>serve as a model</w:t>
      </w:r>
      <w:r w:rsidRPr="002F5643">
        <w:rPr>
          <w:rFonts w:asciiTheme="minorHAnsi" w:hAnsiTheme="minorHAnsi" w:cstheme="minorHAnsi"/>
          <w:sz w:val="16"/>
        </w:rPr>
        <w:t xml:space="preserve">.95 Further, </w:t>
      </w:r>
      <w:r w:rsidRPr="002F5643">
        <w:rPr>
          <w:rFonts w:asciiTheme="minorHAnsi" w:hAnsiTheme="minorHAnsi" w:cstheme="minorHAnsi"/>
          <w:u w:val="single"/>
        </w:rPr>
        <w:t xml:space="preserve">after the </w:t>
      </w:r>
      <w:proofErr w:type="spellStart"/>
      <w:r w:rsidRPr="002F5643">
        <w:rPr>
          <w:rFonts w:asciiTheme="minorHAnsi" w:hAnsiTheme="minorHAnsi" w:cstheme="minorHAnsi"/>
          <w:u w:val="single"/>
        </w:rPr>
        <w:t>Sámediggi</w:t>
      </w:r>
      <w:proofErr w:type="spellEnd"/>
      <w:r w:rsidRPr="002F5643">
        <w:rPr>
          <w:rFonts w:asciiTheme="minorHAnsi" w:hAnsiTheme="minorHAnsi" w:cstheme="minorHAnsi"/>
          <w:u w:val="single"/>
        </w:rPr>
        <w:t xml:space="preserve"> identified and cited a number of specific inadequacies that could be addressed</w:t>
      </w:r>
      <w:r w:rsidRPr="002F5643">
        <w:rPr>
          <w:rFonts w:asciiTheme="minorHAnsi" w:hAnsiTheme="minorHAnsi" w:cstheme="minorHAnsi"/>
          <w:sz w:val="16"/>
        </w:rPr>
        <w:t>—including inadequate scope in the administrative and political leadership representing the state, inadequate information and background material, and procedural backlog and deferral—</w:t>
      </w:r>
      <w:r w:rsidRPr="002F5643">
        <w:rPr>
          <w:rFonts w:asciiTheme="minorHAnsi" w:hAnsiTheme="minorHAnsi" w:cstheme="minorHAnsi"/>
          <w:u w:val="single"/>
        </w:rPr>
        <w:t>Norwegian state authorities took steps to conduct an internal evaluation of the processes and both parties came to an agreement on heightened standards for</w:t>
      </w:r>
      <w:r w:rsidRPr="002F5643">
        <w:rPr>
          <w:rFonts w:asciiTheme="minorHAnsi" w:hAnsiTheme="minorHAnsi" w:cstheme="minorHAnsi"/>
          <w:sz w:val="16"/>
        </w:rPr>
        <w:t xml:space="preserve"> meetings, communications, and procedures throughout </w:t>
      </w:r>
      <w:r w:rsidRPr="002F5643">
        <w:rPr>
          <w:rFonts w:asciiTheme="minorHAnsi" w:hAnsiTheme="minorHAnsi" w:cstheme="minorHAnsi"/>
          <w:u w:val="single"/>
        </w:rPr>
        <w:t>the consultation process</w:t>
      </w:r>
      <w:r w:rsidRPr="002F5643">
        <w:rPr>
          <w:rFonts w:asciiTheme="minorHAnsi" w:hAnsiTheme="minorHAnsi" w:cstheme="minorHAnsi"/>
          <w:sz w:val="16"/>
        </w:rPr>
        <w:t xml:space="preserve">.96 However, some issues remained highly contentious. The parties failed to reach agreement on the 2009 Norwegian Minerals Act (the “Minerals Act”), a plan to explore and exploit minerals owned by the state that directly affected Sámi land and reindeer management.97 The Minerals Act provided that an exploring party in </w:t>
      </w:r>
      <w:proofErr w:type="spellStart"/>
      <w:r w:rsidRPr="002F5643">
        <w:rPr>
          <w:rFonts w:asciiTheme="minorHAnsi" w:hAnsiTheme="minorHAnsi" w:cstheme="minorHAnsi"/>
          <w:sz w:val="16"/>
        </w:rPr>
        <w:t>Finnmark</w:t>
      </w:r>
      <w:proofErr w:type="spellEnd"/>
      <w:r w:rsidRPr="002F5643">
        <w:rPr>
          <w:rFonts w:asciiTheme="minorHAnsi" w:hAnsiTheme="minorHAnsi" w:cstheme="minorHAnsi"/>
          <w:sz w:val="16"/>
        </w:rPr>
        <w:t xml:space="preserve"> must “take reasonable steps to obtain information about directly affected Sami interests in the area,” and that the exploration permit application might be refused if it would be contrary to Sámi interests, providing an opportunity to comment for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local authorities, and reindeer management boards, but leaving ultimate </w:t>
      </w:r>
      <w:proofErr w:type="spellStart"/>
      <w:r w:rsidRPr="002F5643">
        <w:rPr>
          <w:rFonts w:asciiTheme="minorHAnsi" w:hAnsiTheme="minorHAnsi" w:cstheme="minorHAnsi"/>
          <w:sz w:val="16"/>
        </w:rPr>
        <w:t>decisionmaking</w:t>
      </w:r>
      <w:proofErr w:type="spellEnd"/>
      <w:r w:rsidRPr="002F5643">
        <w:rPr>
          <w:rFonts w:asciiTheme="minorHAnsi" w:hAnsiTheme="minorHAnsi" w:cstheme="minorHAnsi"/>
          <w:sz w:val="16"/>
        </w:rPr>
        <w:t xml:space="preserve"> capacity to the Norwegian state authority.98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expressed serious concern that the Minerals Act did not provide adequate consultations on mineral exploration permits in </w:t>
      </w:r>
      <w:proofErr w:type="spellStart"/>
      <w:r w:rsidRPr="002F5643">
        <w:rPr>
          <w:rFonts w:asciiTheme="minorHAnsi" w:hAnsiTheme="minorHAnsi" w:cstheme="minorHAnsi"/>
          <w:sz w:val="16"/>
        </w:rPr>
        <w:t>Finnmark</w:t>
      </w:r>
      <w:proofErr w:type="spellEnd"/>
      <w:r w:rsidRPr="002F5643">
        <w:rPr>
          <w:rFonts w:asciiTheme="minorHAnsi" w:hAnsiTheme="minorHAnsi" w:cstheme="minorHAnsi"/>
          <w:sz w:val="16"/>
        </w:rPr>
        <w:t xml:space="preserve"> and other traditional Sámi lands, and in response, developed its own draft guide for mineral resource exploration and development that it adopted in 2010.99 The mineral guide was aimed at transparency and predictability, intended to ensure that the Sámi could negotiate about exploratory activities and operations, so that they would share in the benefits of the business involving their land and continue their strong relationships with businesses that benefit, strengthen, and develop Sámi culture to coexist with traditional Sámi lifeways.100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urged that its mineral guide was an attempt to overcome a situation in which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could not provide consent to all mineral activities, recalling that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had refused the Minerals Act and any activities regulated by it twice.101 Further,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reminded the Norwegian state government of the real consequences of proceeding with legislation that ran counter to Sámi interests and to which the Sámi had not given their consent: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held powerful sway with the private companies engaged in the mineral business, and, historically, these mineral companies would stay activity whenever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refused their consent.102 Ultimately,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called for the Minerals Act to be clarified and revised with respect to Sámi rights, and, as predicted, they were joined in this call by the Norwegian Mineral Industry, the trade association for the entire Norwegian mineral and mining industry that represents approximately 160 member-companies and works in cooperation with the Norwegian national industry association and industry suppliers of goods and services.103 b. Consultation Applied in Arctic Shipping </w:t>
      </w:r>
      <w:r w:rsidRPr="002F5643">
        <w:rPr>
          <w:rFonts w:asciiTheme="minorHAnsi" w:hAnsiTheme="minorHAnsi" w:cstheme="minorHAnsi"/>
          <w:u w:val="single"/>
        </w:rPr>
        <w:t xml:space="preserve">If </w:t>
      </w:r>
      <w:r w:rsidRPr="002F5643">
        <w:rPr>
          <w:rFonts w:asciiTheme="minorHAnsi" w:hAnsiTheme="minorHAnsi" w:cstheme="minorHAnsi"/>
          <w:b/>
          <w:bCs/>
          <w:u w:val="single"/>
        </w:rPr>
        <w:t>the United States</w:t>
      </w:r>
      <w:r w:rsidRPr="002F5643">
        <w:rPr>
          <w:rFonts w:asciiTheme="minorHAnsi" w:hAnsiTheme="minorHAnsi" w:cstheme="minorHAnsi"/>
          <w:u w:val="single"/>
        </w:rPr>
        <w:t xml:space="preserve"> ratifies Convention 169, it </w:t>
      </w:r>
      <w:r w:rsidRPr="002F5643">
        <w:rPr>
          <w:rFonts w:asciiTheme="minorHAnsi" w:hAnsiTheme="minorHAnsi" w:cstheme="minorHAnsi"/>
          <w:b/>
          <w:bCs/>
          <w:u w:val="single"/>
        </w:rPr>
        <w:t>can take advantage of the lessons</w:t>
      </w:r>
      <w:r w:rsidRPr="002F5643">
        <w:rPr>
          <w:rFonts w:asciiTheme="minorHAnsi" w:hAnsiTheme="minorHAnsi" w:cstheme="minorHAnsi"/>
          <w:u w:val="single"/>
        </w:rPr>
        <w:t xml:space="preserve"> and warnings </w:t>
      </w:r>
      <w:r w:rsidRPr="002F5643">
        <w:rPr>
          <w:rFonts w:asciiTheme="minorHAnsi" w:hAnsiTheme="minorHAnsi" w:cstheme="minorHAnsi"/>
          <w:b/>
          <w:bCs/>
          <w:u w:val="single"/>
        </w:rPr>
        <w:t>from other nations when developing</w:t>
      </w:r>
      <w:r w:rsidRPr="002F5643">
        <w:rPr>
          <w:rFonts w:asciiTheme="minorHAnsi" w:hAnsiTheme="minorHAnsi" w:cstheme="minorHAnsi"/>
          <w:u w:val="single"/>
        </w:rPr>
        <w:t xml:space="preserve"> and implementing its </w:t>
      </w:r>
      <w:r w:rsidRPr="002F5643">
        <w:rPr>
          <w:rFonts w:asciiTheme="minorHAnsi" w:hAnsiTheme="minorHAnsi" w:cstheme="minorHAnsi"/>
          <w:b/>
          <w:bCs/>
          <w:u w:val="single"/>
        </w:rPr>
        <w:t>consultation procedures</w:t>
      </w:r>
      <w:r w:rsidRPr="002F5643">
        <w:rPr>
          <w:rFonts w:asciiTheme="minorHAnsi" w:hAnsiTheme="minorHAnsi" w:cstheme="minorHAnsi"/>
          <w:u w:val="single"/>
        </w:rPr>
        <w:t>. The United States could follow the model pursued by Norway</w:t>
      </w:r>
      <w:r w:rsidRPr="002F5643">
        <w:rPr>
          <w:rFonts w:asciiTheme="minorHAnsi" w:hAnsiTheme="minorHAnsi" w:cstheme="minorHAnsi"/>
          <w:sz w:val="16"/>
        </w:rPr>
        <w:t xml:space="preserve"> and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w:t>
      </w:r>
      <w:r w:rsidRPr="002F5643">
        <w:rPr>
          <w:rFonts w:asciiTheme="minorHAnsi" w:hAnsiTheme="minorHAnsi" w:cstheme="minorHAnsi"/>
          <w:b/>
          <w:bCs/>
          <w:u w:val="single"/>
        </w:rPr>
        <w:t xml:space="preserve">building its </w:t>
      </w:r>
      <w:r w:rsidRPr="002F5643">
        <w:rPr>
          <w:rFonts w:asciiTheme="minorHAnsi" w:hAnsiTheme="minorHAnsi" w:cstheme="minorHAnsi"/>
          <w:b/>
          <w:bCs/>
          <w:highlight w:val="cyan"/>
          <w:u w:val="single"/>
        </w:rPr>
        <w:t>consultation procedures with the Indigenous peoples of the</w:t>
      </w:r>
      <w:r w:rsidRPr="002F5643">
        <w:rPr>
          <w:rFonts w:asciiTheme="minorHAnsi" w:hAnsiTheme="minorHAnsi" w:cstheme="minorHAnsi"/>
          <w:b/>
          <w:bCs/>
          <w:u w:val="single"/>
        </w:rPr>
        <w:t xml:space="preserve"> Alaskan </w:t>
      </w:r>
      <w:r w:rsidRPr="002F5643">
        <w:rPr>
          <w:rFonts w:asciiTheme="minorHAnsi" w:hAnsiTheme="minorHAnsi" w:cstheme="minorHAnsi"/>
          <w:b/>
          <w:bCs/>
          <w:highlight w:val="cyan"/>
          <w:u w:val="single"/>
        </w:rPr>
        <w:t>Arctic</w:t>
      </w:r>
      <w:r w:rsidRPr="002F5643">
        <w:rPr>
          <w:rFonts w:asciiTheme="minorHAnsi" w:hAnsiTheme="minorHAnsi" w:cstheme="minorHAnsi"/>
          <w:sz w:val="16"/>
        </w:rPr>
        <w:t xml:space="preserve"> before developing its shipping routes and infrastructure to support the industry. In terms of representation, the United States could begin to reach out to groups like the international ICC and the local Alaska Native Corporations, including village and regional corporations, which would demonstrate their representation and responsiveness to their constituents per Convention 169’s requirements. </w:t>
      </w:r>
      <w:r w:rsidRPr="002F5643">
        <w:rPr>
          <w:rFonts w:asciiTheme="minorHAnsi" w:hAnsiTheme="minorHAnsi" w:cstheme="minorHAnsi"/>
          <w:b/>
          <w:bCs/>
          <w:u w:val="single"/>
        </w:rPr>
        <w:t>Building the consultation process</w:t>
      </w:r>
      <w:r w:rsidRPr="002F5643">
        <w:rPr>
          <w:rFonts w:asciiTheme="minorHAnsi" w:hAnsiTheme="minorHAnsi" w:cstheme="minorHAnsi"/>
          <w:sz w:val="16"/>
        </w:rPr>
        <w:t xml:space="preserve"> before the polar shipping industry fully emerges would </w:t>
      </w:r>
      <w:r w:rsidRPr="002F5643">
        <w:rPr>
          <w:rFonts w:asciiTheme="minorHAnsi" w:hAnsiTheme="minorHAnsi" w:cstheme="minorHAnsi"/>
          <w:b/>
          <w:bCs/>
          <w:highlight w:val="cyan"/>
          <w:u w:val="single"/>
        </w:rPr>
        <w:t>provide a proactive response</w:t>
      </w:r>
      <w:r w:rsidRPr="002F5643">
        <w:rPr>
          <w:rFonts w:asciiTheme="minorHAnsi" w:hAnsiTheme="minorHAnsi" w:cstheme="minorHAnsi"/>
          <w:b/>
          <w:bCs/>
          <w:u w:val="single"/>
        </w:rPr>
        <w:t xml:space="preserve"> to the concerns expressed by Arctic Alaska Native people </w:t>
      </w:r>
      <w:r w:rsidRPr="002F5643">
        <w:rPr>
          <w:rFonts w:asciiTheme="minorHAnsi" w:hAnsiTheme="minorHAnsi" w:cstheme="minorHAnsi"/>
          <w:b/>
          <w:bCs/>
          <w:highlight w:val="cyan"/>
          <w:u w:val="single"/>
        </w:rPr>
        <w:t xml:space="preserve">and </w:t>
      </w:r>
      <w:r w:rsidRPr="002F5643">
        <w:rPr>
          <w:rFonts w:asciiTheme="minorHAnsi" w:hAnsiTheme="minorHAnsi" w:cstheme="minorHAnsi"/>
          <w:b/>
          <w:bCs/>
          <w:sz w:val="26"/>
          <w:szCs w:val="26"/>
          <w:highlight w:val="cyan"/>
          <w:u w:val="single"/>
        </w:rPr>
        <w:t>establish ongoing dialogue</w:t>
      </w:r>
      <w:r w:rsidRPr="002F5643">
        <w:rPr>
          <w:rFonts w:asciiTheme="minorHAnsi" w:hAnsiTheme="minorHAnsi" w:cstheme="minorHAnsi"/>
          <w:b/>
          <w:bCs/>
          <w:u w:val="single"/>
        </w:rPr>
        <w:t xml:space="preserve"> about a growing industry that directly affects these marine peoples’ land and lifeways</w:t>
      </w:r>
      <w:r w:rsidRPr="002F5643">
        <w:rPr>
          <w:rFonts w:asciiTheme="minorHAnsi" w:hAnsiTheme="minorHAnsi" w:cstheme="minorHAnsi"/>
          <w:sz w:val="16"/>
        </w:rPr>
        <w:t xml:space="preserve">. </w:t>
      </w:r>
      <w:r w:rsidRPr="002F5643">
        <w:rPr>
          <w:rFonts w:asciiTheme="minorHAnsi" w:hAnsiTheme="minorHAnsi" w:cstheme="minorHAnsi"/>
          <w:u w:val="single"/>
        </w:rPr>
        <w:t xml:space="preserve">The development of the consultation process </w:t>
      </w:r>
      <w:r w:rsidRPr="002F5643">
        <w:rPr>
          <w:rFonts w:asciiTheme="minorHAnsi" w:hAnsiTheme="minorHAnsi" w:cstheme="minorHAnsi"/>
          <w:b/>
          <w:bCs/>
          <w:u w:val="single"/>
        </w:rPr>
        <w:t>also presents an expanded opportunity for Arctic Alaska Native peoples to participate in shaping the industry</w:t>
      </w:r>
      <w:r w:rsidRPr="002F5643">
        <w:rPr>
          <w:rFonts w:asciiTheme="minorHAnsi" w:hAnsiTheme="minorHAnsi" w:cstheme="minorHAnsi"/>
          <w:u w:val="single"/>
        </w:rPr>
        <w:t xml:space="preserve"> such that it comports with the goal of coexisting with—rather than supplanting—the traditional livelihoods. </w:t>
      </w:r>
      <w:r w:rsidRPr="002F5643">
        <w:rPr>
          <w:rFonts w:asciiTheme="minorHAnsi" w:hAnsiTheme="minorHAnsi" w:cstheme="minorHAnsi"/>
          <w:b/>
          <w:bCs/>
          <w:highlight w:val="cyan"/>
          <w:u w:val="single"/>
        </w:rPr>
        <w:t>This</w:t>
      </w:r>
      <w:r w:rsidRPr="002F5643">
        <w:rPr>
          <w:rFonts w:asciiTheme="minorHAnsi" w:hAnsiTheme="minorHAnsi" w:cstheme="minorHAnsi"/>
          <w:b/>
          <w:bCs/>
          <w:u w:val="single"/>
        </w:rPr>
        <w:t xml:space="preserve"> further </w:t>
      </w:r>
      <w:r w:rsidRPr="002F5643">
        <w:rPr>
          <w:rFonts w:asciiTheme="minorHAnsi" w:hAnsiTheme="minorHAnsi" w:cstheme="minorHAnsi"/>
          <w:b/>
          <w:bCs/>
          <w:highlight w:val="cyan"/>
          <w:u w:val="single"/>
        </w:rPr>
        <w:t>aligns with</w:t>
      </w:r>
      <w:r w:rsidRPr="002F5643">
        <w:rPr>
          <w:rFonts w:asciiTheme="minorHAnsi" w:hAnsiTheme="minorHAnsi" w:cstheme="minorHAnsi"/>
          <w:b/>
          <w:bCs/>
          <w:u w:val="single"/>
        </w:rPr>
        <w:t xml:space="preserve"> the principles of </w:t>
      </w:r>
      <w:r w:rsidRPr="002F5643">
        <w:rPr>
          <w:rFonts w:asciiTheme="minorHAnsi" w:hAnsiTheme="minorHAnsi" w:cstheme="minorHAnsi"/>
          <w:b/>
          <w:bCs/>
          <w:sz w:val="26"/>
          <w:szCs w:val="26"/>
          <w:highlight w:val="cyan"/>
          <w:u w:val="single"/>
        </w:rPr>
        <w:t>Indigenous self-determination</w:t>
      </w:r>
      <w:r w:rsidRPr="002F5643">
        <w:rPr>
          <w:rFonts w:asciiTheme="minorHAnsi" w:hAnsiTheme="minorHAnsi" w:cstheme="minorHAnsi"/>
          <w:b/>
          <w:bCs/>
          <w:u w:val="single"/>
        </w:rPr>
        <w:t xml:space="preserve"> outlined in the UNDRIP</w:t>
      </w:r>
      <w:r w:rsidRPr="002F5643">
        <w:rPr>
          <w:rFonts w:asciiTheme="minorHAnsi" w:hAnsiTheme="minorHAnsi" w:cstheme="minorHAnsi"/>
          <w:sz w:val="16"/>
        </w:rPr>
        <w:t>.</w:t>
      </w:r>
    </w:p>
    <w:p w14:paraId="75A3AE74" w14:textId="77777777" w:rsidR="004700D2" w:rsidRPr="002F5643" w:rsidRDefault="004700D2" w:rsidP="004700D2">
      <w:pPr>
        <w:pStyle w:val="Heading4"/>
        <w:rPr>
          <w:rFonts w:asciiTheme="minorHAnsi" w:hAnsiTheme="minorHAnsi" w:cstheme="minorHAnsi"/>
          <w:u w:val="single"/>
        </w:rPr>
      </w:pPr>
      <w:r w:rsidRPr="002F5643">
        <w:rPr>
          <w:rFonts w:asciiTheme="minorHAnsi" w:hAnsiTheme="minorHAnsi" w:cstheme="minorHAnsi"/>
        </w:rPr>
        <w:lastRenderedPageBreak/>
        <w:t xml:space="preserve">Cooperation with </w:t>
      </w:r>
      <w:r w:rsidRPr="002F5643">
        <w:rPr>
          <w:rFonts w:asciiTheme="minorHAnsi" w:hAnsiTheme="minorHAnsi" w:cstheme="minorHAnsi"/>
          <w:u w:val="single"/>
        </w:rPr>
        <w:t>indigenous groups</w:t>
      </w:r>
      <w:r w:rsidRPr="002F5643">
        <w:rPr>
          <w:rFonts w:asciiTheme="minorHAnsi" w:hAnsiTheme="minorHAnsi" w:cstheme="minorHAnsi"/>
        </w:rPr>
        <w:t xml:space="preserve"> in the arctic solves </w:t>
      </w:r>
      <w:r w:rsidRPr="002F5643">
        <w:rPr>
          <w:rFonts w:asciiTheme="minorHAnsi" w:hAnsiTheme="minorHAnsi" w:cstheme="minorHAnsi"/>
          <w:u w:val="single"/>
        </w:rPr>
        <w:t>self determination</w:t>
      </w:r>
    </w:p>
    <w:p w14:paraId="23688B75" w14:textId="77777777" w:rsidR="004700D2" w:rsidRPr="002F5643" w:rsidRDefault="004700D2" w:rsidP="004700D2">
      <w:pPr>
        <w:rPr>
          <w:rStyle w:val="StyleUnderline"/>
          <w:rFonts w:asciiTheme="minorHAnsi" w:hAnsiTheme="minorHAnsi" w:cstheme="minorHAnsi"/>
          <w:b/>
          <w:bCs/>
          <w:sz w:val="26"/>
        </w:rPr>
      </w:pPr>
      <w:r w:rsidRPr="002F5643">
        <w:rPr>
          <w:rStyle w:val="Style13ptBold"/>
          <w:rFonts w:asciiTheme="minorHAnsi" w:hAnsiTheme="minorHAnsi" w:cstheme="minorHAnsi"/>
        </w:rPr>
        <w:t xml:space="preserve">Bogdanova et al. 22 </w:t>
      </w:r>
      <w:r w:rsidRPr="002F5643">
        <w:rPr>
          <w:rStyle w:val="StyleUnderline"/>
          <w:rFonts w:asciiTheme="minorHAnsi" w:hAnsiTheme="minorHAnsi" w:cstheme="minorHAnsi"/>
        </w:rPr>
        <w:t xml:space="preserve">[1/27/22, Elena Bogdanova, Konstantin </w:t>
      </w:r>
      <w:proofErr w:type="spellStart"/>
      <w:r w:rsidRPr="002F5643">
        <w:rPr>
          <w:rStyle w:val="StyleUnderline"/>
          <w:rFonts w:asciiTheme="minorHAnsi" w:hAnsiTheme="minorHAnsi" w:cstheme="minorHAnsi"/>
        </w:rPr>
        <w:t>Filant</w:t>
      </w:r>
      <w:proofErr w:type="spellEnd"/>
      <w:r w:rsidRPr="002F5643">
        <w:rPr>
          <w:rStyle w:val="StyleUnderline"/>
          <w:rFonts w:asciiTheme="minorHAnsi" w:hAnsiTheme="minorHAnsi" w:cstheme="minorHAnsi"/>
        </w:rPr>
        <w:t xml:space="preserve">, </w:t>
      </w:r>
      <w:proofErr w:type="spellStart"/>
      <w:r w:rsidRPr="002F5643">
        <w:rPr>
          <w:rStyle w:val="StyleUnderline"/>
          <w:rFonts w:asciiTheme="minorHAnsi" w:hAnsiTheme="minorHAnsi" w:cstheme="minorHAnsi"/>
        </w:rPr>
        <w:t>Medeya</w:t>
      </w:r>
      <w:proofErr w:type="spellEnd"/>
      <w:r w:rsidRPr="002F5643">
        <w:rPr>
          <w:rStyle w:val="StyleUnderline"/>
          <w:rFonts w:asciiTheme="minorHAnsi" w:hAnsiTheme="minorHAnsi" w:cstheme="minorHAnsi"/>
        </w:rPr>
        <w:t xml:space="preserve"> Ivanova, Tatiana Romanenko, Ludmila Voronina, Kamrul Hossain, Praskovia </w:t>
      </w:r>
      <w:proofErr w:type="spellStart"/>
      <w:r w:rsidRPr="002F5643">
        <w:rPr>
          <w:rStyle w:val="StyleUnderline"/>
          <w:rFonts w:asciiTheme="minorHAnsi" w:hAnsiTheme="minorHAnsi" w:cstheme="minorHAnsi"/>
        </w:rPr>
        <w:t>Filant</w:t>
      </w:r>
      <w:proofErr w:type="spellEnd"/>
      <w:r w:rsidRPr="002F5643">
        <w:rPr>
          <w:rStyle w:val="StyleUnderline"/>
          <w:rFonts w:asciiTheme="minorHAnsi" w:hAnsiTheme="minorHAnsi" w:cstheme="minorHAnsi"/>
        </w:rPr>
        <w:t xml:space="preserve">, Sergei </w:t>
      </w:r>
      <w:proofErr w:type="spellStart"/>
      <w:r w:rsidRPr="002F5643">
        <w:rPr>
          <w:rStyle w:val="StyleUnderline"/>
          <w:rFonts w:asciiTheme="minorHAnsi" w:hAnsiTheme="minorHAnsi" w:cstheme="minorHAnsi"/>
        </w:rPr>
        <w:t>Andronov</w:t>
      </w:r>
      <w:proofErr w:type="spellEnd"/>
      <w:r w:rsidRPr="002F5643">
        <w:rPr>
          <w:rStyle w:val="StyleUnderline"/>
          <w:rFonts w:asciiTheme="minorHAnsi" w:hAnsiTheme="minorHAnsi" w:cstheme="minorHAnsi"/>
        </w:rPr>
        <w:t>, Andrey Lobanov, “Strengthening Collaboration of the Indigenous Peoples in the Russian Arctic: Adaptation in the COVID-19 Pandemic Times,” MDPI,</w:t>
      </w:r>
      <w:r w:rsidRPr="002F5643">
        <w:rPr>
          <w:rFonts w:asciiTheme="minorHAnsi" w:hAnsiTheme="minorHAnsi" w:cstheme="minorHAnsi"/>
        </w:rPr>
        <w:t xml:space="preserve"> </w:t>
      </w:r>
      <w:r w:rsidRPr="002F5643">
        <w:rPr>
          <w:rStyle w:val="StyleUnderline"/>
          <w:rFonts w:asciiTheme="minorHAnsi" w:hAnsiTheme="minorHAnsi" w:cstheme="minorHAnsi"/>
        </w:rPr>
        <w:t>https://www.mdpi.com/2071-1050/14/6/3225]MZ</w:t>
      </w:r>
    </w:p>
    <w:p w14:paraId="7CBACFF5" w14:textId="77777777" w:rsidR="004700D2" w:rsidRPr="002F5643" w:rsidRDefault="004700D2" w:rsidP="004700D2">
      <w:pPr>
        <w:rPr>
          <w:rStyle w:val="StyleUnderline"/>
          <w:rFonts w:asciiTheme="minorHAnsi" w:hAnsiTheme="minorHAnsi" w:cstheme="minorHAnsi"/>
        </w:rPr>
      </w:pPr>
      <w:r w:rsidRPr="002F5643">
        <w:rPr>
          <w:rStyle w:val="StyleUnderline"/>
          <w:rFonts w:asciiTheme="minorHAnsi" w:hAnsiTheme="minorHAnsi" w:cstheme="minorHAnsi"/>
        </w:rPr>
        <w:t xml:space="preserve">Human security issues are especially significant for the </w:t>
      </w:r>
      <w:r w:rsidRPr="002F5643">
        <w:rPr>
          <w:rStyle w:val="StyleUnderline"/>
          <w:rFonts w:asciiTheme="minorHAnsi" w:hAnsiTheme="minorHAnsi" w:cstheme="minorHAnsi"/>
          <w:highlight w:val="cyan"/>
        </w:rPr>
        <w:t>Arctic</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Indigenous peoples</w:t>
      </w:r>
      <w:r w:rsidRPr="002F5643">
        <w:rPr>
          <w:rStyle w:val="StyleUnderline"/>
          <w:rFonts w:asciiTheme="minorHAnsi" w:hAnsiTheme="minorHAnsi" w:cstheme="minorHAnsi"/>
        </w:rPr>
        <w:t xml:space="preserve"> since they are </w:t>
      </w:r>
      <w:r w:rsidRPr="002F5643">
        <w:rPr>
          <w:rStyle w:val="Emphasis"/>
          <w:rFonts w:asciiTheme="minorHAnsi" w:hAnsiTheme="minorHAnsi" w:cstheme="minorHAnsi"/>
          <w:highlight w:val="cyan"/>
        </w:rPr>
        <w:t>disproportionately vulnerable</w:t>
      </w:r>
      <w:r w:rsidRPr="002F5643">
        <w:rPr>
          <w:rFonts w:asciiTheme="minorHAnsi" w:hAnsiTheme="minorHAnsi" w:cstheme="minorHAnsi"/>
          <w:sz w:val="16"/>
        </w:rPr>
        <w:t xml:space="preserve">. This is because they, traditionally, rely on the pristine, Arctic, natural environment for their livelihoods, and </w:t>
      </w:r>
      <w:r w:rsidRPr="002F5643">
        <w:rPr>
          <w:rStyle w:val="StyleUnderline"/>
          <w:rFonts w:asciiTheme="minorHAnsi" w:hAnsiTheme="minorHAnsi" w:cstheme="minorHAnsi"/>
        </w:rPr>
        <w:t>their ethnic, cultural identity is linked to the unique Arctic ecosystems</w:t>
      </w:r>
      <w:r w:rsidRPr="002F5643">
        <w:rPr>
          <w:rFonts w:asciiTheme="minorHAnsi" w:hAnsiTheme="minorHAnsi" w:cstheme="minorHAnsi"/>
          <w:sz w:val="16"/>
        </w:rPr>
        <w:t xml:space="preserve"> [8]. They become </w:t>
      </w:r>
      <w:r w:rsidRPr="002F5643">
        <w:rPr>
          <w:rStyle w:val="StyleUnderline"/>
          <w:rFonts w:asciiTheme="minorHAnsi" w:hAnsiTheme="minorHAnsi" w:cstheme="minorHAnsi"/>
        </w:rPr>
        <w:t xml:space="preserve">increasingly vulnerable </w:t>
      </w:r>
      <w:r w:rsidRPr="002F5643">
        <w:rPr>
          <w:rStyle w:val="StyleUnderline"/>
          <w:rFonts w:asciiTheme="minorHAnsi" w:hAnsiTheme="minorHAnsi" w:cstheme="minorHAnsi"/>
          <w:highlight w:val="cyan"/>
        </w:rPr>
        <w:t>as human activities</w:t>
      </w:r>
      <w:r w:rsidRPr="002F5643">
        <w:rPr>
          <w:rStyle w:val="StyleUnderline"/>
          <w:rFonts w:asciiTheme="minorHAnsi" w:hAnsiTheme="minorHAnsi" w:cstheme="minorHAnsi"/>
        </w:rPr>
        <w:t xml:space="preserve"> on their lands </w:t>
      </w:r>
      <w:r w:rsidRPr="002F5643">
        <w:rPr>
          <w:rStyle w:val="StyleUnderline"/>
          <w:rFonts w:asciiTheme="minorHAnsi" w:hAnsiTheme="minorHAnsi" w:cstheme="minorHAnsi"/>
          <w:highlight w:val="cyan"/>
        </w:rPr>
        <w:t>escalate</w:t>
      </w:r>
      <w:r w:rsidRPr="002F5643">
        <w:rPr>
          <w:rStyle w:val="StyleUnderline"/>
          <w:rFonts w:asciiTheme="minorHAnsi" w:hAnsiTheme="minorHAnsi" w:cstheme="minorHAnsi"/>
        </w:rPr>
        <w:t>,</w:t>
      </w:r>
      <w:r w:rsidRPr="002F5643">
        <w:rPr>
          <w:rFonts w:asciiTheme="minorHAnsi" w:hAnsiTheme="minorHAnsi" w:cstheme="minorHAnsi"/>
          <w:sz w:val="16"/>
        </w:rPr>
        <w:t xml:space="preserve"> impacting traditional livelihood activities while offering an imbalance in benefit sharing due to the engagement of multiple-interest groups. </w:t>
      </w:r>
      <w:r w:rsidRPr="002F5643">
        <w:rPr>
          <w:rStyle w:val="StyleUnderline"/>
          <w:rFonts w:asciiTheme="minorHAnsi" w:hAnsiTheme="minorHAnsi" w:cstheme="minorHAnsi"/>
        </w:rPr>
        <w:t>As a result, social, economic, and environmental conditions that define human security</w:t>
      </w:r>
      <w:r w:rsidRPr="002F5643">
        <w:rPr>
          <w:rFonts w:asciiTheme="minorHAnsi" w:hAnsiTheme="minorHAnsi" w:cstheme="minorHAnsi"/>
          <w:sz w:val="16"/>
        </w:rPr>
        <w:t xml:space="preserve"> [9] and </w:t>
      </w:r>
      <w:r w:rsidRPr="002F5643">
        <w:rPr>
          <w:rStyle w:val="StyleUnderline"/>
          <w:rFonts w:asciiTheme="minorHAnsi" w:hAnsiTheme="minorHAnsi" w:cstheme="minorHAnsi"/>
        </w:rPr>
        <w:t xml:space="preserve">provide conditions for the enjoyment of </w:t>
      </w:r>
      <w:r w:rsidRPr="002F5643">
        <w:rPr>
          <w:rStyle w:val="StyleUnderline"/>
          <w:rFonts w:asciiTheme="minorHAnsi" w:hAnsiTheme="minorHAnsi" w:cstheme="minorHAnsi"/>
          <w:highlight w:val="cyan"/>
        </w:rPr>
        <w:t>human rights</w:t>
      </w:r>
      <w:r w:rsidRPr="002F5643">
        <w:rPr>
          <w:rStyle w:val="StyleUnderline"/>
          <w:rFonts w:asciiTheme="minorHAnsi" w:hAnsiTheme="minorHAnsi" w:cstheme="minorHAnsi"/>
        </w:rPr>
        <w:t>, contributing to the promotion of social justice and non-discrimination</w:t>
      </w:r>
      <w:r w:rsidRPr="002F5643">
        <w:rPr>
          <w:rFonts w:asciiTheme="minorHAnsi" w:hAnsiTheme="minorHAnsi" w:cstheme="minorHAnsi"/>
          <w:sz w:val="16"/>
        </w:rPr>
        <w:t xml:space="preserve">, </w:t>
      </w:r>
      <w:r w:rsidRPr="002F5643">
        <w:rPr>
          <w:rStyle w:val="StyleUnderline"/>
          <w:rFonts w:asciiTheme="minorHAnsi" w:hAnsiTheme="minorHAnsi" w:cstheme="minorHAnsi"/>
          <w:highlight w:val="cyan"/>
        </w:rPr>
        <w:t>are</w:t>
      </w:r>
      <w:r w:rsidRPr="002F5643">
        <w:rPr>
          <w:rFonts w:asciiTheme="minorHAnsi" w:hAnsiTheme="minorHAnsi" w:cstheme="minorHAnsi"/>
          <w:sz w:val="16"/>
        </w:rPr>
        <w:t xml:space="preserve"> located </w:t>
      </w:r>
      <w:r w:rsidRPr="002F5643">
        <w:rPr>
          <w:rStyle w:val="StyleUnderline"/>
          <w:rFonts w:asciiTheme="minorHAnsi" w:hAnsiTheme="minorHAnsi" w:cstheme="minorHAnsi"/>
          <w:highlight w:val="cyan"/>
        </w:rPr>
        <w:t xml:space="preserve">at </w:t>
      </w:r>
      <w:r w:rsidRPr="002F5643">
        <w:rPr>
          <w:rStyle w:val="StyleUnderline"/>
          <w:rFonts w:asciiTheme="minorHAnsi" w:hAnsiTheme="minorHAnsi" w:cstheme="minorHAnsi"/>
        </w:rPr>
        <w:t xml:space="preserve">the </w:t>
      </w:r>
      <w:proofErr w:type="spellStart"/>
      <w:r w:rsidRPr="002F5643">
        <w:rPr>
          <w:rStyle w:val="StyleUnderline"/>
          <w:rFonts w:asciiTheme="minorHAnsi" w:hAnsiTheme="minorHAnsi" w:cstheme="minorHAnsi"/>
          <w:highlight w:val="cyan"/>
        </w:rPr>
        <w:t>centre</w:t>
      </w:r>
      <w:proofErr w:type="spellEnd"/>
      <w:r w:rsidRPr="002F5643">
        <w:rPr>
          <w:rStyle w:val="StyleUnderline"/>
          <w:rFonts w:asciiTheme="minorHAnsi" w:hAnsiTheme="minorHAnsi" w:cstheme="minorHAnsi"/>
          <w:highlight w:val="cyan"/>
        </w:rPr>
        <w:t xml:space="preserve"> of tensions</w:t>
      </w:r>
      <w:r w:rsidRPr="002F5643">
        <w:rPr>
          <w:rStyle w:val="StyleUnderline"/>
          <w:rFonts w:asciiTheme="minorHAnsi" w:hAnsiTheme="minorHAnsi" w:cstheme="minorHAnsi"/>
        </w:rPr>
        <w:t>.</w:t>
      </w:r>
      <w:r w:rsidRPr="002F5643">
        <w:rPr>
          <w:rFonts w:asciiTheme="minorHAnsi" w:hAnsiTheme="minorHAnsi" w:cstheme="minorHAnsi"/>
          <w:sz w:val="16"/>
        </w:rPr>
        <w:t xml:space="preserve"> Therefore, </w:t>
      </w:r>
      <w:r w:rsidRPr="002F5643">
        <w:rPr>
          <w:rStyle w:val="StyleUnderline"/>
          <w:rFonts w:asciiTheme="minorHAnsi" w:hAnsiTheme="minorHAnsi" w:cstheme="minorHAnsi"/>
        </w:rPr>
        <w:t xml:space="preserve">accommodating these various groups of peoples in the Arctic in their partnership </w:t>
      </w:r>
      <w:r w:rsidRPr="002F5643">
        <w:rPr>
          <w:rFonts w:asciiTheme="minorHAnsi" w:hAnsiTheme="minorHAnsi" w:cstheme="minorHAnsi"/>
          <w:sz w:val="16"/>
        </w:rPr>
        <w:t xml:space="preserve">relationship, via Indigenous peoples’ </w:t>
      </w:r>
      <w:proofErr w:type="spellStart"/>
      <w:r w:rsidRPr="002F5643">
        <w:rPr>
          <w:rFonts w:asciiTheme="minorHAnsi" w:hAnsiTheme="minorHAnsi" w:cstheme="minorHAnsi"/>
          <w:sz w:val="16"/>
        </w:rPr>
        <w:t>organisations</w:t>
      </w:r>
      <w:proofErr w:type="spellEnd"/>
      <w:r w:rsidRPr="002F5643">
        <w:rPr>
          <w:rFonts w:asciiTheme="minorHAnsi" w:hAnsiTheme="minorHAnsi" w:cstheme="minorHAnsi"/>
          <w:sz w:val="16"/>
        </w:rPr>
        <w:t xml:space="preserve">, </w:t>
      </w:r>
      <w:r w:rsidRPr="002F5643">
        <w:rPr>
          <w:rStyle w:val="StyleUnderline"/>
          <w:rFonts w:asciiTheme="minorHAnsi" w:hAnsiTheme="minorHAnsi" w:cstheme="minorHAnsi"/>
          <w:highlight w:val="cyan"/>
        </w:rPr>
        <w:t>with national governments</w:t>
      </w:r>
      <w:r w:rsidRPr="002F5643">
        <w:rPr>
          <w:rStyle w:val="StyleUnderline"/>
          <w:rFonts w:asciiTheme="minorHAnsi" w:hAnsiTheme="minorHAnsi" w:cstheme="minorHAnsi"/>
        </w:rPr>
        <w:t xml:space="preserve"> and with international forums, such as the Arctic Council</w:t>
      </w:r>
      <w:r w:rsidRPr="002F5643">
        <w:rPr>
          <w:rFonts w:asciiTheme="minorHAnsi" w:hAnsiTheme="minorHAnsi" w:cstheme="minorHAnsi"/>
          <w:sz w:val="16"/>
        </w:rPr>
        <w:t xml:space="preserve">, </w:t>
      </w:r>
      <w:r w:rsidRPr="002F5643">
        <w:rPr>
          <w:rStyle w:val="StyleUnderline"/>
          <w:rFonts w:asciiTheme="minorHAnsi" w:hAnsiTheme="minorHAnsi" w:cstheme="minorHAnsi"/>
        </w:rPr>
        <w:t xml:space="preserve">allows the sharing of decision making while observing rights and duties, which </w:t>
      </w:r>
      <w:r w:rsidRPr="002F5643">
        <w:rPr>
          <w:rFonts w:asciiTheme="minorHAnsi" w:hAnsiTheme="minorHAnsi" w:cstheme="minorHAnsi"/>
          <w:sz w:val="16"/>
        </w:rPr>
        <w:t xml:space="preserve">may </w:t>
      </w:r>
      <w:r w:rsidRPr="002F5643">
        <w:rPr>
          <w:rStyle w:val="StyleUnderline"/>
          <w:rFonts w:asciiTheme="minorHAnsi" w:hAnsiTheme="minorHAnsi" w:cstheme="minorHAnsi"/>
          <w:highlight w:val="cyan"/>
        </w:rPr>
        <w:t>enable</w:t>
      </w:r>
      <w:r w:rsidRPr="002F5643">
        <w:rPr>
          <w:rStyle w:val="StyleUnderline"/>
          <w:rFonts w:asciiTheme="minorHAnsi" w:hAnsiTheme="minorHAnsi" w:cstheme="minorHAnsi"/>
        </w:rPr>
        <w:t xml:space="preserve"> an inclusive and a broader “</w:t>
      </w:r>
      <w:proofErr w:type="spellStart"/>
      <w:r w:rsidRPr="002F5643">
        <w:rPr>
          <w:rStyle w:val="Emphasis"/>
          <w:rFonts w:asciiTheme="minorHAnsi" w:hAnsiTheme="minorHAnsi" w:cstheme="minorHAnsi"/>
          <w:highlight w:val="cyan"/>
        </w:rPr>
        <w:t>democratisation</w:t>
      </w:r>
      <w:proofErr w:type="spellEnd"/>
      <w:r w:rsidRPr="002F5643">
        <w:rPr>
          <w:rFonts w:asciiTheme="minorHAnsi" w:hAnsiTheme="minorHAnsi" w:cstheme="minorHAnsi"/>
          <w:sz w:val="16"/>
        </w:rPr>
        <w:t xml:space="preserve">” [10]. In other words, these groups of people </w:t>
      </w:r>
      <w:proofErr w:type="gramStart"/>
      <w:r w:rsidRPr="002F5643">
        <w:rPr>
          <w:rFonts w:asciiTheme="minorHAnsi" w:hAnsiTheme="minorHAnsi" w:cstheme="minorHAnsi"/>
          <w:sz w:val="16"/>
        </w:rPr>
        <w:t xml:space="preserve">are </w:t>
      </w:r>
      <w:r w:rsidRPr="002F5643">
        <w:rPr>
          <w:rStyle w:val="StyleUnderline"/>
          <w:rFonts w:asciiTheme="minorHAnsi" w:hAnsiTheme="minorHAnsi" w:cstheme="minorHAnsi"/>
        </w:rPr>
        <w:t>considered to be</w:t>
      </w:r>
      <w:proofErr w:type="gramEnd"/>
      <w:r w:rsidRPr="002F5643">
        <w:rPr>
          <w:rStyle w:val="StyleUnderline"/>
          <w:rFonts w:asciiTheme="minorHAnsi" w:hAnsiTheme="minorHAnsi" w:cstheme="minorHAnsi"/>
        </w:rPr>
        <w:t xml:space="preserve"> the object and the authors of their developments</w:t>
      </w:r>
      <w:r w:rsidRPr="002F5643">
        <w:rPr>
          <w:rFonts w:asciiTheme="minorHAnsi" w:hAnsiTheme="minorHAnsi" w:cstheme="minorHAnsi"/>
          <w:sz w:val="16"/>
        </w:rPr>
        <w:t xml:space="preserve">. They participate in managing the environment, biodiversity, and natural resources </w:t>
      </w:r>
      <w:r w:rsidRPr="002F5643">
        <w:rPr>
          <w:rStyle w:val="StyleUnderline"/>
          <w:rFonts w:asciiTheme="minorHAnsi" w:hAnsiTheme="minorHAnsi" w:cstheme="minorHAnsi"/>
          <w:highlight w:val="cyan"/>
        </w:rPr>
        <w:t>and</w:t>
      </w:r>
      <w:r w:rsidRPr="002F5643">
        <w:rPr>
          <w:rStyle w:val="StyleUnderline"/>
          <w:rFonts w:asciiTheme="minorHAnsi" w:hAnsiTheme="minorHAnsi" w:cstheme="minorHAnsi"/>
        </w:rPr>
        <w:t xml:space="preserve"> improving the quality of life and well-being of local communities</w:t>
      </w:r>
      <w:r w:rsidRPr="002F5643">
        <w:rPr>
          <w:rFonts w:asciiTheme="minorHAnsi" w:hAnsiTheme="minorHAnsi" w:cstheme="minorHAnsi"/>
          <w:sz w:val="16"/>
        </w:rPr>
        <w:t xml:space="preserve">. Practices such as these </w:t>
      </w:r>
      <w:r w:rsidRPr="002F5643">
        <w:rPr>
          <w:rStyle w:val="StyleUnderline"/>
          <w:rFonts w:asciiTheme="minorHAnsi" w:hAnsiTheme="minorHAnsi" w:cstheme="minorHAnsi"/>
        </w:rPr>
        <w:t>offer a safeguard for an equal society in partnership with actors</w:t>
      </w:r>
      <w:r w:rsidRPr="002F5643">
        <w:rPr>
          <w:rFonts w:asciiTheme="minorHAnsi" w:hAnsiTheme="minorHAnsi" w:cstheme="minorHAnsi"/>
          <w:sz w:val="16"/>
        </w:rPr>
        <w:t xml:space="preserve"> at multiple levels. Furthermore, </w:t>
      </w:r>
      <w:r w:rsidRPr="002F5643">
        <w:rPr>
          <w:rStyle w:val="StyleUnderline"/>
          <w:rFonts w:asciiTheme="minorHAnsi" w:hAnsiTheme="minorHAnsi" w:cstheme="minorHAnsi"/>
        </w:rPr>
        <w:t xml:space="preserve">human security </w:t>
      </w:r>
      <w:r w:rsidRPr="002F5643">
        <w:rPr>
          <w:rStyle w:val="StyleUnderline"/>
          <w:rFonts w:asciiTheme="minorHAnsi" w:hAnsiTheme="minorHAnsi" w:cstheme="minorHAnsi"/>
          <w:highlight w:val="cyan"/>
        </w:rPr>
        <w:t>provides a tool</w:t>
      </w:r>
      <w:r w:rsidRPr="002F5643">
        <w:rPr>
          <w:rStyle w:val="StyleUnderline"/>
          <w:rFonts w:asciiTheme="minorHAnsi" w:hAnsiTheme="minorHAnsi" w:cstheme="minorHAnsi"/>
        </w:rPr>
        <w:t xml:space="preserve"> with which the right </w:t>
      </w:r>
      <w:r w:rsidRPr="002F5643">
        <w:rPr>
          <w:rStyle w:val="StyleUnderline"/>
          <w:rFonts w:asciiTheme="minorHAnsi" w:hAnsiTheme="minorHAnsi" w:cstheme="minorHAnsi"/>
          <w:highlight w:val="cyan"/>
        </w:rPr>
        <w:t xml:space="preserve">to </w:t>
      </w:r>
      <w:r w:rsidRPr="002F5643">
        <w:rPr>
          <w:rStyle w:val="Emphasis"/>
          <w:rFonts w:asciiTheme="minorHAnsi" w:hAnsiTheme="minorHAnsi" w:cstheme="minorHAnsi"/>
          <w:highlight w:val="cyan"/>
        </w:rPr>
        <w:t>self-determination</w:t>
      </w:r>
      <w:r w:rsidRPr="002F5643">
        <w:rPr>
          <w:rStyle w:val="StyleUnderline"/>
          <w:rFonts w:asciiTheme="minorHAnsi" w:hAnsiTheme="minorHAnsi" w:cstheme="minorHAnsi"/>
        </w:rPr>
        <w:t xml:space="preserve"> can be exercised in this </w:t>
      </w:r>
      <w:proofErr w:type="spellStart"/>
      <w:r w:rsidRPr="002F5643">
        <w:rPr>
          <w:rStyle w:val="StyleUnderline"/>
          <w:rFonts w:asciiTheme="minorHAnsi" w:hAnsiTheme="minorHAnsi" w:cstheme="minorHAnsi"/>
        </w:rPr>
        <w:t>endeavour</w:t>
      </w:r>
      <w:proofErr w:type="spellEnd"/>
      <w:r w:rsidRPr="002F5643">
        <w:rPr>
          <w:rFonts w:asciiTheme="minorHAnsi" w:hAnsiTheme="minorHAnsi" w:cstheme="minorHAnsi"/>
          <w:sz w:val="16"/>
        </w:rPr>
        <w:t xml:space="preserve">. The </w:t>
      </w:r>
      <w:r w:rsidRPr="002F5643">
        <w:rPr>
          <w:rStyle w:val="StyleUnderline"/>
          <w:rFonts w:asciiTheme="minorHAnsi" w:hAnsiTheme="minorHAnsi" w:cstheme="minorHAnsi"/>
        </w:rPr>
        <w:t xml:space="preserve">exercise of the </w:t>
      </w:r>
      <w:r w:rsidRPr="002F5643">
        <w:rPr>
          <w:rStyle w:val="StyleUnderline"/>
          <w:rFonts w:asciiTheme="minorHAnsi" w:hAnsiTheme="minorHAnsi" w:cstheme="minorHAnsi"/>
          <w:highlight w:val="cyan"/>
        </w:rPr>
        <w:t>right to self-determination</w:t>
      </w:r>
      <w:r w:rsidRPr="002F5643">
        <w:rPr>
          <w:rStyle w:val="StyleUnderline"/>
          <w:rFonts w:asciiTheme="minorHAnsi" w:hAnsiTheme="minorHAnsi" w:cstheme="minorHAnsi"/>
        </w:rPr>
        <w:t xml:space="preserve"> eventually reinforces the meeting of the SDGs</w:t>
      </w:r>
      <w:r w:rsidRPr="002F5643">
        <w:rPr>
          <w:rFonts w:asciiTheme="minorHAnsi" w:hAnsiTheme="minorHAnsi" w:cstheme="minorHAnsi"/>
          <w:sz w:val="16"/>
        </w:rPr>
        <w:t xml:space="preserve"> as it </w:t>
      </w:r>
      <w:r w:rsidRPr="002F5643">
        <w:rPr>
          <w:rStyle w:val="StyleUnderline"/>
          <w:rFonts w:asciiTheme="minorHAnsi" w:hAnsiTheme="minorHAnsi" w:cstheme="minorHAnsi"/>
          <w:highlight w:val="cyan"/>
        </w:rPr>
        <w:t>brings Indigenous peoples</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onboard with</w:t>
      </w:r>
      <w:r w:rsidRPr="002F5643">
        <w:rPr>
          <w:rStyle w:val="StyleUnderline"/>
          <w:rFonts w:asciiTheme="minorHAnsi" w:hAnsiTheme="minorHAnsi" w:cstheme="minorHAnsi"/>
        </w:rPr>
        <w:t xml:space="preserve"> their </w:t>
      </w:r>
      <w:r w:rsidRPr="002F5643">
        <w:rPr>
          <w:rStyle w:val="StyleUnderline"/>
          <w:rFonts w:asciiTheme="minorHAnsi" w:hAnsiTheme="minorHAnsi" w:cstheme="minorHAnsi"/>
          <w:highlight w:val="cyan"/>
        </w:rPr>
        <w:t>implementation</w:t>
      </w:r>
      <w:r w:rsidRPr="002F5643">
        <w:rPr>
          <w:rStyle w:val="StyleUnderline"/>
          <w:rFonts w:asciiTheme="minorHAnsi" w:hAnsiTheme="minorHAnsi" w:cstheme="minorHAnsi"/>
        </w:rPr>
        <w:t>.</w:t>
      </w:r>
    </w:p>
    <w:p w14:paraId="25C8DCA5" w14:textId="77777777" w:rsidR="004700D2" w:rsidRPr="002F5643" w:rsidRDefault="004700D2" w:rsidP="004700D2">
      <w:pPr>
        <w:rPr>
          <w:rStyle w:val="StyleUnderline"/>
          <w:rFonts w:asciiTheme="minorHAnsi" w:hAnsiTheme="minorHAnsi" w:cstheme="minorHAnsi"/>
        </w:rPr>
      </w:pPr>
      <w:r w:rsidRPr="002F5643">
        <w:rPr>
          <w:rFonts w:asciiTheme="minorHAnsi" w:hAnsiTheme="minorHAnsi" w:cstheme="minorHAnsi"/>
          <w:sz w:val="16"/>
        </w:rPr>
        <w:t xml:space="preserve">In the Russian Arctic, the </w:t>
      </w:r>
      <w:r w:rsidRPr="002F5643">
        <w:rPr>
          <w:rStyle w:val="StyleUnderline"/>
          <w:rFonts w:asciiTheme="minorHAnsi" w:hAnsiTheme="minorHAnsi" w:cstheme="minorHAnsi"/>
          <w:highlight w:val="cyan"/>
        </w:rPr>
        <w:t>cooperation</w:t>
      </w:r>
      <w:r w:rsidRPr="002F5643">
        <w:rPr>
          <w:rStyle w:val="StyleUnderline"/>
          <w:rFonts w:asciiTheme="minorHAnsi" w:hAnsiTheme="minorHAnsi" w:cstheme="minorHAnsi"/>
        </w:rPr>
        <w:t xml:space="preserve"> among the Indigenous communities </w:t>
      </w:r>
      <w:r w:rsidRPr="002F5643">
        <w:rPr>
          <w:rStyle w:val="StyleUnderline"/>
          <w:rFonts w:asciiTheme="minorHAnsi" w:hAnsiTheme="minorHAnsi" w:cstheme="minorHAnsi"/>
          <w:highlight w:val="cyan"/>
        </w:rPr>
        <w:t>strengthens their collaborative</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efforts to set agendas</w:t>
      </w:r>
      <w:r w:rsidRPr="002F5643">
        <w:rPr>
          <w:rStyle w:val="StyleUnderline"/>
          <w:rFonts w:asciiTheme="minorHAnsi" w:hAnsiTheme="minorHAnsi" w:cstheme="minorHAnsi"/>
        </w:rPr>
        <w:t xml:space="preserve"> that enhance their unitedness </w:t>
      </w:r>
      <w:r w:rsidRPr="002F5643">
        <w:rPr>
          <w:rStyle w:val="StyleUnderline"/>
          <w:rFonts w:asciiTheme="minorHAnsi" w:hAnsiTheme="minorHAnsi" w:cstheme="minorHAnsi"/>
          <w:highlight w:val="cyan"/>
        </w:rPr>
        <w:t xml:space="preserve">around </w:t>
      </w:r>
      <w:r w:rsidRPr="002F5643">
        <w:rPr>
          <w:rStyle w:val="Emphasis"/>
          <w:rFonts w:asciiTheme="minorHAnsi" w:hAnsiTheme="minorHAnsi" w:cstheme="minorHAnsi"/>
          <w:highlight w:val="cyan"/>
        </w:rPr>
        <w:t>solving human security issues</w:t>
      </w:r>
      <w:r w:rsidRPr="002F5643">
        <w:rPr>
          <w:rStyle w:val="StyleUnderline"/>
          <w:rFonts w:asciiTheme="minorHAnsi" w:hAnsiTheme="minorHAnsi" w:cstheme="minorHAnsi"/>
        </w:rPr>
        <w:t xml:space="preserve"> and offer a more uniform approach to raising them</w:t>
      </w:r>
      <w:r w:rsidRPr="002F5643">
        <w:rPr>
          <w:rFonts w:asciiTheme="minorHAnsi" w:hAnsiTheme="minorHAnsi" w:cstheme="minorHAnsi"/>
          <w:sz w:val="16"/>
        </w:rPr>
        <w:t xml:space="preserve">. The </w:t>
      </w:r>
      <w:r w:rsidRPr="002F5643">
        <w:rPr>
          <w:rStyle w:val="StyleUnderline"/>
          <w:rFonts w:asciiTheme="minorHAnsi" w:hAnsiTheme="minorHAnsi" w:cstheme="minorHAnsi"/>
        </w:rPr>
        <w:t>unity of Indigenous communities is vital</w:t>
      </w:r>
      <w:r w:rsidRPr="002F5643">
        <w:rPr>
          <w:rFonts w:asciiTheme="minorHAnsi" w:hAnsiTheme="minorHAnsi" w:cstheme="minorHAnsi"/>
          <w:sz w:val="16"/>
        </w:rPr>
        <w:t xml:space="preserve"> </w:t>
      </w:r>
      <w:r w:rsidRPr="002F5643">
        <w:rPr>
          <w:rStyle w:val="StyleUnderline"/>
          <w:rFonts w:asciiTheme="minorHAnsi" w:hAnsiTheme="minorHAnsi" w:cstheme="minorHAnsi"/>
        </w:rPr>
        <w:t>for sharing</w:t>
      </w:r>
      <w:r w:rsidRPr="002F5643">
        <w:rPr>
          <w:rFonts w:asciiTheme="minorHAnsi" w:hAnsiTheme="minorHAnsi" w:cstheme="minorHAnsi"/>
          <w:sz w:val="16"/>
        </w:rPr>
        <w:t xml:space="preserve"> identical </w:t>
      </w:r>
      <w:r w:rsidRPr="002F5643">
        <w:rPr>
          <w:rStyle w:val="StyleUnderline"/>
          <w:rFonts w:asciiTheme="minorHAnsi" w:hAnsiTheme="minorHAnsi" w:cstheme="minorHAnsi"/>
        </w:rPr>
        <w:t>views and voices</w:t>
      </w:r>
      <w:r w:rsidRPr="002F5643">
        <w:rPr>
          <w:rFonts w:asciiTheme="minorHAnsi" w:hAnsiTheme="minorHAnsi" w:cstheme="minorHAnsi"/>
          <w:sz w:val="16"/>
        </w:rPr>
        <w:t xml:space="preserve"> coherently while interacting </w:t>
      </w:r>
      <w:r w:rsidRPr="002F5643">
        <w:rPr>
          <w:rStyle w:val="StyleUnderline"/>
          <w:rFonts w:asciiTheme="minorHAnsi" w:hAnsiTheme="minorHAnsi" w:cstheme="minorHAnsi"/>
        </w:rPr>
        <w:t>with other actors—regional and federal governments</w:t>
      </w:r>
      <w:r w:rsidRPr="002F5643">
        <w:rPr>
          <w:rFonts w:asciiTheme="minorHAnsi" w:hAnsiTheme="minorHAnsi" w:cstheme="minorHAnsi"/>
          <w:sz w:val="16"/>
        </w:rPr>
        <w:t xml:space="preserve">, non-governmental </w:t>
      </w:r>
      <w:proofErr w:type="spellStart"/>
      <w:r w:rsidRPr="002F5643">
        <w:rPr>
          <w:rFonts w:asciiTheme="minorHAnsi" w:hAnsiTheme="minorHAnsi" w:cstheme="minorHAnsi"/>
          <w:sz w:val="16"/>
        </w:rPr>
        <w:t>organisations</w:t>
      </w:r>
      <w:proofErr w:type="spellEnd"/>
      <w:r w:rsidRPr="002F5643">
        <w:rPr>
          <w:rFonts w:asciiTheme="minorHAnsi" w:hAnsiTheme="minorHAnsi" w:cstheme="minorHAnsi"/>
          <w:sz w:val="16"/>
        </w:rPr>
        <w:t xml:space="preserve"> (NGOs: Indigenous communities and Indigenous associations), corporations, </w:t>
      </w:r>
      <w:r w:rsidRPr="002F5643">
        <w:rPr>
          <w:rStyle w:val="StyleUnderline"/>
          <w:rFonts w:asciiTheme="minorHAnsi" w:hAnsiTheme="minorHAnsi" w:cstheme="minorHAnsi"/>
        </w:rPr>
        <w:t>scientific institutions, and others</w:t>
      </w:r>
      <w:r w:rsidRPr="002F5643">
        <w:rPr>
          <w:rFonts w:asciiTheme="minorHAnsi" w:hAnsiTheme="minorHAnsi" w:cstheme="minorHAnsi"/>
          <w:sz w:val="16"/>
        </w:rPr>
        <w:t xml:space="preserve">. Nowadays, Indigenous communities form transnational </w:t>
      </w:r>
      <w:proofErr w:type="spellStart"/>
      <w:r w:rsidRPr="002F5643">
        <w:rPr>
          <w:rFonts w:asciiTheme="minorHAnsi" w:hAnsiTheme="minorHAnsi" w:cstheme="minorHAnsi"/>
          <w:sz w:val="16"/>
        </w:rPr>
        <w:t>organisations</w:t>
      </w:r>
      <w:proofErr w:type="spellEnd"/>
      <w:r w:rsidRPr="002F5643">
        <w:rPr>
          <w:rFonts w:asciiTheme="minorHAnsi" w:hAnsiTheme="minorHAnsi" w:cstheme="minorHAnsi"/>
          <w:sz w:val="16"/>
        </w:rPr>
        <w:t xml:space="preserve"> across borders to promote broader collaboration. Their uniform voices are driven by the unique concerns that affect their socio-cultural, economic, and environmental integrity, regardless of territorial divides. Moreover, they participate in norm building at the international level, directly acting as participants in various global processes and through their national governments. </w:t>
      </w:r>
      <w:r w:rsidRPr="002F5643">
        <w:rPr>
          <w:rStyle w:val="StyleUnderline"/>
          <w:rFonts w:asciiTheme="minorHAnsi" w:hAnsiTheme="minorHAnsi" w:cstheme="minorHAnsi"/>
        </w:rPr>
        <w:t>The need for such collaboration is exceptionally high for the</w:t>
      </w:r>
      <w:r w:rsidRPr="002F5643">
        <w:rPr>
          <w:rFonts w:asciiTheme="minorHAnsi" w:hAnsiTheme="minorHAnsi" w:cstheme="minorHAnsi"/>
          <w:sz w:val="16"/>
        </w:rPr>
        <w:t xml:space="preserve"> 19 </w:t>
      </w:r>
      <w:r w:rsidRPr="002F5643">
        <w:rPr>
          <w:rStyle w:val="StyleUnderline"/>
          <w:rFonts w:asciiTheme="minorHAnsi" w:hAnsiTheme="minorHAnsi" w:cstheme="minorHAnsi"/>
          <w:highlight w:val="cyan"/>
        </w:rPr>
        <w:t>Indigenous</w:t>
      </w:r>
      <w:r w:rsidRPr="002F5643">
        <w:rPr>
          <w:rFonts w:asciiTheme="minorHAnsi" w:hAnsiTheme="minorHAnsi" w:cstheme="minorHAnsi"/>
          <w:sz w:val="16"/>
        </w:rPr>
        <w:t xml:space="preserve"> small-numbered </w:t>
      </w:r>
      <w:r w:rsidRPr="002F5643">
        <w:rPr>
          <w:rStyle w:val="StyleUnderline"/>
          <w:rFonts w:asciiTheme="minorHAnsi" w:hAnsiTheme="minorHAnsi" w:cstheme="minorHAnsi"/>
          <w:highlight w:val="cyan"/>
        </w:rPr>
        <w:t>peoples in</w:t>
      </w:r>
      <w:r w:rsidRPr="002F5643">
        <w:rPr>
          <w:rStyle w:val="StyleUnderline"/>
          <w:rFonts w:asciiTheme="minorHAnsi" w:hAnsiTheme="minorHAnsi" w:cstheme="minorHAnsi"/>
        </w:rPr>
        <w:t xml:space="preserve"> the</w:t>
      </w:r>
      <w:r w:rsidRPr="002F5643">
        <w:rPr>
          <w:rFonts w:asciiTheme="minorHAnsi" w:hAnsiTheme="minorHAnsi" w:cstheme="minorHAnsi"/>
          <w:sz w:val="16"/>
        </w:rPr>
        <w:t xml:space="preserve"> Russian </w:t>
      </w:r>
      <w:r w:rsidRPr="002F5643">
        <w:rPr>
          <w:rStyle w:val="StyleUnderline"/>
          <w:rFonts w:asciiTheme="minorHAnsi" w:hAnsiTheme="minorHAnsi" w:cstheme="minorHAnsi"/>
          <w:highlight w:val="cyan"/>
        </w:rPr>
        <w:t>Arctic</w:t>
      </w:r>
      <w:r w:rsidRPr="002F5643">
        <w:rPr>
          <w:rFonts w:asciiTheme="minorHAnsi" w:hAnsiTheme="minorHAnsi" w:cstheme="minorHAnsi"/>
          <w:sz w:val="16"/>
        </w:rPr>
        <w:t xml:space="preserve"> (Nenets, Saami, </w:t>
      </w:r>
      <w:proofErr w:type="spellStart"/>
      <w:r w:rsidRPr="002F5643">
        <w:rPr>
          <w:rFonts w:asciiTheme="minorHAnsi" w:hAnsiTheme="minorHAnsi" w:cstheme="minorHAnsi"/>
          <w:sz w:val="16"/>
        </w:rPr>
        <w:t>Selkups</w:t>
      </w:r>
      <w:proofErr w:type="spellEnd"/>
      <w:r w:rsidRPr="002F5643">
        <w:rPr>
          <w:rFonts w:asciiTheme="minorHAnsi" w:hAnsiTheme="minorHAnsi" w:cstheme="minorHAnsi"/>
          <w:sz w:val="16"/>
        </w:rPr>
        <w:t xml:space="preserve">, Khanty, etc.), who are some of the </w:t>
      </w:r>
      <w:r w:rsidRPr="002F5643">
        <w:rPr>
          <w:rStyle w:val="StyleUnderline"/>
          <w:rFonts w:asciiTheme="minorHAnsi" w:hAnsiTheme="minorHAnsi" w:cstheme="minorHAnsi"/>
        </w:rPr>
        <w:t>most vulnerable groups</w:t>
      </w:r>
      <w:r w:rsidRPr="002F5643">
        <w:rPr>
          <w:rFonts w:asciiTheme="minorHAnsi" w:hAnsiTheme="minorHAnsi" w:cstheme="minorHAnsi"/>
          <w:sz w:val="16"/>
        </w:rPr>
        <w:t xml:space="preserve"> in the COVID-19 times [11], </w:t>
      </w:r>
      <w:r w:rsidRPr="002F5643">
        <w:rPr>
          <w:rStyle w:val="StyleUnderline"/>
          <w:rFonts w:asciiTheme="minorHAnsi" w:hAnsiTheme="minorHAnsi" w:cstheme="minorHAnsi"/>
          <w:highlight w:val="cyan"/>
        </w:rPr>
        <w:t>seeking</w:t>
      </w:r>
      <w:r w:rsidRPr="002F5643">
        <w:rPr>
          <w:rStyle w:val="StyleUnderline"/>
          <w:rFonts w:asciiTheme="minorHAnsi" w:hAnsiTheme="minorHAnsi" w:cstheme="minorHAnsi"/>
        </w:rPr>
        <w:t xml:space="preserve"> the </w:t>
      </w:r>
      <w:r w:rsidRPr="002F5643">
        <w:rPr>
          <w:rStyle w:val="StyleUnderline"/>
          <w:rFonts w:asciiTheme="minorHAnsi" w:hAnsiTheme="minorHAnsi" w:cstheme="minorHAnsi"/>
          <w:highlight w:val="cyan"/>
        </w:rPr>
        <w:t xml:space="preserve">opportunities to maintain </w:t>
      </w:r>
      <w:r w:rsidRPr="002F5643">
        <w:rPr>
          <w:rStyle w:val="StyleUnderline"/>
          <w:rFonts w:asciiTheme="minorHAnsi" w:hAnsiTheme="minorHAnsi" w:cstheme="minorHAnsi"/>
        </w:rPr>
        <w:t xml:space="preserve">their </w:t>
      </w:r>
      <w:r w:rsidRPr="002F5643">
        <w:rPr>
          <w:rStyle w:val="StyleUnderline"/>
          <w:rFonts w:asciiTheme="minorHAnsi" w:hAnsiTheme="minorHAnsi" w:cstheme="minorHAnsi"/>
          <w:highlight w:val="cyan"/>
        </w:rPr>
        <w:t>cultural identity</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and</w:t>
      </w:r>
      <w:r w:rsidRPr="002F5643">
        <w:rPr>
          <w:rStyle w:val="StyleUnderline"/>
          <w:rFonts w:asciiTheme="minorHAnsi" w:hAnsiTheme="minorHAnsi" w:cstheme="minorHAnsi"/>
        </w:rPr>
        <w:t xml:space="preserve"> social security to achieve </w:t>
      </w:r>
      <w:r w:rsidRPr="002F5643">
        <w:rPr>
          <w:rStyle w:val="StyleUnderline"/>
          <w:rFonts w:asciiTheme="minorHAnsi" w:hAnsiTheme="minorHAnsi" w:cstheme="minorHAnsi"/>
          <w:highlight w:val="cyan"/>
        </w:rPr>
        <w:t>sustainable development</w:t>
      </w:r>
      <w:r w:rsidRPr="002F5643">
        <w:rPr>
          <w:rStyle w:val="StyleUnderline"/>
          <w:rFonts w:asciiTheme="minorHAnsi" w:hAnsiTheme="minorHAnsi" w:cstheme="minorHAnsi"/>
        </w:rPr>
        <w:t>.</w:t>
      </w:r>
    </w:p>
    <w:p w14:paraId="25C57C56" w14:textId="77777777" w:rsidR="004700D2" w:rsidRPr="002F5643" w:rsidRDefault="004700D2" w:rsidP="004700D2">
      <w:pPr>
        <w:pStyle w:val="Heading4"/>
        <w:rPr>
          <w:rFonts w:asciiTheme="minorHAnsi" w:hAnsiTheme="minorHAnsi" w:cstheme="minorHAnsi"/>
        </w:rPr>
      </w:pPr>
      <w:r w:rsidRPr="002F5643">
        <w:rPr>
          <w:rFonts w:asciiTheme="minorHAnsi" w:hAnsiTheme="minorHAnsi" w:cstheme="minorHAnsi"/>
        </w:rPr>
        <w:t xml:space="preserve">Prioritizing </w:t>
      </w:r>
      <w:r w:rsidRPr="002F5643">
        <w:rPr>
          <w:rFonts w:asciiTheme="minorHAnsi" w:hAnsiTheme="minorHAnsi" w:cstheme="minorHAnsi"/>
          <w:u w:val="single"/>
        </w:rPr>
        <w:t>indigenous knowledge</w:t>
      </w:r>
      <w:r w:rsidRPr="002F5643">
        <w:rPr>
          <w:rFonts w:asciiTheme="minorHAnsi" w:hAnsiTheme="minorHAnsi" w:cstheme="minorHAnsi"/>
        </w:rPr>
        <w:t xml:space="preserve"> crucial to tribal sovereignty and self determination</w:t>
      </w:r>
    </w:p>
    <w:p w14:paraId="243FB347" w14:textId="77777777" w:rsidR="004700D2" w:rsidRPr="002F5643" w:rsidRDefault="004700D2" w:rsidP="004700D2">
      <w:pPr>
        <w:rPr>
          <w:rFonts w:asciiTheme="minorHAnsi" w:hAnsiTheme="minorHAnsi" w:cstheme="minorHAnsi"/>
          <w:b/>
          <w:bCs/>
          <w:sz w:val="26"/>
        </w:rPr>
      </w:pPr>
      <w:r w:rsidRPr="002F5643">
        <w:rPr>
          <w:rStyle w:val="Style13ptBold"/>
          <w:rFonts w:asciiTheme="minorHAnsi" w:hAnsiTheme="minorHAnsi" w:cstheme="minorHAnsi"/>
        </w:rPr>
        <w:t xml:space="preserve">Brewer 20 </w:t>
      </w:r>
      <w:r w:rsidRPr="002F5643">
        <w:rPr>
          <w:rFonts w:asciiTheme="minorHAnsi" w:hAnsiTheme="minorHAnsi" w:cstheme="minorHAnsi"/>
        </w:rPr>
        <w:t>[9/1/20, Joseph P. Brewer works with Indigenous peoples on initiatives, “An Expression of Self-Determination: Incorporating Alaska Native Knowledge into Community-</w:t>
      </w:r>
      <w:r w:rsidRPr="002F5643">
        <w:rPr>
          <w:rFonts w:asciiTheme="minorHAnsi" w:hAnsiTheme="minorHAnsi" w:cstheme="minorHAnsi"/>
        </w:rPr>
        <w:lastRenderedPageBreak/>
        <w:t>Driven Energy Sovereignty,” https://escholarship.org/content/qt3g88z4d6/qt3g88z4d6.pdf]MZ</w:t>
      </w:r>
    </w:p>
    <w:p w14:paraId="3ACD81EF" w14:textId="77777777" w:rsidR="004700D2" w:rsidRPr="002F5643" w:rsidRDefault="004700D2" w:rsidP="004700D2">
      <w:pPr>
        <w:rPr>
          <w:rFonts w:asciiTheme="minorHAnsi" w:hAnsiTheme="minorHAnsi" w:cstheme="minorHAnsi"/>
          <w:sz w:val="16"/>
        </w:rPr>
      </w:pPr>
      <w:r w:rsidRPr="002F5643">
        <w:rPr>
          <w:rFonts w:asciiTheme="minorHAnsi" w:hAnsiTheme="minorHAnsi" w:cstheme="minorHAnsi"/>
          <w:sz w:val="16"/>
        </w:rPr>
        <w:t xml:space="preserve">Alaska Native peoples have a varied and complicated history with energy sovereignty, one that makes it difficult to generalize the region’s progress toward that goal. In Fort Yukon, the </w:t>
      </w:r>
      <w:r w:rsidRPr="002F5643">
        <w:rPr>
          <w:rStyle w:val="StyleUnderline"/>
          <w:rFonts w:asciiTheme="minorHAnsi" w:hAnsiTheme="minorHAnsi" w:cstheme="minorHAnsi"/>
        </w:rPr>
        <w:t xml:space="preserve">Alaska Native-owned and -operated village corporation of </w:t>
      </w:r>
      <w:proofErr w:type="spellStart"/>
      <w:r w:rsidRPr="002F5643">
        <w:rPr>
          <w:rStyle w:val="StyleUnderline"/>
          <w:rFonts w:asciiTheme="minorHAnsi" w:hAnsiTheme="minorHAnsi" w:cstheme="minorHAnsi"/>
        </w:rPr>
        <w:t>Gwichyaa</w:t>
      </w:r>
      <w:proofErr w:type="spellEnd"/>
      <w:r w:rsidRPr="002F5643">
        <w:rPr>
          <w:rStyle w:val="StyleUnderline"/>
          <w:rFonts w:asciiTheme="minorHAnsi" w:hAnsiTheme="minorHAnsi" w:cstheme="minorHAnsi"/>
        </w:rPr>
        <w:t xml:space="preserve"> </w:t>
      </w:r>
      <w:proofErr w:type="spellStart"/>
      <w:r w:rsidRPr="002F5643">
        <w:rPr>
          <w:rStyle w:val="StyleUnderline"/>
          <w:rFonts w:asciiTheme="minorHAnsi" w:hAnsiTheme="minorHAnsi" w:cstheme="minorHAnsi"/>
        </w:rPr>
        <w:t>Zhee</w:t>
      </w:r>
      <w:proofErr w:type="spellEnd"/>
      <w:r w:rsidRPr="002F5643">
        <w:rPr>
          <w:rStyle w:val="StyleUnderline"/>
          <w:rFonts w:asciiTheme="minorHAnsi" w:hAnsiTheme="minorHAnsi" w:cstheme="minorHAnsi"/>
        </w:rPr>
        <w:t xml:space="preserve"> has been moving away from a reliance on fossil</w:t>
      </w:r>
      <w:r w:rsidRPr="002F5643">
        <w:rPr>
          <w:rFonts w:asciiTheme="minorHAnsi" w:hAnsiTheme="minorHAnsi" w:cstheme="minorHAnsi"/>
          <w:sz w:val="16"/>
        </w:rPr>
        <w:t xml:space="preserve"> fuels by creating a wood-to-energy project that employs community members in harvesting biomass, that is, timber. This article presents a case study that examines the decision-making process of the </w:t>
      </w:r>
      <w:proofErr w:type="spellStart"/>
      <w:r w:rsidRPr="002F5643">
        <w:rPr>
          <w:rFonts w:asciiTheme="minorHAnsi" w:hAnsiTheme="minorHAnsi" w:cstheme="minorHAnsi"/>
          <w:sz w:val="16"/>
        </w:rPr>
        <w:t>Gwichyaa</w:t>
      </w:r>
      <w:proofErr w:type="spellEnd"/>
      <w:r w:rsidRPr="002F5643">
        <w:rPr>
          <w:rFonts w:asciiTheme="minorHAnsi" w:hAnsiTheme="minorHAnsi" w:cstheme="minorHAnsi"/>
          <w:sz w:val="16"/>
        </w:rPr>
        <w:t xml:space="preserve"> </w:t>
      </w:r>
      <w:proofErr w:type="spellStart"/>
      <w:r w:rsidRPr="002F5643">
        <w:rPr>
          <w:rFonts w:asciiTheme="minorHAnsi" w:hAnsiTheme="minorHAnsi" w:cstheme="minorHAnsi"/>
          <w:sz w:val="16"/>
        </w:rPr>
        <w:t>Zhee</w:t>
      </w:r>
      <w:proofErr w:type="spellEnd"/>
      <w:r w:rsidRPr="002F5643">
        <w:rPr>
          <w:rFonts w:asciiTheme="minorHAnsi" w:hAnsiTheme="minorHAnsi" w:cstheme="minorHAnsi"/>
          <w:sz w:val="16"/>
        </w:rPr>
        <w:t xml:space="preserve"> Corporation’s wood-to-energy project as a form of Indigenous knowledge that is inextricably tied to the actions of self-determination. The project’s reliance upon abundant traditional ecological knowledge (TEK) has proved essential in ensuring its success.</w:t>
      </w:r>
    </w:p>
    <w:p w14:paraId="78FE912D" w14:textId="77777777" w:rsidR="004700D2" w:rsidRPr="002F5643" w:rsidRDefault="004700D2" w:rsidP="004700D2">
      <w:pPr>
        <w:rPr>
          <w:rStyle w:val="Emphasis"/>
          <w:rFonts w:asciiTheme="minorHAnsi" w:hAnsiTheme="minorHAnsi" w:cstheme="minorHAnsi"/>
        </w:rPr>
      </w:pPr>
      <w:r w:rsidRPr="002F5643">
        <w:rPr>
          <w:rFonts w:asciiTheme="minorHAnsi" w:hAnsiTheme="minorHAnsi" w:cstheme="minorHAnsi"/>
          <w:sz w:val="16"/>
        </w:rPr>
        <w:t xml:space="preserve">As TEK continuously evolves as a field, studying examples of this kind can provide deep insights into productive cross-cultural collaborations. This case study has implications, </w:t>
      </w:r>
      <w:r w:rsidRPr="002F5643">
        <w:rPr>
          <w:rStyle w:val="StyleUnderline"/>
          <w:rFonts w:asciiTheme="minorHAnsi" w:hAnsiTheme="minorHAnsi" w:cstheme="minorHAnsi"/>
        </w:rPr>
        <w:t>especially for those who seek to work for or with tribal nations, tribal consortia, and the like</w:t>
      </w:r>
      <w:r w:rsidRPr="002F5643">
        <w:rPr>
          <w:rFonts w:asciiTheme="minorHAnsi" w:hAnsiTheme="minorHAnsi" w:cstheme="minorHAnsi"/>
          <w:sz w:val="16"/>
        </w:rPr>
        <w:t xml:space="preserve">. For in addition to the idea of making local observations or being rigorous in one’s application of knowledge, </w:t>
      </w:r>
      <w:r w:rsidRPr="002F5643">
        <w:rPr>
          <w:rStyle w:val="StyleUnderline"/>
          <w:rFonts w:asciiTheme="minorHAnsi" w:hAnsiTheme="minorHAnsi" w:cstheme="minorHAnsi"/>
        </w:rPr>
        <w:t xml:space="preserve">Alaska </w:t>
      </w:r>
      <w:r w:rsidRPr="002F5643">
        <w:rPr>
          <w:rStyle w:val="StyleUnderline"/>
          <w:rFonts w:asciiTheme="minorHAnsi" w:hAnsiTheme="minorHAnsi" w:cstheme="minorHAnsi"/>
          <w:highlight w:val="cyan"/>
        </w:rPr>
        <w:t>Natives</w:t>
      </w:r>
      <w:r w:rsidRPr="002F5643">
        <w:rPr>
          <w:rStyle w:val="StyleUnderline"/>
          <w:rFonts w:asciiTheme="minorHAnsi" w:hAnsiTheme="minorHAnsi" w:cstheme="minorHAnsi"/>
        </w:rPr>
        <w:t xml:space="preserve"> seem to be </w:t>
      </w:r>
      <w:r w:rsidRPr="002F5643">
        <w:rPr>
          <w:rStyle w:val="StyleUnderline"/>
          <w:rFonts w:asciiTheme="minorHAnsi" w:hAnsiTheme="minorHAnsi" w:cstheme="minorHAnsi"/>
          <w:highlight w:val="cyan"/>
        </w:rPr>
        <w:t>demonstrating</w:t>
      </w:r>
      <w:r w:rsidRPr="002F5643">
        <w:rPr>
          <w:rStyle w:val="StyleUnderline"/>
          <w:rFonts w:asciiTheme="minorHAnsi" w:hAnsiTheme="minorHAnsi" w:cstheme="minorHAnsi"/>
        </w:rPr>
        <w:t xml:space="preserve"> that </w:t>
      </w:r>
      <w:r w:rsidRPr="002F5643">
        <w:rPr>
          <w:rStyle w:val="StyleUnderline"/>
          <w:rFonts w:asciiTheme="minorHAnsi" w:hAnsiTheme="minorHAnsi" w:cstheme="minorHAnsi"/>
          <w:highlight w:val="cyan"/>
        </w:rPr>
        <w:t>community knowledge</w:t>
      </w:r>
      <w:r w:rsidRPr="002F5643">
        <w:rPr>
          <w:rStyle w:val="StyleUnderline"/>
          <w:rFonts w:asciiTheme="minorHAnsi" w:hAnsiTheme="minorHAnsi" w:cstheme="minorHAnsi"/>
        </w:rPr>
        <w:t xml:space="preserve">, and knowing how to access that knowledge, plays </w:t>
      </w:r>
      <w:r w:rsidRPr="002F5643">
        <w:rPr>
          <w:rStyle w:val="StyleUnderline"/>
          <w:rFonts w:asciiTheme="minorHAnsi" w:hAnsiTheme="minorHAnsi" w:cstheme="minorHAnsi"/>
          <w:highlight w:val="cyan"/>
        </w:rPr>
        <w:t xml:space="preserve">a crucial role in </w:t>
      </w:r>
      <w:r w:rsidRPr="002F5643">
        <w:rPr>
          <w:rStyle w:val="Emphasis"/>
          <w:rFonts w:asciiTheme="minorHAnsi" w:hAnsiTheme="minorHAnsi" w:cstheme="minorHAnsi"/>
          <w:highlight w:val="cyan"/>
        </w:rPr>
        <w:t>tribal sovereignty</w:t>
      </w:r>
      <w:r w:rsidRPr="002F5643">
        <w:rPr>
          <w:rFonts w:asciiTheme="minorHAnsi" w:hAnsiTheme="minorHAnsi" w:cstheme="minorHAnsi"/>
          <w:sz w:val="16"/>
        </w:rPr>
        <w:t xml:space="preserve">. Indeed, scholars have argued that TEK is an essential component of Indigenous ways of knowing and doing that is also crucial to developing Indigenous sovereignty. </w:t>
      </w:r>
      <w:r w:rsidRPr="002F5643">
        <w:rPr>
          <w:rStyle w:val="StyleUnderline"/>
          <w:rFonts w:asciiTheme="minorHAnsi" w:hAnsiTheme="minorHAnsi" w:cstheme="minorHAnsi"/>
        </w:rPr>
        <w:t xml:space="preserve">That is, if </w:t>
      </w:r>
      <w:r w:rsidRPr="002F5643">
        <w:rPr>
          <w:rStyle w:val="StyleUnderline"/>
          <w:rFonts w:asciiTheme="minorHAnsi" w:hAnsiTheme="minorHAnsi" w:cstheme="minorHAnsi"/>
          <w:highlight w:val="cyan"/>
        </w:rPr>
        <w:t>Indigenous peoples</w:t>
      </w:r>
      <w:r w:rsidRPr="002F5643">
        <w:rPr>
          <w:rStyle w:val="StyleUnderline"/>
          <w:rFonts w:asciiTheme="minorHAnsi" w:hAnsiTheme="minorHAnsi" w:cstheme="minorHAnsi"/>
        </w:rPr>
        <w:t xml:space="preserve"> are to create food and energy security, it is </w:t>
      </w:r>
      <w:r w:rsidRPr="002F5643">
        <w:rPr>
          <w:rStyle w:val="StyleUnderline"/>
          <w:rFonts w:asciiTheme="minorHAnsi" w:hAnsiTheme="minorHAnsi" w:cstheme="minorHAnsi"/>
          <w:highlight w:val="cyan"/>
        </w:rPr>
        <w:t>important to make decisions</w:t>
      </w:r>
      <w:r w:rsidRPr="002F5643">
        <w:rPr>
          <w:rStyle w:val="StyleUnderline"/>
          <w:rFonts w:asciiTheme="minorHAnsi" w:hAnsiTheme="minorHAnsi" w:cstheme="minorHAnsi"/>
        </w:rPr>
        <w:t xml:space="preserve"> that </w:t>
      </w:r>
      <w:r w:rsidRPr="002F5643">
        <w:rPr>
          <w:rStyle w:val="StyleUnderline"/>
          <w:rFonts w:asciiTheme="minorHAnsi" w:hAnsiTheme="minorHAnsi" w:cstheme="minorHAnsi"/>
          <w:highlight w:val="cyan"/>
        </w:rPr>
        <w:t>center community well-being</w:t>
      </w:r>
      <w:r w:rsidRPr="002F5643">
        <w:rPr>
          <w:rStyle w:val="StyleUnderline"/>
          <w:rFonts w:asciiTheme="minorHAnsi" w:hAnsiTheme="minorHAnsi" w:cstheme="minorHAnsi"/>
        </w:rPr>
        <w:t>.</w:t>
      </w:r>
      <w:r w:rsidRPr="002F5643">
        <w:rPr>
          <w:rFonts w:asciiTheme="minorHAnsi" w:hAnsiTheme="minorHAnsi" w:cstheme="minorHAnsi"/>
          <w:sz w:val="16"/>
        </w:rPr>
        <w:t xml:space="preserve"> In this sense—</w:t>
      </w:r>
      <w:r w:rsidRPr="002F5643">
        <w:rPr>
          <w:rStyle w:val="StyleUnderline"/>
          <w:rFonts w:asciiTheme="minorHAnsi" w:hAnsiTheme="minorHAnsi" w:cstheme="minorHAnsi"/>
        </w:rPr>
        <w:t xml:space="preserve">reliance on the entire community </w:t>
      </w:r>
      <w:proofErr w:type="gramStart"/>
      <w:r w:rsidRPr="002F5643">
        <w:rPr>
          <w:rStyle w:val="StyleUnderline"/>
          <w:rFonts w:asciiTheme="minorHAnsi" w:hAnsiTheme="minorHAnsi" w:cstheme="minorHAnsi"/>
        </w:rPr>
        <w:t>in order to</w:t>
      </w:r>
      <w:proofErr w:type="gramEnd"/>
      <w:r w:rsidRPr="002F5643">
        <w:rPr>
          <w:rStyle w:val="StyleUnderline"/>
          <w:rFonts w:asciiTheme="minorHAnsi" w:hAnsiTheme="minorHAnsi" w:cstheme="minorHAnsi"/>
        </w:rPr>
        <w:t xml:space="preserve"> move toward a common goal of sovereignty—</w:t>
      </w:r>
      <w:r w:rsidRPr="002F5643">
        <w:rPr>
          <w:rStyle w:val="StyleUnderline"/>
          <w:rFonts w:asciiTheme="minorHAnsi" w:hAnsiTheme="minorHAnsi" w:cstheme="minorHAnsi"/>
          <w:highlight w:val="cyan"/>
        </w:rPr>
        <w:t>self-determination is an active component</w:t>
      </w:r>
      <w:r w:rsidRPr="002F5643">
        <w:rPr>
          <w:rStyle w:val="StyleUnderline"/>
          <w:rFonts w:asciiTheme="minorHAnsi" w:hAnsiTheme="minorHAnsi" w:cstheme="minorHAnsi"/>
        </w:rPr>
        <w:t xml:space="preserve"> of TEK</w:t>
      </w:r>
      <w:r w:rsidRPr="002F5643">
        <w:rPr>
          <w:rFonts w:asciiTheme="minorHAnsi" w:hAnsiTheme="minorHAnsi" w:cstheme="minorHAnsi"/>
          <w:sz w:val="16"/>
        </w:rPr>
        <w:t xml:space="preserve">. The </w:t>
      </w:r>
      <w:r w:rsidRPr="002F5643">
        <w:rPr>
          <w:rStyle w:val="StyleUnderline"/>
          <w:rFonts w:asciiTheme="minorHAnsi" w:hAnsiTheme="minorHAnsi" w:cstheme="minorHAnsi"/>
        </w:rPr>
        <w:t>Indigenous knowledge</w:t>
      </w:r>
      <w:r w:rsidRPr="002F5643">
        <w:rPr>
          <w:rFonts w:asciiTheme="minorHAnsi" w:hAnsiTheme="minorHAnsi" w:cstheme="minorHAnsi"/>
          <w:sz w:val="16"/>
        </w:rPr>
        <w:t xml:space="preserve"> used in the </w:t>
      </w:r>
      <w:proofErr w:type="spellStart"/>
      <w:r w:rsidRPr="002F5643">
        <w:rPr>
          <w:rFonts w:asciiTheme="minorHAnsi" w:hAnsiTheme="minorHAnsi" w:cstheme="minorHAnsi"/>
          <w:sz w:val="16"/>
        </w:rPr>
        <w:t>Gwichyaa</w:t>
      </w:r>
      <w:proofErr w:type="spellEnd"/>
      <w:r w:rsidRPr="002F5643">
        <w:rPr>
          <w:rFonts w:asciiTheme="minorHAnsi" w:hAnsiTheme="minorHAnsi" w:cstheme="minorHAnsi"/>
          <w:sz w:val="16"/>
        </w:rPr>
        <w:t xml:space="preserve"> </w:t>
      </w:r>
      <w:proofErr w:type="spellStart"/>
      <w:r w:rsidRPr="002F5643">
        <w:rPr>
          <w:rFonts w:asciiTheme="minorHAnsi" w:hAnsiTheme="minorHAnsi" w:cstheme="minorHAnsi"/>
          <w:sz w:val="16"/>
        </w:rPr>
        <w:t>Zhee</w:t>
      </w:r>
      <w:proofErr w:type="spellEnd"/>
      <w:r w:rsidRPr="002F5643">
        <w:rPr>
          <w:rFonts w:asciiTheme="minorHAnsi" w:hAnsiTheme="minorHAnsi" w:cstheme="minorHAnsi"/>
          <w:sz w:val="16"/>
        </w:rPr>
        <w:t xml:space="preserve"> Corporation’s wood-to-energy project is local in that it is </w:t>
      </w:r>
      <w:r w:rsidRPr="002F5643">
        <w:rPr>
          <w:rStyle w:val="StyleUnderline"/>
          <w:rFonts w:asciiTheme="minorHAnsi" w:hAnsiTheme="minorHAnsi" w:cstheme="minorHAnsi"/>
        </w:rPr>
        <w:t>directly connected to important self-determination ethics of community building and knowledge transfer</w:t>
      </w:r>
      <w:r w:rsidRPr="002F5643">
        <w:rPr>
          <w:rFonts w:asciiTheme="minorHAnsi" w:hAnsiTheme="minorHAnsi" w:cstheme="minorHAnsi"/>
          <w:sz w:val="16"/>
        </w:rPr>
        <w:t xml:space="preserve">, </w:t>
      </w:r>
      <w:proofErr w:type="gramStart"/>
      <w:r w:rsidRPr="002F5643">
        <w:rPr>
          <w:rFonts w:asciiTheme="minorHAnsi" w:hAnsiTheme="minorHAnsi" w:cstheme="minorHAnsi"/>
          <w:sz w:val="16"/>
        </w:rPr>
        <w:t>and also</w:t>
      </w:r>
      <w:proofErr w:type="gramEnd"/>
      <w:r w:rsidRPr="002F5643">
        <w:rPr>
          <w:rFonts w:asciiTheme="minorHAnsi" w:hAnsiTheme="minorHAnsi" w:cstheme="minorHAnsi"/>
          <w:sz w:val="16"/>
        </w:rPr>
        <w:t xml:space="preserve"> because </w:t>
      </w:r>
      <w:proofErr w:type="gramStart"/>
      <w:r w:rsidRPr="002F5643">
        <w:rPr>
          <w:rFonts w:asciiTheme="minorHAnsi" w:hAnsiTheme="minorHAnsi" w:cstheme="minorHAnsi"/>
          <w:sz w:val="16"/>
        </w:rPr>
        <w:t>as a result of</w:t>
      </w:r>
      <w:proofErr w:type="gramEnd"/>
      <w:r w:rsidRPr="002F5643">
        <w:rPr>
          <w:rFonts w:asciiTheme="minorHAnsi" w:hAnsiTheme="minorHAnsi" w:cstheme="minorHAnsi"/>
          <w:sz w:val="16"/>
        </w:rPr>
        <w:t xml:space="preserve"> teamwork, </w:t>
      </w:r>
      <w:r w:rsidRPr="002F5643">
        <w:rPr>
          <w:rStyle w:val="StyleUnderline"/>
          <w:rFonts w:asciiTheme="minorHAnsi" w:hAnsiTheme="minorHAnsi" w:cstheme="minorHAnsi"/>
        </w:rPr>
        <w:t>it helps strengthen the fabric of society</w:t>
      </w:r>
      <w:r w:rsidRPr="002F5643">
        <w:rPr>
          <w:rFonts w:asciiTheme="minorHAnsi" w:hAnsiTheme="minorHAnsi" w:cstheme="minorHAnsi"/>
          <w:sz w:val="16"/>
        </w:rPr>
        <w:t xml:space="preserve">. In this sense, </w:t>
      </w:r>
      <w:r w:rsidRPr="002F5643">
        <w:rPr>
          <w:rStyle w:val="StyleUnderline"/>
          <w:rFonts w:asciiTheme="minorHAnsi" w:hAnsiTheme="minorHAnsi" w:cstheme="minorHAnsi"/>
          <w:highlight w:val="cyan"/>
        </w:rPr>
        <w:t>prioritizing and encouraging Indigenous knowledge</w:t>
      </w:r>
      <w:r w:rsidRPr="002F5643">
        <w:rPr>
          <w:rStyle w:val="StyleUnderline"/>
          <w:rFonts w:asciiTheme="minorHAnsi" w:hAnsiTheme="minorHAnsi" w:cstheme="minorHAnsi"/>
        </w:rPr>
        <w:t xml:space="preserve"> is not only </w:t>
      </w:r>
      <w:r w:rsidRPr="002F5643">
        <w:rPr>
          <w:rStyle w:val="StyleUnderline"/>
          <w:rFonts w:asciiTheme="minorHAnsi" w:hAnsiTheme="minorHAnsi" w:cstheme="minorHAnsi"/>
          <w:highlight w:val="cyan"/>
        </w:rPr>
        <w:t>essential in planning and</w:t>
      </w:r>
      <w:r w:rsidRPr="002F5643">
        <w:rPr>
          <w:rStyle w:val="StyleUnderline"/>
          <w:rFonts w:asciiTheme="minorHAnsi" w:hAnsiTheme="minorHAnsi" w:cstheme="minorHAnsi"/>
        </w:rPr>
        <w:t xml:space="preserve"> implementing this kind of </w:t>
      </w:r>
      <w:proofErr w:type="gramStart"/>
      <w:r w:rsidRPr="002F5643">
        <w:rPr>
          <w:rStyle w:val="StyleUnderline"/>
          <w:rFonts w:asciiTheme="minorHAnsi" w:hAnsiTheme="minorHAnsi" w:cstheme="minorHAnsi"/>
        </w:rPr>
        <w:t>community based</w:t>
      </w:r>
      <w:proofErr w:type="gramEnd"/>
      <w:r w:rsidRPr="002F5643">
        <w:rPr>
          <w:rStyle w:val="StyleUnderline"/>
          <w:rFonts w:asciiTheme="minorHAnsi" w:hAnsiTheme="minorHAnsi" w:cstheme="minorHAnsi"/>
        </w:rPr>
        <w:t xml:space="preserve"> project, but is paramount </w:t>
      </w:r>
      <w:r w:rsidRPr="002F5643">
        <w:rPr>
          <w:rStyle w:val="StyleUnderline"/>
          <w:rFonts w:asciiTheme="minorHAnsi" w:hAnsiTheme="minorHAnsi" w:cstheme="minorHAnsi"/>
          <w:highlight w:val="cyan"/>
        </w:rPr>
        <w:t xml:space="preserve">to </w:t>
      </w:r>
      <w:r w:rsidRPr="002F5643">
        <w:rPr>
          <w:rStyle w:val="Emphasis"/>
          <w:rFonts w:asciiTheme="minorHAnsi" w:hAnsiTheme="minorHAnsi" w:cstheme="minorHAnsi"/>
          <w:highlight w:val="cyan"/>
        </w:rPr>
        <w:t>self-determination.</w:t>
      </w:r>
    </w:p>
    <w:p w14:paraId="59146601" w14:textId="77777777" w:rsidR="004700D2" w:rsidRPr="002F5643" w:rsidRDefault="004700D2" w:rsidP="004700D2">
      <w:pPr>
        <w:pStyle w:val="Heading4"/>
        <w:rPr>
          <w:rFonts w:asciiTheme="minorHAnsi" w:hAnsiTheme="minorHAnsi" w:cstheme="minorHAnsi"/>
          <w:u w:val="single"/>
        </w:rPr>
      </w:pPr>
      <w:r w:rsidRPr="002F5643">
        <w:rPr>
          <w:rFonts w:asciiTheme="minorHAnsi" w:hAnsiTheme="minorHAnsi" w:cstheme="minorHAnsi"/>
        </w:rPr>
        <w:t xml:space="preserve">Absent self-determination, indigenous populations risk </w:t>
      </w:r>
      <w:r w:rsidRPr="002F5643">
        <w:rPr>
          <w:rFonts w:asciiTheme="minorHAnsi" w:hAnsiTheme="minorHAnsi" w:cstheme="minorHAnsi"/>
          <w:u w:val="single"/>
        </w:rPr>
        <w:t>extinction</w:t>
      </w:r>
    </w:p>
    <w:p w14:paraId="7E9A1B89" w14:textId="77777777" w:rsidR="004700D2" w:rsidRPr="002F5643" w:rsidRDefault="004700D2" w:rsidP="004700D2">
      <w:pPr>
        <w:rPr>
          <w:rFonts w:asciiTheme="minorHAnsi" w:hAnsiTheme="minorHAnsi" w:cstheme="minorHAnsi"/>
          <w:b/>
          <w:bCs/>
          <w:sz w:val="26"/>
        </w:rPr>
      </w:pPr>
      <w:r w:rsidRPr="002F5643">
        <w:rPr>
          <w:rStyle w:val="Style13ptBold"/>
          <w:rFonts w:asciiTheme="minorHAnsi" w:hAnsiTheme="minorHAnsi" w:cstheme="minorHAnsi"/>
        </w:rPr>
        <w:t xml:space="preserve">Castillo 21 </w:t>
      </w:r>
      <w:r w:rsidRPr="002F5643">
        <w:rPr>
          <w:rFonts w:asciiTheme="minorHAnsi" w:hAnsiTheme="minorHAnsi" w:cstheme="minorHAnsi"/>
        </w:rPr>
        <w:t xml:space="preserve">[2/21, Beatriz Huertas Castillo is a Peruvian anthropologist, “RESPECT FOR THE SELF-DETERMINATION AND PROTECTION OF THE INDIGENOUS PEOPLES IN ISOLATION,” </w:t>
      </w:r>
      <w:proofErr w:type="spellStart"/>
      <w:r w:rsidRPr="002F5643">
        <w:rPr>
          <w:rFonts w:asciiTheme="minorHAnsi" w:hAnsiTheme="minorHAnsi" w:cstheme="minorHAnsi"/>
        </w:rPr>
        <w:t>iwgia</w:t>
      </w:r>
      <w:proofErr w:type="spellEnd"/>
      <w:r w:rsidRPr="002F5643">
        <w:rPr>
          <w:rFonts w:asciiTheme="minorHAnsi" w:hAnsiTheme="minorHAnsi" w:cstheme="minorHAnsi"/>
        </w:rPr>
        <w:t>, https://iwgia.org/en/documents-and-publications/documents/publications-pdfs/english-publications/164-iwgia-book-respect-for-the-self-determination-and-protection-of-indigenous-peoples-in-isolation-2021-eng/file.html]MZ</w:t>
      </w:r>
    </w:p>
    <w:p w14:paraId="791F5B8A" w14:textId="77777777" w:rsidR="004700D2" w:rsidRPr="002F5643" w:rsidRDefault="004700D2" w:rsidP="004700D2">
      <w:pPr>
        <w:rPr>
          <w:rFonts w:asciiTheme="minorHAnsi" w:hAnsiTheme="minorHAnsi" w:cstheme="minorHAnsi"/>
          <w:sz w:val="16"/>
        </w:rPr>
      </w:pPr>
      <w:r w:rsidRPr="002F5643">
        <w:rPr>
          <w:rFonts w:asciiTheme="minorHAnsi" w:hAnsiTheme="minorHAnsi" w:cstheme="minorHAnsi"/>
          <w:sz w:val="16"/>
        </w:rPr>
        <w:t xml:space="preserve">It is necessary for the State and civil society, especially the academic sector, to </w:t>
      </w:r>
      <w:r w:rsidRPr="002F5643">
        <w:rPr>
          <w:rStyle w:val="StyleUnderline"/>
          <w:rFonts w:asciiTheme="minorHAnsi" w:hAnsiTheme="minorHAnsi" w:cstheme="minorHAnsi"/>
        </w:rPr>
        <w:t>adopt respectful policies and practices toward the way of life and the fundamental rights of indigenous peoples in isolation</w:t>
      </w:r>
      <w:r w:rsidRPr="002F5643">
        <w:rPr>
          <w:rFonts w:asciiTheme="minorHAnsi" w:hAnsiTheme="minorHAnsi" w:cstheme="minorHAnsi"/>
          <w:sz w:val="16"/>
        </w:rPr>
        <w:t xml:space="preserve">. This means </w:t>
      </w:r>
      <w:r w:rsidRPr="002F5643">
        <w:rPr>
          <w:rStyle w:val="StyleUnderline"/>
          <w:rFonts w:asciiTheme="minorHAnsi" w:hAnsiTheme="minorHAnsi" w:cstheme="minorHAnsi"/>
        </w:rPr>
        <w:t xml:space="preserve">guaranteeing the exercise of their </w:t>
      </w:r>
      <w:r w:rsidRPr="002F5643">
        <w:rPr>
          <w:rStyle w:val="StyleUnderline"/>
          <w:rFonts w:asciiTheme="minorHAnsi" w:hAnsiTheme="minorHAnsi" w:cstheme="minorHAnsi"/>
          <w:highlight w:val="cyan"/>
        </w:rPr>
        <w:t xml:space="preserve">right to </w:t>
      </w:r>
      <w:r w:rsidRPr="002F5643">
        <w:rPr>
          <w:rStyle w:val="Emphasis"/>
          <w:rFonts w:asciiTheme="minorHAnsi" w:hAnsiTheme="minorHAnsi" w:cstheme="minorHAnsi"/>
          <w:highlight w:val="cyan"/>
        </w:rPr>
        <w:t>self-determination</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providing legal security</w:t>
      </w:r>
      <w:r w:rsidRPr="002F5643">
        <w:rPr>
          <w:rStyle w:val="StyleUnderline"/>
          <w:rFonts w:asciiTheme="minorHAnsi" w:hAnsiTheme="minorHAnsi" w:cstheme="minorHAnsi"/>
        </w:rPr>
        <w:t xml:space="preserve"> and </w:t>
      </w:r>
      <w:r w:rsidRPr="002F5643">
        <w:rPr>
          <w:rStyle w:val="Emphasis"/>
          <w:rFonts w:asciiTheme="minorHAnsi" w:hAnsiTheme="minorHAnsi" w:cstheme="minorHAnsi"/>
          <w:highlight w:val="cyan"/>
        </w:rPr>
        <w:t>efficient protection</w:t>
      </w:r>
      <w:r w:rsidRPr="002F5643">
        <w:rPr>
          <w:rStyle w:val="StyleUnderline"/>
          <w:rFonts w:asciiTheme="minorHAnsi" w:hAnsiTheme="minorHAnsi" w:cstheme="minorHAnsi"/>
        </w:rPr>
        <w:t xml:space="preserve"> for their territories and </w:t>
      </w:r>
      <w:r w:rsidRPr="002F5643">
        <w:rPr>
          <w:rStyle w:val="StyleUnderline"/>
          <w:rFonts w:asciiTheme="minorHAnsi" w:hAnsiTheme="minorHAnsi" w:cstheme="minorHAnsi"/>
          <w:highlight w:val="cyan"/>
        </w:rPr>
        <w:t>prohibiting the concession of rights</w:t>
      </w:r>
      <w:r w:rsidRPr="002F5643">
        <w:rPr>
          <w:rStyle w:val="StyleUnderline"/>
          <w:rFonts w:asciiTheme="minorHAnsi" w:hAnsiTheme="minorHAnsi" w:cstheme="minorHAnsi"/>
        </w:rPr>
        <w:t xml:space="preserve"> within these territories to external agents.</w:t>
      </w:r>
      <w:r w:rsidRPr="002F5643">
        <w:rPr>
          <w:rFonts w:asciiTheme="minorHAnsi" w:hAnsiTheme="minorHAnsi" w:cstheme="minorHAnsi"/>
          <w:sz w:val="16"/>
        </w:rPr>
        <w:t xml:space="preserve"> Simultaneously, it is necessary to implement strategies for epidemiological prevention and, in the cases in which there are tensions between peoples in isolation and neighboring populations, prevent these conflicts. These are some of the basic conditions to guarantee the physical and sociocultural survival of peoples in isolation, as well as the peaceful coexistence with the surrounding communities.</w:t>
      </w:r>
    </w:p>
    <w:p w14:paraId="4307B83D" w14:textId="77777777" w:rsidR="004700D2" w:rsidRPr="002F5643" w:rsidRDefault="004700D2" w:rsidP="004700D2">
      <w:pPr>
        <w:rPr>
          <w:rFonts w:asciiTheme="minorHAnsi" w:hAnsiTheme="minorHAnsi" w:cstheme="minorHAnsi"/>
          <w:sz w:val="16"/>
        </w:rPr>
      </w:pPr>
      <w:r w:rsidRPr="002F5643">
        <w:rPr>
          <w:rFonts w:asciiTheme="minorHAnsi" w:hAnsiTheme="minorHAnsi" w:cstheme="minorHAnsi"/>
          <w:sz w:val="16"/>
        </w:rPr>
        <w:t xml:space="preserve">In more concrete terms, political will, specialized personnel, logistics and a budget are needed to strengthen the protection of these peoples’ territories, implementing surveillance systems </w:t>
      </w:r>
      <w:proofErr w:type="gramStart"/>
      <w:r w:rsidRPr="002F5643">
        <w:rPr>
          <w:rFonts w:asciiTheme="minorHAnsi" w:hAnsiTheme="minorHAnsi" w:cstheme="minorHAnsi"/>
          <w:sz w:val="16"/>
        </w:rPr>
        <w:t>in order to</w:t>
      </w:r>
      <w:proofErr w:type="gramEnd"/>
      <w:r w:rsidRPr="002F5643">
        <w:rPr>
          <w:rFonts w:asciiTheme="minorHAnsi" w:hAnsiTheme="minorHAnsi" w:cstheme="minorHAnsi"/>
          <w:sz w:val="16"/>
        </w:rPr>
        <w:t xml:space="preserve"> identify and eradicate menaces. </w:t>
      </w:r>
      <w:r w:rsidRPr="002F5643">
        <w:rPr>
          <w:rStyle w:val="StyleUnderline"/>
          <w:rFonts w:asciiTheme="minorHAnsi" w:hAnsiTheme="minorHAnsi" w:cstheme="minorHAnsi"/>
        </w:rPr>
        <w:t xml:space="preserve">It is </w:t>
      </w:r>
      <w:r w:rsidRPr="002F5643">
        <w:rPr>
          <w:rStyle w:val="StyleUnderline"/>
          <w:rFonts w:asciiTheme="minorHAnsi" w:hAnsiTheme="minorHAnsi" w:cstheme="minorHAnsi"/>
          <w:highlight w:val="cyan"/>
        </w:rPr>
        <w:t>necessary to listen closely</w:t>
      </w:r>
      <w:r w:rsidRPr="002F5643">
        <w:rPr>
          <w:rStyle w:val="StyleUnderline"/>
          <w:rFonts w:asciiTheme="minorHAnsi" w:hAnsiTheme="minorHAnsi" w:cstheme="minorHAnsi"/>
        </w:rPr>
        <w:t xml:space="preserve"> to the population that shares territories with peoples in isolation, which is mainly indigenous, </w:t>
      </w:r>
      <w:r w:rsidRPr="002F5643">
        <w:rPr>
          <w:rStyle w:val="StyleUnderline"/>
          <w:rFonts w:asciiTheme="minorHAnsi" w:hAnsiTheme="minorHAnsi" w:cstheme="minorHAnsi"/>
          <w:highlight w:val="cyan"/>
        </w:rPr>
        <w:t>with the purpose of identifying potential conflicts and</w:t>
      </w:r>
      <w:r w:rsidRPr="002F5643">
        <w:rPr>
          <w:rStyle w:val="StyleUnderline"/>
          <w:rFonts w:asciiTheme="minorHAnsi" w:hAnsiTheme="minorHAnsi" w:cstheme="minorHAnsi"/>
        </w:rPr>
        <w:t xml:space="preserve"> adopting adequate measures to </w:t>
      </w:r>
      <w:r w:rsidRPr="002F5643">
        <w:rPr>
          <w:rStyle w:val="StyleUnderline"/>
          <w:rFonts w:asciiTheme="minorHAnsi" w:hAnsiTheme="minorHAnsi" w:cstheme="minorHAnsi"/>
          <w:highlight w:val="cyan"/>
        </w:rPr>
        <w:t>prevent them</w:t>
      </w:r>
      <w:r w:rsidRPr="002F5643">
        <w:rPr>
          <w:rFonts w:asciiTheme="minorHAnsi" w:hAnsiTheme="minorHAnsi" w:cstheme="minorHAnsi"/>
          <w:sz w:val="16"/>
        </w:rPr>
        <w:t xml:space="preserve">. The tensions can be a result of either conflicts and schisms within the group in isolation, interethnic conflicts with the neighboring communities or external pressure. </w:t>
      </w:r>
      <w:r w:rsidRPr="002F5643">
        <w:rPr>
          <w:rStyle w:val="StyleUnderline"/>
          <w:rFonts w:asciiTheme="minorHAnsi" w:hAnsiTheme="minorHAnsi" w:cstheme="minorHAnsi"/>
        </w:rPr>
        <w:t xml:space="preserve">Intersectoral </w:t>
      </w:r>
      <w:r w:rsidRPr="002F5643">
        <w:rPr>
          <w:rStyle w:val="StyleUnderline"/>
          <w:rFonts w:asciiTheme="minorHAnsi" w:hAnsiTheme="minorHAnsi" w:cstheme="minorHAnsi"/>
          <w:highlight w:val="cyan"/>
        </w:rPr>
        <w:t xml:space="preserve">coordination </w:t>
      </w:r>
      <w:r w:rsidRPr="002F5643">
        <w:rPr>
          <w:rStyle w:val="StyleUnderline"/>
          <w:rFonts w:asciiTheme="minorHAnsi" w:hAnsiTheme="minorHAnsi" w:cstheme="minorHAnsi"/>
          <w:highlight w:val="cyan"/>
        </w:rPr>
        <w:lastRenderedPageBreak/>
        <w:t>and collaborating</w:t>
      </w:r>
      <w:r w:rsidRPr="002F5643">
        <w:rPr>
          <w:rStyle w:val="StyleUnderline"/>
          <w:rFonts w:asciiTheme="minorHAnsi" w:hAnsiTheme="minorHAnsi" w:cstheme="minorHAnsi"/>
        </w:rPr>
        <w:t xml:space="preserve"> with the local population to </w:t>
      </w:r>
      <w:r w:rsidRPr="002F5643">
        <w:rPr>
          <w:rStyle w:val="Emphasis"/>
          <w:rFonts w:asciiTheme="minorHAnsi" w:hAnsiTheme="minorHAnsi" w:cstheme="minorHAnsi"/>
          <w:highlight w:val="cyan"/>
        </w:rPr>
        <w:t>prevent conflicts</w:t>
      </w:r>
      <w:r w:rsidRPr="002F5643">
        <w:rPr>
          <w:rFonts w:asciiTheme="minorHAnsi" w:hAnsiTheme="minorHAnsi" w:cstheme="minorHAnsi"/>
          <w:sz w:val="16"/>
        </w:rPr>
        <w:t xml:space="preserve"> and deal with health emergencies caused by the potential spread of diseases seems to be one of the State’s biggest challenges.</w:t>
      </w:r>
    </w:p>
    <w:p w14:paraId="1A33E6C9" w14:textId="77777777" w:rsidR="004700D2" w:rsidRPr="002F5643" w:rsidRDefault="004700D2" w:rsidP="004700D2">
      <w:pPr>
        <w:rPr>
          <w:rFonts w:asciiTheme="minorHAnsi" w:hAnsiTheme="minorHAnsi" w:cstheme="minorHAnsi"/>
          <w:sz w:val="16"/>
        </w:rPr>
      </w:pPr>
      <w:r w:rsidRPr="002F5643">
        <w:rPr>
          <w:rFonts w:asciiTheme="minorHAnsi" w:hAnsiTheme="minorHAnsi" w:cstheme="minorHAnsi"/>
          <w:sz w:val="16"/>
        </w:rPr>
        <w:t>When facing risky situations that involve direct interaction with peoples in isolation, it is necessary to dismiss the possibility of manipulating said interaction in favor of academic, religious, economic or political interests; the integrity and the fundamental rights of these peoples must be guaranteed. The institutions involved in this process, such as academic ones, should establish codes of ethics and mechanisms to ensure that their practices do not promote or accelerate processes of direct and sustained interaction with these peoples.</w:t>
      </w:r>
    </w:p>
    <w:p w14:paraId="542972B4" w14:textId="77777777" w:rsidR="004700D2" w:rsidRPr="002F5643" w:rsidRDefault="004700D2" w:rsidP="004700D2">
      <w:pPr>
        <w:rPr>
          <w:rStyle w:val="Emphasis"/>
          <w:rFonts w:asciiTheme="minorHAnsi" w:hAnsiTheme="minorHAnsi" w:cstheme="minorHAnsi"/>
        </w:rPr>
      </w:pPr>
      <w:r w:rsidRPr="002F5643">
        <w:rPr>
          <w:rFonts w:asciiTheme="minorHAnsi" w:hAnsiTheme="minorHAnsi" w:cstheme="minorHAnsi"/>
          <w:sz w:val="16"/>
        </w:rPr>
        <w:t xml:space="preserve">If there is a case in which an indigenous people in isolation voluntarily seeks to increase the degree of interaction with their surroundings, </w:t>
      </w:r>
      <w:r w:rsidRPr="002F5643">
        <w:rPr>
          <w:rStyle w:val="StyleUnderline"/>
          <w:rFonts w:asciiTheme="minorHAnsi" w:hAnsiTheme="minorHAnsi" w:cstheme="minorHAnsi"/>
        </w:rPr>
        <w:t>the State must be prepared to guarantee that the necessary sanitary conditions, personal and collective integrity, territorial needs, food sources and time are provided</w:t>
      </w:r>
      <w:r w:rsidRPr="002F5643">
        <w:rPr>
          <w:rFonts w:asciiTheme="minorHAnsi" w:hAnsiTheme="minorHAnsi" w:cstheme="minorHAnsi"/>
          <w:sz w:val="16"/>
        </w:rPr>
        <w:t xml:space="preserve">, so that the population develops physical (immunological), psychological and sociocultural mechanisms to adapt to the changes and new situations they will face. </w:t>
      </w:r>
      <w:r w:rsidRPr="002F5643">
        <w:rPr>
          <w:rStyle w:val="StyleUnderline"/>
          <w:rFonts w:asciiTheme="minorHAnsi" w:hAnsiTheme="minorHAnsi" w:cstheme="minorHAnsi"/>
        </w:rPr>
        <w:t xml:space="preserve">Overall, attention should be directed to generating conditions that allow increased interaction with the surrounding population, </w:t>
      </w:r>
      <w:r w:rsidRPr="002F5643">
        <w:rPr>
          <w:rStyle w:val="StyleUnderline"/>
          <w:rFonts w:asciiTheme="minorHAnsi" w:hAnsiTheme="minorHAnsi" w:cstheme="minorHAnsi"/>
          <w:highlight w:val="cyan"/>
        </w:rPr>
        <w:t xml:space="preserve">preventing the negative effects that have historically put indigenous peoples under </w:t>
      </w:r>
      <w:r w:rsidRPr="002F5643">
        <w:rPr>
          <w:rStyle w:val="StyleUnderline"/>
          <w:rFonts w:asciiTheme="minorHAnsi" w:hAnsiTheme="minorHAnsi" w:cstheme="minorHAnsi"/>
        </w:rPr>
        <w:t xml:space="preserve">the </w:t>
      </w:r>
      <w:r w:rsidRPr="002F5643">
        <w:rPr>
          <w:rStyle w:val="Emphasis"/>
          <w:rFonts w:asciiTheme="minorHAnsi" w:hAnsiTheme="minorHAnsi" w:cstheme="minorHAnsi"/>
          <w:highlight w:val="cyan"/>
        </w:rPr>
        <w:t>risk of extinction.</w:t>
      </w:r>
    </w:p>
    <w:p w14:paraId="1EB26DF8" w14:textId="77777777" w:rsidR="004700D2" w:rsidRPr="002F5643" w:rsidRDefault="004700D2" w:rsidP="004700D2">
      <w:pPr>
        <w:pStyle w:val="Heading4"/>
        <w:rPr>
          <w:rFonts w:asciiTheme="minorHAnsi" w:hAnsiTheme="minorHAnsi" w:cstheme="minorHAnsi"/>
        </w:rPr>
      </w:pPr>
      <w:r w:rsidRPr="002F5643">
        <w:rPr>
          <w:rFonts w:asciiTheme="minorHAnsi" w:hAnsiTheme="minorHAnsi" w:cstheme="minorHAnsi"/>
        </w:rPr>
        <w:t xml:space="preserve">Failure to consult </w:t>
      </w:r>
      <w:r w:rsidRPr="002F5643">
        <w:rPr>
          <w:rFonts w:asciiTheme="minorHAnsi" w:hAnsiTheme="minorHAnsi" w:cstheme="minorHAnsi"/>
          <w:u w:val="single"/>
        </w:rPr>
        <w:t>undermines</w:t>
      </w:r>
      <w:r w:rsidRPr="002F5643">
        <w:rPr>
          <w:rFonts w:asciiTheme="minorHAnsi" w:hAnsiTheme="minorHAnsi" w:cstheme="minorHAnsi"/>
        </w:rPr>
        <w:t xml:space="preserve"> plan effectiveness, </w:t>
      </w:r>
      <w:r w:rsidRPr="002F5643">
        <w:rPr>
          <w:rFonts w:asciiTheme="minorHAnsi" w:hAnsiTheme="minorHAnsi" w:cstheme="minorHAnsi"/>
          <w:u w:val="single"/>
        </w:rPr>
        <w:t>only</w:t>
      </w:r>
      <w:r w:rsidRPr="002F5643">
        <w:rPr>
          <w:rFonts w:asciiTheme="minorHAnsi" w:hAnsiTheme="minorHAnsi" w:cstheme="minorHAnsi"/>
        </w:rPr>
        <w:t xml:space="preserve"> a standard of consultation ensures development success.</w:t>
      </w:r>
    </w:p>
    <w:p w14:paraId="3E31846F" w14:textId="77777777" w:rsidR="004700D2" w:rsidRPr="002F5643" w:rsidRDefault="004700D2" w:rsidP="004700D2">
      <w:pPr>
        <w:rPr>
          <w:rFonts w:asciiTheme="minorHAnsi" w:hAnsiTheme="minorHAnsi" w:cstheme="minorHAnsi"/>
        </w:rPr>
      </w:pPr>
      <w:r w:rsidRPr="002F5643">
        <w:rPr>
          <w:rStyle w:val="Style13ptBold"/>
          <w:rFonts w:asciiTheme="minorHAnsi" w:hAnsiTheme="minorHAnsi" w:cstheme="minorHAnsi"/>
        </w:rPr>
        <w:t>Rodgers ’24</w:t>
      </w:r>
      <w:r w:rsidRPr="002F5643">
        <w:rPr>
          <w:rFonts w:asciiTheme="minorHAnsi" w:hAnsiTheme="minorHAnsi" w:cstheme="minorHAnsi"/>
        </w:rPr>
        <w:t xml:space="preserve"> (</w:t>
      </w:r>
      <w:r w:rsidRPr="002F5643">
        <w:rPr>
          <w:rFonts w:asciiTheme="minorHAnsi" w:hAnsiTheme="minorHAnsi" w:cstheme="minorHAnsi"/>
          <w:szCs w:val="20"/>
        </w:rPr>
        <w:t xml:space="preserve">Angela Rodgers, </w:t>
      </w:r>
      <w:proofErr w:type="gramStart"/>
      <w:r w:rsidRPr="002F5643">
        <w:rPr>
          <w:rFonts w:asciiTheme="minorHAnsi" w:hAnsiTheme="minorHAnsi" w:cstheme="minorHAnsi"/>
          <w:szCs w:val="20"/>
        </w:rPr>
        <w:t>Bachelors of Communication</w:t>
      </w:r>
      <w:proofErr w:type="gramEnd"/>
      <w:r w:rsidRPr="002F5643">
        <w:rPr>
          <w:rFonts w:asciiTheme="minorHAnsi" w:hAnsiTheme="minorHAnsi" w:cstheme="minorHAnsi"/>
          <w:szCs w:val="20"/>
        </w:rPr>
        <w:t xml:space="preserve"> from the University of Queensland, “The Importance of Indigenous Engagement &amp; Consulting Traditional Owners” May 30</w:t>
      </w:r>
      <w:proofErr w:type="gramStart"/>
      <w:r w:rsidRPr="002F5643">
        <w:rPr>
          <w:rFonts w:asciiTheme="minorHAnsi" w:hAnsiTheme="minorHAnsi" w:cstheme="minorHAnsi"/>
          <w:szCs w:val="20"/>
        </w:rPr>
        <w:t xml:space="preserve"> 2024</w:t>
      </w:r>
      <w:proofErr w:type="gramEnd"/>
      <w:r w:rsidRPr="002F5643">
        <w:rPr>
          <w:rFonts w:asciiTheme="minorHAnsi" w:hAnsiTheme="minorHAnsi" w:cstheme="minorHAnsi"/>
          <w:szCs w:val="20"/>
        </w:rPr>
        <w:t>, https://simplystakeholders.com/indigenous-engagement/ //</w:t>
      </w:r>
      <w:proofErr w:type="spellStart"/>
      <w:r w:rsidRPr="002F5643">
        <w:rPr>
          <w:rFonts w:asciiTheme="minorHAnsi" w:hAnsiTheme="minorHAnsi" w:cstheme="minorHAnsi"/>
          <w:szCs w:val="20"/>
        </w:rPr>
        <w:t>vo</w:t>
      </w:r>
      <w:proofErr w:type="spellEnd"/>
      <w:r w:rsidRPr="002F5643">
        <w:rPr>
          <w:rFonts w:asciiTheme="minorHAnsi" w:hAnsiTheme="minorHAnsi" w:cstheme="minorHAnsi"/>
        </w:rPr>
        <w:t>)</w:t>
      </w:r>
    </w:p>
    <w:p w14:paraId="0CB258CA" w14:textId="77777777" w:rsidR="004700D2" w:rsidRPr="002F5643" w:rsidRDefault="004700D2" w:rsidP="004700D2">
      <w:pPr>
        <w:rPr>
          <w:rFonts w:asciiTheme="minorHAnsi" w:hAnsiTheme="minorHAnsi" w:cstheme="minorHAnsi"/>
          <w:sz w:val="16"/>
        </w:rPr>
      </w:pPr>
      <w:r w:rsidRPr="002F5643">
        <w:rPr>
          <w:rFonts w:asciiTheme="minorHAnsi" w:hAnsiTheme="minorHAnsi" w:cstheme="minorHAnsi"/>
          <w:b/>
          <w:bCs/>
          <w:highlight w:val="cyan"/>
          <w:u w:val="single"/>
        </w:rPr>
        <w:t>Seeking consent</w:t>
      </w:r>
      <w:r w:rsidRPr="002F5643">
        <w:rPr>
          <w:rFonts w:asciiTheme="minorHAnsi" w:hAnsiTheme="minorHAnsi" w:cstheme="minorHAnsi"/>
          <w:sz w:val="16"/>
        </w:rPr>
        <w:t xml:space="preserve"> from Traditional Custodians helps to recognize their ownership, ensure appropriate respect is given, and </w:t>
      </w:r>
      <w:r w:rsidRPr="002F5643">
        <w:rPr>
          <w:rFonts w:asciiTheme="minorHAnsi" w:hAnsiTheme="minorHAnsi" w:cstheme="minorHAnsi"/>
          <w:b/>
          <w:bCs/>
          <w:highlight w:val="cyan"/>
          <w:u w:val="single"/>
        </w:rPr>
        <w:t>helps to reduce</w:t>
      </w:r>
      <w:r w:rsidRPr="002F5643">
        <w:rPr>
          <w:rFonts w:asciiTheme="minorHAnsi" w:hAnsiTheme="minorHAnsi" w:cstheme="minorHAnsi"/>
          <w:b/>
          <w:bCs/>
          <w:u w:val="single"/>
        </w:rPr>
        <w:t xml:space="preserve"> the likelihood of causing </w:t>
      </w:r>
      <w:r w:rsidRPr="002F5643">
        <w:rPr>
          <w:rFonts w:asciiTheme="minorHAnsi" w:hAnsiTheme="minorHAnsi" w:cstheme="minorHAnsi"/>
          <w:b/>
          <w:bCs/>
          <w:highlight w:val="cyan"/>
          <w:u w:val="single"/>
        </w:rPr>
        <w:t>harm</w:t>
      </w:r>
      <w:r w:rsidRPr="002F5643">
        <w:rPr>
          <w:rFonts w:asciiTheme="minorHAnsi" w:hAnsiTheme="minorHAnsi" w:cstheme="minorHAnsi"/>
          <w:sz w:val="16"/>
        </w:rPr>
        <w:t xml:space="preserve">. </w:t>
      </w:r>
      <w:proofErr w:type="gramStart"/>
      <w:r w:rsidRPr="002F5643">
        <w:rPr>
          <w:rFonts w:asciiTheme="minorHAnsi" w:hAnsiTheme="minorHAnsi" w:cstheme="minorHAnsi"/>
          <w:sz w:val="16"/>
        </w:rPr>
        <w:t>In order to</w:t>
      </w:r>
      <w:proofErr w:type="gramEnd"/>
      <w:r w:rsidRPr="002F5643">
        <w:rPr>
          <w:rFonts w:asciiTheme="minorHAnsi" w:hAnsiTheme="minorHAnsi" w:cstheme="minorHAnsi"/>
          <w:sz w:val="16"/>
        </w:rPr>
        <w:t xml:space="preserve"> gain real consent from Traditional Owners, they must be appropriately informed, consulted with in advance (</w:t>
      </w:r>
      <w:proofErr w:type="gramStart"/>
      <w:r w:rsidRPr="002F5643">
        <w:rPr>
          <w:rFonts w:asciiTheme="minorHAnsi" w:hAnsiTheme="minorHAnsi" w:cstheme="minorHAnsi"/>
          <w:sz w:val="16"/>
        </w:rPr>
        <w:t>early on in the</w:t>
      </w:r>
      <w:proofErr w:type="gramEnd"/>
      <w:r w:rsidRPr="002F5643">
        <w:rPr>
          <w:rFonts w:asciiTheme="minorHAnsi" w:hAnsiTheme="minorHAnsi" w:cstheme="minorHAnsi"/>
          <w:sz w:val="16"/>
        </w:rPr>
        <w:t xml:space="preserve"> planning process), and must be freely able to consent (without coercion or manipulation). Many </w:t>
      </w:r>
      <w:r w:rsidRPr="002F5643">
        <w:rPr>
          <w:rFonts w:asciiTheme="minorHAnsi" w:hAnsiTheme="minorHAnsi" w:cstheme="minorHAnsi"/>
          <w:b/>
          <w:bCs/>
          <w:highlight w:val="cyan"/>
          <w:u w:val="single"/>
        </w:rPr>
        <w:t>Indigenous peoples</w:t>
      </w:r>
      <w:r w:rsidRPr="002F5643">
        <w:rPr>
          <w:rFonts w:asciiTheme="minorHAnsi" w:hAnsiTheme="minorHAnsi" w:cstheme="minorHAnsi"/>
          <w:u w:val="single"/>
        </w:rPr>
        <w:t xml:space="preserve"> have lived on the land for thousands of years, and </w:t>
      </w:r>
      <w:r w:rsidRPr="002F5643">
        <w:rPr>
          <w:rFonts w:asciiTheme="minorHAnsi" w:hAnsiTheme="minorHAnsi" w:cstheme="minorHAnsi"/>
          <w:b/>
          <w:bCs/>
          <w:highlight w:val="cyan"/>
          <w:u w:val="single"/>
        </w:rPr>
        <w:t>hold</w:t>
      </w:r>
      <w:r w:rsidRPr="002F5643">
        <w:rPr>
          <w:rFonts w:asciiTheme="minorHAnsi" w:hAnsiTheme="minorHAnsi" w:cstheme="minorHAnsi"/>
          <w:b/>
          <w:bCs/>
          <w:u w:val="single"/>
        </w:rPr>
        <w:t xml:space="preserve"> unique </w:t>
      </w:r>
      <w:r w:rsidRPr="002F5643">
        <w:rPr>
          <w:rFonts w:asciiTheme="minorHAnsi" w:hAnsiTheme="minorHAnsi" w:cstheme="minorHAnsi"/>
          <w:b/>
          <w:bCs/>
          <w:highlight w:val="cyan"/>
          <w:u w:val="single"/>
        </w:rPr>
        <w:t>knowledge</w:t>
      </w:r>
      <w:r w:rsidRPr="002F5643">
        <w:rPr>
          <w:rFonts w:asciiTheme="minorHAnsi" w:hAnsiTheme="minorHAnsi" w:cstheme="minorHAnsi"/>
          <w:b/>
          <w:bCs/>
          <w:u w:val="single"/>
        </w:rPr>
        <w:t xml:space="preserve"> built up over many generations</w:t>
      </w:r>
      <w:r w:rsidRPr="002F5643">
        <w:rPr>
          <w:rFonts w:asciiTheme="minorHAnsi" w:hAnsiTheme="minorHAnsi" w:cstheme="minorHAnsi"/>
          <w:u w:val="single"/>
        </w:rPr>
        <w:t xml:space="preserve"> — especially traditional ecological knowledge </w:t>
      </w:r>
      <w:r w:rsidRPr="002F5643">
        <w:rPr>
          <w:rFonts w:asciiTheme="minorHAnsi" w:hAnsiTheme="minorHAnsi" w:cstheme="minorHAnsi"/>
          <w:b/>
          <w:bCs/>
          <w:highlight w:val="cyan"/>
          <w:u w:val="single"/>
        </w:rPr>
        <w:t>relevant to sustainable</w:t>
      </w:r>
      <w:r w:rsidRPr="002F5643">
        <w:rPr>
          <w:rFonts w:asciiTheme="minorHAnsi" w:hAnsiTheme="minorHAnsi" w:cstheme="minorHAnsi"/>
          <w:b/>
          <w:bCs/>
          <w:u w:val="single"/>
        </w:rPr>
        <w:t xml:space="preserve"> resource use and land </w:t>
      </w:r>
      <w:r w:rsidRPr="002F5643">
        <w:rPr>
          <w:rFonts w:asciiTheme="minorHAnsi" w:hAnsiTheme="minorHAnsi" w:cstheme="minorHAnsi"/>
          <w:b/>
          <w:bCs/>
          <w:highlight w:val="cyan"/>
          <w:u w:val="single"/>
        </w:rPr>
        <w:t>management</w:t>
      </w:r>
      <w:r w:rsidRPr="002F5643">
        <w:rPr>
          <w:rFonts w:asciiTheme="minorHAnsi" w:hAnsiTheme="minorHAnsi" w:cstheme="minorHAnsi"/>
          <w:u w:val="single"/>
        </w:rPr>
        <w:t xml:space="preserve">. </w:t>
      </w:r>
      <w:r w:rsidRPr="002F5643">
        <w:rPr>
          <w:rFonts w:asciiTheme="minorHAnsi" w:hAnsiTheme="minorHAnsi" w:cstheme="minorHAnsi"/>
          <w:b/>
          <w:bCs/>
          <w:highlight w:val="cyan"/>
          <w:u w:val="single"/>
        </w:rPr>
        <w:t>Organizations</w:t>
      </w:r>
      <w:r w:rsidRPr="002F5643">
        <w:rPr>
          <w:rFonts w:asciiTheme="minorHAnsi" w:hAnsiTheme="minorHAnsi" w:cstheme="minorHAnsi"/>
          <w:b/>
          <w:bCs/>
          <w:u w:val="single"/>
        </w:rPr>
        <w:t xml:space="preserve"> can </w:t>
      </w:r>
      <w:r w:rsidRPr="002F5643">
        <w:rPr>
          <w:rFonts w:asciiTheme="minorHAnsi" w:hAnsiTheme="minorHAnsi" w:cstheme="minorHAnsi"/>
          <w:b/>
          <w:bCs/>
          <w:highlight w:val="cyan"/>
          <w:u w:val="single"/>
        </w:rPr>
        <w:t>benefit from consulting</w:t>
      </w:r>
      <w:r w:rsidRPr="002F5643">
        <w:rPr>
          <w:rFonts w:asciiTheme="minorHAnsi" w:hAnsiTheme="minorHAnsi" w:cstheme="minorHAnsi"/>
          <w:b/>
          <w:bCs/>
          <w:u w:val="single"/>
        </w:rPr>
        <w:t xml:space="preserve"> with Traditional Owners</w:t>
      </w:r>
      <w:r w:rsidRPr="002F5643">
        <w:rPr>
          <w:rFonts w:asciiTheme="minorHAnsi" w:hAnsiTheme="minorHAnsi" w:cstheme="minorHAnsi"/>
          <w:u w:val="single"/>
        </w:rPr>
        <w:t xml:space="preserve"> to tap into any knowledge that may impact their project or work</w:t>
      </w:r>
      <w:r w:rsidRPr="002F5643">
        <w:rPr>
          <w:rFonts w:asciiTheme="minorHAnsi" w:hAnsiTheme="minorHAnsi" w:cstheme="minorHAnsi"/>
          <w:sz w:val="16"/>
        </w:rPr>
        <w:t xml:space="preserve">. Avoid Conflict As you’ll see in some of the examples further down the page, </w:t>
      </w:r>
      <w:r w:rsidRPr="002F5643">
        <w:rPr>
          <w:rFonts w:asciiTheme="minorHAnsi" w:hAnsiTheme="minorHAnsi" w:cstheme="minorHAnsi"/>
          <w:b/>
          <w:bCs/>
          <w:highlight w:val="cyan"/>
          <w:u w:val="single"/>
        </w:rPr>
        <w:t>failing to</w:t>
      </w:r>
      <w:r w:rsidRPr="002F5643">
        <w:rPr>
          <w:rFonts w:asciiTheme="minorHAnsi" w:hAnsiTheme="minorHAnsi" w:cstheme="minorHAnsi"/>
          <w:b/>
          <w:bCs/>
          <w:u w:val="single"/>
        </w:rPr>
        <w:t xml:space="preserve"> adequately </w:t>
      </w:r>
      <w:r w:rsidRPr="002F5643">
        <w:rPr>
          <w:rFonts w:asciiTheme="minorHAnsi" w:hAnsiTheme="minorHAnsi" w:cstheme="minorHAnsi"/>
          <w:b/>
          <w:bCs/>
          <w:highlight w:val="cyan"/>
          <w:u w:val="single"/>
        </w:rPr>
        <w:t>consult</w:t>
      </w:r>
      <w:r w:rsidRPr="002F5643">
        <w:rPr>
          <w:rFonts w:asciiTheme="minorHAnsi" w:hAnsiTheme="minorHAnsi" w:cstheme="minorHAnsi"/>
          <w:b/>
          <w:bCs/>
          <w:u w:val="single"/>
        </w:rPr>
        <w:t xml:space="preserve"> with Indigenous people can </w:t>
      </w:r>
      <w:r w:rsidRPr="002F5643">
        <w:rPr>
          <w:rFonts w:asciiTheme="minorHAnsi" w:hAnsiTheme="minorHAnsi" w:cstheme="minorHAnsi"/>
          <w:b/>
          <w:bCs/>
          <w:highlight w:val="cyan"/>
          <w:u w:val="single"/>
        </w:rPr>
        <w:t xml:space="preserve">lead to disputes, conflicts, </w:t>
      </w:r>
      <w:r w:rsidRPr="002F5643">
        <w:rPr>
          <w:rFonts w:asciiTheme="minorHAnsi" w:hAnsiTheme="minorHAnsi" w:cstheme="minorHAnsi"/>
          <w:b/>
          <w:bCs/>
          <w:u w:val="single"/>
        </w:rPr>
        <w:t xml:space="preserve">legal </w:t>
      </w:r>
      <w:r w:rsidRPr="002F5643">
        <w:rPr>
          <w:rFonts w:asciiTheme="minorHAnsi" w:hAnsiTheme="minorHAnsi" w:cstheme="minorHAnsi"/>
          <w:b/>
          <w:bCs/>
          <w:highlight w:val="cyan"/>
          <w:u w:val="single"/>
        </w:rPr>
        <w:t>challenges</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and</w:t>
      </w:r>
      <w:r w:rsidRPr="002F5643">
        <w:rPr>
          <w:rFonts w:asciiTheme="minorHAnsi" w:hAnsiTheme="minorHAnsi" w:cstheme="minorHAnsi"/>
          <w:b/>
          <w:bCs/>
          <w:u w:val="single"/>
        </w:rPr>
        <w:t xml:space="preserve"> project </w:t>
      </w:r>
      <w:r w:rsidRPr="002F5643">
        <w:rPr>
          <w:rFonts w:asciiTheme="minorHAnsi" w:hAnsiTheme="minorHAnsi" w:cstheme="minorHAnsi"/>
          <w:b/>
          <w:bCs/>
          <w:highlight w:val="cyan"/>
          <w:u w:val="single"/>
        </w:rPr>
        <w:t>delays</w:t>
      </w:r>
      <w:r w:rsidRPr="002F5643">
        <w:rPr>
          <w:rFonts w:asciiTheme="minorHAnsi" w:hAnsiTheme="minorHAnsi" w:cstheme="minorHAnsi"/>
          <w:sz w:val="16"/>
        </w:rPr>
        <w:t xml:space="preserve">. </w:t>
      </w:r>
      <w:r w:rsidRPr="002F5643">
        <w:rPr>
          <w:rFonts w:asciiTheme="minorHAnsi" w:hAnsiTheme="minorHAnsi" w:cstheme="minorHAnsi"/>
          <w:b/>
          <w:bCs/>
          <w:highlight w:val="cyan"/>
          <w:u w:val="single"/>
        </w:rPr>
        <w:t>By</w:t>
      </w:r>
      <w:r w:rsidRPr="002F5643">
        <w:rPr>
          <w:rFonts w:asciiTheme="minorHAnsi" w:hAnsiTheme="minorHAnsi" w:cstheme="minorHAnsi"/>
          <w:b/>
          <w:bCs/>
          <w:u w:val="single"/>
        </w:rPr>
        <w:t xml:space="preserve"> appropriately </w:t>
      </w:r>
      <w:r w:rsidRPr="002F5643">
        <w:rPr>
          <w:rFonts w:asciiTheme="minorHAnsi" w:hAnsiTheme="minorHAnsi" w:cstheme="minorHAnsi"/>
          <w:b/>
          <w:bCs/>
          <w:highlight w:val="cyan"/>
          <w:u w:val="single"/>
        </w:rPr>
        <w:t>engaging</w:t>
      </w:r>
      <w:r w:rsidRPr="002F5643">
        <w:rPr>
          <w:rFonts w:asciiTheme="minorHAnsi" w:hAnsiTheme="minorHAnsi" w:cstheme="minorHAnsi"/>
          <w:u w:val="single"/>
        </w:rPr>
        <w:t xml:space="preserve"> with Indigenous stakeholders, </w:t>
      </w:r>
      <w:r w:rsidRPr="002F5643">
        <w:rPr>
          <w:rFonts w:asciiTheme="minorHAnsi" w:hAnsiTheme="minorHAnsi" w:cstheme="minorHAnsi"/>
          <w:b/>
          <w:bCs/>
          <w:highlight w:val="cyan"/>
          <w:u w:val="single"/>
        </w:rPr>
        <w:t>organizations</w:t>
      </w:r>
      <w:r w:rsidRPr="002F5643">
        <w:rPr>
          <w:rFonts w:asciiTheme="minorHAnsi" w:hAnsiTheme="minorHAnsi" w:cstheme="minorHAnsi"/>
          <w:b/>
          <w:bCs/>
          <w:u w:val="single"/>
        </w:rPr>
        <w:t xml:space="preserve"> may be able to anticipate and </w:t>
      </w:r>
      <w:r w:rsidRPr="002F5643">
        <w:rPr>
          <w:rFonts w:asciiTheme="minorHAnsi" w:hAnsiTheme="minorHAnsi" w:cstheme="minorHAnsi"/>
          <w:b/>
          <w:bCs/>
          <w:highlight w:val="cyan"/>
          <w:u w:val="single"/>
        </w:rPr>
        <w:t>avoid conflicts before they escalate</w:t>
      </w:r>
      <w:r w:rsidRPr="002F5643">
        <w:rPr>
          <w:rFonts w:asciiTheme="minorHAnsi" w:hAnsiTheme="minorHAnsi" w:cstheme="minorHAnsi"/>
          <w:b/>
          <w:bCs/>
          <w:u w:val="single"/>
        </w:rPr>
        <w:t xml:space="preserve"> and impact the project</w:t>
      </w:r>
      <w:r w:rsidRPr="002F5643">
        <w:rPr>
          <w:rFonts w:asciiTheme="minorHAnsi" w:hAnsiTheme="minorHAnsi" w:cstheme="minorHAnsi"/>
          <w:sz w:val="16"/>
        </w:rPr>
        <w:t xml:space="preserve">. Build Social Acceptance Indigenous engagement is also often a stakeholder expectation, with increasing understanding of the importance of respecting indigenous customs, protecting cultural heritage, and the value of traditional knowledge. As such, </w:t>
      </w:r>
      <w:r w:rsidRPr="002F5643">
        <w:rPr>
          <w:rFonts w:asciiTheme="minorHAnsi" w:hAnsiTheme="minorHAnsi" w:cstheme="minorHAnsi"/>
          <w:b/>
          <w:bCs/>
          <w:highlight w:val="cyan"/>
          <w:u w:val="single"/>
        </w:rPr>
        <w:t>engaging</w:t>
      </w:r>
      <w:r w:rsidRPr="002F5643">
        <w:rPr>
          <w:rFonts w:asciiTheme="minorHAnsi" w:hAnsiTheme="minorHAnsi" w:cstheme="minorHAnsi"/>
          <w:b/>
          <w:bCs/>
          <w:u w:val="single"/>
        </w:rPr>
        <w:t xml:space="preserve"> with First Nations</w:t>
      </w:r>
      <w:r w:rsidRPr="002F5643">
        <w:rPr>
          <w:rFonts w:asciiTheme="minorHAnsi" w:hAnsiTheme="minorHAnsi" w:cstheme="minorHAnsi"/>
          <w:u w:val="single"/>
        </w:rPr>
        <w:t xml:space="preserve"> and Traditional Custodians </w:t>
      </w:r>
      <w:r w:rsidRPr="002F5643">
        <w:rPr>
          <w:rFonts w:asciiTheme="minorHAnsi" w:hAnsiTheme="minorHAnsi" w:cstheme="minorHAnsi"/>
          <w:b/>
          <w:bCs/>
          <w:highlight w:val="cyan"/>
          <w:u w:val="single"/>
        </w:rPr>
        <w:t>can</w:t>
      </w:r>
      <w:r w:rsidRPr="002F5643">
        <w:rPr>
          <w:rFonts w:asciiTheme="minorHAnsi" w:hAnsiTheme="minorHAnsi" w:cstheme="minorHAnsi"/>
          <w:b/>
          <w:bCs/>
          <w:u w:val="single"/>
        </w:rPr>
        <w:t xml:space="preserve"> also </w:t>
      </w:r>
      <w:r w:rsidRPr="002F5643">
        <w:rPr>
          <w:rFonts w:asciiTheme="minorHAnsi" w:hAnsiTheme="minorHAnsi" w:cstheme="minorHAnsi"/>
          <w:b/>
          <w:bCs/>
          <w:highlight w:val="cyan"/>
          <w:u w:val="single"/>
        </w:rPr>
        <w:t>lead to</w:t>
      </w:r>
      <w:r w:rsidRPr="002F5643">
        <w:rPr>
          <w:rFonts w:asciiTheme="minorHAnsi" w:hAnsiTheme="minorHAnsi" w:cstheme="minorHAnsi"/>
          <w:b/>
          <w:bCs/>
          <w:u w:val="single"/>
        </w:rPr>
        <w:t xml:space="preserve"> broader </w:t>
      </w:r>
      <w:r w:rsidRPr="002F5643">
        <w:rPr>
          <w:rFonts w:asciiTheme="minorHAnsi" w:hAnsiTheme="minorHAnsi" w:cstheme="minorHAnsi"/>
          <w:b/>
          <w:bCs/>
          <w:highlight w:val="cyan"/>
          <w:u w:val="single"/>
        </w:rPr>
        <w:t>stakeholder and social acceptance</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of your</w:t>
      </w:r>
      <w:r w:rsidRPr="002F5643">
        <w:rPr>
          <w:rFonts w:asciiTheme="minorHAnsi" w:hAnsiTheme="minorHAnsi" w:cstheme="minorHAnsi"/>
          <w:b/>
          <w:bCs/>
          <w:u w:val="single"/>
        </w:rPr>
        <w:t xml:space="preserve"> organization and </w:t>
      </w:r>
      <w:r w:rsidRPr="002F5643">
        <w:rPr>
          <w:rFonts w:asciiTheme="minorHAnsi" w:hAnsiTheme="minorHAnsi" w:cstheme="minorHAnsi"/>
          <w:b/>
          <w:bCs/>
          <w:highlight w:val="cyan"/>
          <w:u w:val="single"/>
        </w:rPr>
        <w:t>project</w:t>
      </w:r>
      <w:r w:rsidRPr="002F5643">
        <w:rPr>
          <w:rFonts w:asciiTheme="minorHAnsi" w:hAnsiTheme="minorHAnsi" w:cstheme="minorHAnsi"/>
          <w:sz w:val="16"/>
        </w:rPr>
        <w:t xml:space="preserve">. Strengthen Relationships By engaging with stakeholders, </w:t>
      </w:r>
      <w:r w:rsidRPr="002F5643">
        <w:rPr>
          <w:rFonts w:asciiTheme="minorHAnsi" w:hAnsiTheme="minorHAnsi" w:cstheme="minorHAnsi"/>
          <w:u w:val="single"/>
        </w:rPr>
        <w:t xml:space="preserve">organizations </w:t>
      </w:r>
      <w:r w:rsidRPr="002F5643">
        <w:rPr>
          <w:rFonts w:asciiTheme="minorHAnsi" w:hAnsiTheme="minorHAnsi" w:cstheme="minorHAnsi"/>
          <w:b/>
          <w:bCs/>
          <w:u w:val="single"/>
        </w:rPr>
        <w:t xml:space="preserve">get an opportunity to </w:t>
      </w:r>
      <w:r w:rsidRPr="002F5643">
        <w:rPr>
          <w:rFonts w:asciiTheme="minorHAnsi" w:hAnsiTheme="minorHAnsi" w:cstheme="minorHAnsi"/>
          <w:b/>
          <w:bCs/>
          <w:highlight w:val="cyan"/>
          <w:u w:val="single"/>
        </w:rPr>
        <w:t xml:space="preserve">build relationships that can </w:t>
      </w:r>
      <w:r w:rsidRPr="002F5643">
        <w:rPr>
          <w:rFonts w:asciiTheme="minorHAnsi" w:hAnsiTheme="minorHAnsi" w:cstheme="minorHAnsi"/>
          <w:b/>
          <w:bCs/>
          <w:u w:val="single"/>
        </w:rPr>
        <w:t>be long-</w:t>
      </w:r>
      <w:r w:rsidRPr="002F5643">
        <w:rPr>
          <w:rFonts w:asciiTheme="minorHAnsi" w:hAnsiTheme="minorHAnsi" w:cstheme="minorHAnsi"/>
          <w:b/>
          <w:bCs/>
          <w:highlight w:val="cyan"/>
          <w:u w:val="single"/>
        </w:rPr>
        <w:t>last</w:t>
      </w:r>
      <w:r w:rsidRPr="002F5643">
        <w:rPr>
          <w:rFonts w:asciiTheme="minorHAnsi" w:hAnsiTheme="minorHAnsi" w:cstheme="minorHAnsi"/>
          <w:b/>
          <w:bCs/>
          <w:u w:val="single"/>
        </w:rPr>
        <w:t>ing and mutually beneficial</w:t>
      </w:r>
      <w:r w:rsidRPr="002F5643">
        <w:rPr>
          <w:rFonts w:asciiTheme="minorHAnsi" w:hAnsiTheme="minorHAnsi" w:cstheme="minorHAnsi"/>
          <w:sz w:val="16"/>
        </w:rPr>
        <w:t xml:space="preserve">. Not only that, but </w:t>
      </w:r>
      <w:r w:rsidRPr="002F5643">
        <w:rPr>
          <w:rFonts w:asciiTheme="minorHAnsi" w:hAnsiTheme="minorHAnsi" w:cstheme="minorHAnsi"/>
          <w:u w:val="single"/>
        </w:rPr>
        <w:t>the process of building relationships and consulting can play an important role in reconciliation</w:t>
      </w:r>
      <w:r w:rsidRPr="002F5643">
        <w:rPr>
          <w:rFonts w:asciiTheme="minorHAnsi" w:hAnsiTheme="minorHAnsi" w:cstheme="minorHAnsi"/>
          <w:sz w:val="16"/>
        </w:rPr>
        <w:t xml:space="preserve"> as communities and governments work to address historical wrongs committed against Indigenous peoples. What’s Involved in Consulting Traditional Owners? The process of consulting with Traditional Owners is often part of the overall stakeholder engagement process, including stakeholder identification, stakeholder analysis, stakeholder mapping, and implementation. However, some specific steps and considerations for engaging with Indigenous people might include: Identifying the Traditional Owners and relevant Indigenous groups by asking local authorities and reviewing reliable sources Using appropriate cultural protocols to communicate about your proposed policy, project, or activity Engaging groups to seek their input, concerns, and approval for any activities that impact them or their lands Actively seeking to avoid or minimize impacts on culturally significant sites Engaging in negotiation, where appropriate, to address any concerns raised by Traditional Owners and incorporating their feedback into the project, policy, or decision Where appropriate, formalizing agreements with Traditional Owners to outline conditions for proceeding with the project, including any protection measures and limitations Finally, remember that </w:t>
      </w:r>
      <w:r w:rsidRPr="002F5643">
        <w:rPr>
          <w:rFonts w:asciiTheme="minorHAnsi" w:hAnsiTheme="minorHAnsi" w:cstheme="minorHAnsi"/>
          <w:b/>
          <w:bCs/>
          <w:u w:val="single"/>
        </w:rPr>
        <w:t xml:space="preserve">genuine </w:t>
      </w:r>
      <w:r w:rsidRPr="002F5643">
        <w:rPr>
          <w:rFonts w:asciiTheme="minorHAnsi" w:hAnsiTheme="minorHAnsi" w:cstheme="minorHAnsi"/>
          <w:b/>
          <w:bCs/>
          <w:highlight w:val="cyan"/>
          <w:u w:val="single"/>
        </w:rPr>
        <w:t>engagement means</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Indigenous</w:t>
      </w:r>
      <w:r w:rsidRPr="002F5643">
        <w:rPr>
          <w:rFonts w:asciiTheme="minorHAnsi" w:hAnsiTheme="minorHAnsi" w:cstheme="minorHAnsi"/>
          <w:b/>
          <w:bCs/>
          <w:u w:val="single"/>
        </w:rPr>
        <w:t xml:space="preserve"> knowledge and </w:t>
      </w:r>
      <w:r w:rsidRPr="002F5643">
        <w:rPr>
          <w:rFonts w:asciiTheme="minorHAnsi" w:hAnsiTheme="minorHAnsi" w:cstheme="minorHAnsi"/>
          <w:b/>
          <w:bCs/>
          <w:highlight w:val="cyan"/>
          <w:u w:val="single"/>
        </w:rPr>
        <w:t>views are valued</w:t>
      </w:r>
      <w:r w:rsidRPr="002F5643">
        <w:rPr>
          <w:rFonts w:asciiTheme="minorHAnsi" w:hAnsiTheme="minorHAnsi" w:cstheme="minorHAnsi"/>
          <w:u w:val="single"/>
        </w:rPr>
        <w:t xml:space="preserve"> and </w:t>
      </w:r>
      <w:r w:rsidRPr="002F5643">
        <w:rPr>
          <w:rFonts w:asciiTheme="minorHAnsi" w:hAnsiTheme="minorHAnsi" w:cstheme="minorHAnsi"/>
          <w:u w:val="single"/>
        </w:rPr>
        <w:lastRenderedPageBreak/>
        <w:t>considered in your decision-making</w:t>
      </w:r>
      <w:r w:rsidRPr="002F5643">
        <w:rPr>
          <w:rFonts w:asciiTheme="minorHAnsi" w:hAnsiTheme="minorHAnsi" w:cstheme="minorHAnsi"/>
          <w:sz w:val="16"/>
        </w:rPr>
        <w:t xml:space="preserve">. To understand the importance of genuine engagement (and the harm caused by tokenistic or symbolic engagement), check out Chapter 2.2 of the EPBC Act review that talks about how the Act prioritized the views of western science over Indigenous knowledge and views. 5 Examples That Demonstrate the Importance of Indigenous Engagement </w:t>
      </w:r>
      <w:r w:rsidRPr="002F5643">
        <w:rPr>
          <w:rFonts w:asciiTheme="minorHAnsi" w:hAnsiTheme="minorHAnsi" w:cstheme="minorHAnsi"/>
          <w:u w:val="single"/>
        </w:rPr>
        <w:t xml:space="preserve">The best way to understand why engaging with First Nations People and Traditional Owners matters is to look at some </w:t>
      </w:r>
      <w:proofErr w:type="gramStart"/>
      <w:r w:rsidRPr="002F5643">
        <w:rPr>
          <w:rFonts w:asciiTheme="minorHAnsi" w:hAnsiTheme="minorHAnsi" w:cstheme="minorHAnsi"/>
          <w:u w:val="single"/>
        </w:rPr>
        <w:t>real life</w:t>
      </w:r>
      <w:proofErr w:type="gramEnd"/>
      <w:r w:rsidRPr="002F5643">
        <w:rPr>
          <w:rFonts w:asciiTheme="minorHAnsi" w:hAnsiTheme="minorHAnsi" w:cstheme="minorHAnsi"/>
          <w:u w:val="single"/>
        </w:rPr>
        <w:t xml:space="preserve"> examples where organizations got this right — and wrong</w:t>
      </w:r>
      <w:r w:rsidRPr="002F5643">
        <w:rPr>
          <w:rFonts w:asciiTheme="minorHAnsi" w:hAnsiTheme="minorHAnsi" w:cstheme="minorHAnsi"/>
          <w:sz w:val="16"/>
        </w:rPr>
        <w:t xml:space="preserve">. Western Australia Gas Development Image source: http://www.reuters.com/ Off the Pilbara coast of Western Australia, a large US$12 billion gas </w:t>
      </w:r>
      <w:r w:rsidRPr="002F5643">
        <w:rPr>
          <w:rFonts w:asciiTheme="minorHAnsi" w:hAnsiTheme="minorHAnsi" w:cstheme="minorHAnsi"/>
          <w:u w:val="single"/>
        </w:rPr>
        <w:t>development was put on hold in late 2023 after a Traditional Owner brought forward a legal challenge in court</w:t>
      </w:r>
      <w:r w:rsidRPr="002F5643">
        <w:rPr>
          <w:rFonts w:asciiTheme="minorHAnsi" w:hAnsiTheme="minorHAnsi" w:cstheme="minorHAnsi"/>
          <w:sz w:val="16"/>
        </w:rPr>
        <w:t xml:space="preserve">, </w:t>
      </w:r>
      <w:r w:rsidRPr="002F5643">
        <w:rPr>
          <w:rFonts w:asciiTheme="minorHAnsi" w:hAnsiTheme="minorHAnsi" w:cstheme="minorHAnsi"/>
          <w:u w:val="single"/>
        </w:rPr>
        <w:t>claiming that she was not adequately consulted</w:t>
      </w:r>
      <w:r w:rsidRPr="002F5643">
        <w:rPr>
          <w:rFonts w:asciiTheme="minorHAnsi" w:hAnsiTheme="minorHAnsi" w:cstheme="minorHAnsi"/>
          <w:sz w:val="16"/>
        </w:rPr>
        <w:t xml:space="preserve">. The judge ruled that the original project approval was invalid, and the organization was required to halt testing and resubmit an environmental plan properly informed by adequate consultation with Traditional Owners. New South Wales Water Resource Plan Image source: http://www.abc.net.au/ Also in late 2023, the previously approved New South Wales Fractured Rock Water Resource Plan was challenged by a confederation of 20 First Nations groups that claimed the plan failed to meet its legal requirements to engage and consult with Indigenous groups prior to approval. Concerns included: Lack of consultation on cultural, social, and spiritual aspects tied to water resources The plan not meeting criteria of the Murray-Darling Basin plan Incomplete consultation with several First Nations groups Some First Nations groups not consulted </w:t>
      </w:r>
      <w:proofErr w:type="spellStart"/>
      <w:r w:rsidRPr="002F5643">
        <w:rPr>
          <w:rFonts w:asciiTheme="minorHAnsi" w:hAnsiTheme="minorHAnsi" w:cstheme="minorHAnsi"/>
          <w:sz w:val="16"/>
        </w:rPr>
        <w:t>Waraba</w:t>
      </w:r>
      <w:proofErr w:type="spellEnd"/>
      <w:r w:rsidRPr="002F5643">
        <w:rPr>
          <w:rFonts w:asciiTheme="minorHAnsi" w:hAnsiTheme="minorHAnsi" w:cstheme="minorHAnsi"/>
          <w:sz w:val="16"/>
        </w:rPr>
        <w:t xml:space="preserve"> Naming (Caboolture West Development) in South-East Queensland One positive example of engaging with First Nations and Indigenous groups is the </w:t>
      </w:r>
      <w:proofErr w:type="spellStart"/>
      <w:r w:rsidRPr="002F5643">
        <w:rPr>
          <w:rFonts w:asciiTheme="minorHAnsi" w:hAnsiTheme="minorHAnsi" w:cstheme="minorHAnsi"/>
          <w:sz w:val="16"/>
        </w:rPr>
        <w:t>Waraba</w:t>
      </w:r>
      <w:proofErr w:type="spellEnd"/>
      <w:r w:rsidRPr="002F5643">
        <w:rPr>
          <w:rFonts w:asciiTheme="minorHAnsi" w:hAnsiTheme="minorHAnsi" w:cstheme="minorHAnsi"/>
          <w:sz w:val="16"/>
        </w:rPr>
        <w:t xml:space="preserve"> place naming project in South-East Queensland. As part of the process to name the new city and surrounding suburbs, the council engaged with the local Kabi </w:t>
      </w:r>
      <w:proofErr w:type="spellStart"/>
      <w:r w:rsidRPr="002F5643">
        <w:rPr>
          <w:rFonts w:asciiTheme="minorHAnsi" w:hAnsiTheme="minorHAnsi" w:cstheme="minorHAnsi"/>
          <w:sz w:val="16"/>
        </w:rPr>
        <w:t>Kabi</w:t>
      </w:r>
      <w:proofErr w:type="spellEnd"/>
      <w:r w:rsidRPr="002F5643">
        <w:rPr>
          <w:rFonts w:asciiTheme="minorHAnsi" w:hAnsiTheme="minorHAnsi" w:cstheme="minorHAnsi"/>
          <w:sz w:val="16"/>
        </w:rPr>
        <w:t xml:space="preserve"> people to ensure any new names would be culturally and historically appropriate, accurately reflect the local indigenous language, and have support from Traditional Custodians. This was important to meet the local Place Names Act 1994 legislation that </w:t>
      </w:r>
      <w:proofErr w:type="gramStart"/>
      <w:r w:rsidRPr="002F5643">
        <w:rPr>
          <w:rFonts w:asciiTheme="minorHAnsi" w:hAnsiTheme="minorHAnsi" w:cstheme="minorHAnsi"/>
          <w:sz w:val="16"/>
        </w:rPr>
        <w:t>stated</w:t>
      </w:r>
      <w:proofErr w:type="gramEnd"/>
      <w:r w:rsidRPr="002F5643">
        <w:rPr>
          <w:rFonts w:asciiTheme="minorHAnsi" w:hAnsiTheme="minorHAnsi" w:cstheme="minorHAnsi"/>
          <w:sz w:val="16"/>
        </w:rPr>
        <w:t xml:space="preserve"> ‘There must be consideration of place naming issues (6), including community views, cultural and historical significance, and Aboriginal tradition and Island custom’. But it also met the council’s goals of gaining community input into the naming processes to ensure the new names would be influenced by community values and </w:t>
      </w:r>
      <w:proofErr w:type="gramStart"/>
      <w:r w:rsidRPr="002F5643">
        <w:rPr>
          <w:rFonts w:asciiTheme="minorHAnsi" w:hAnsiTheme="minorHAnsi" w:cstheme="minorHAnsi"/>
          <w:sz w:val="16"/>
        </w:rPr>
        <w:t>suggestions, and</w:t>
      </w:r>
      <w:proofErr w:type="gramEnd"/>
      <w:r w:rsidRPr="002F5643">
        <w:rPr>
          <w:rFonts w:asciiTheme="minorHAnsi" w:hAnsiTheme="minorHAnsi" w:cstheme="minorHAnsi"/>
          <w:sz w:val="16"/>
        </w:rPr>
        <w:t xml:space="preserve"> would help to increase community support for the new names and boundaries. The chosen city name, </w:t>
      </w:r>
      <w:proofErr w:type="spellStart"/>
      <w:r w:rsidRPr="002F5643">
        <w:rPr>
          <w:rFonts w:asciiTheme="minorHAnsi" w:hAnsiTheme="minorHAnsi" w:cstheme="minorHAnsi"/>
          <w:sz w:val="16"/>
        </w:rPr>
        <w:t>Waraba</w:t>
      </w:r>
      <w:proofErr w:type="spellEnd"/>
      <w:r w:rsidRPr="002F5643">
        <w:rPr>
          <w:rFonts w:asciiTheme="minorHAnsi" w:hAnsiTheme="minorHAnsi" w:cstheme="minorHAnsi"/>
          <w:sz w:val="16"/>
        </w:rPr>
        <w:t xml:space="preserve">, comes from the Kabi </w:t>
      </w:r>
      <w:proofErr w:type="spellStart"/>
      <w:r w:rsidRPr="002F5643">
        <w:rPr>
          <w:rFonts w:asciiTheme="minorHAnsi" w:hAnsiTheme="minorHAnsi" w:cstheme="minorHAnsi"/>
          <w:sz w:val="16"/>
        </w:rPr>
        <w:t>Kabi</w:t>
      </w:r>
      <w:proofErr w:type="spellEnd"/>
      <w:r w:rsidRPr="002F5643">
        <w:rPr>
          <w:rFonts w:asciiTheme="minorHAnsi" w:hAnsiTheme="minorHAnsi" w:cstheme="minorHAnsi"/>
          <w:sz w:val="16"/>
        </w:rPr>
        <w:t xml:space="preserve"> language and means ‘burn’, reflecting traditional land management practices, new life, and a healthy land and people. Ontario Government Roads Through Traditional Homelands In 2021, </w:t>
      </w:r>
      <w:proofErr w:type="spellStart"/>
      <w:r w:rsidRPr="002F5643">
        <w:rPr>
          <w:rFonts w:asciiTheme="minorHAnsi" w:hAnsiTheme="minorHAnsi" w:cstheme="minorHAnsi"/>
          <w:sz w:val="16"/>
        </w:rPr>
        <w:t>Neskantaga</w:t>
      </w:r>
      <w:proofErr w:type="spellEnd"/>
      <w:r w:rsidRPr="002F5643">
        <w:rPr>
          <w:rFonts w:asciiTheme="minorHAnsi" w:hAnsiTheme="minorHAnsi" w:cstheme="minorHAnsi"/>
          <w:sz w:val="16"/>
        </w:rPr>
        <w:t xml:space="preserve"> First Nation took Ontario to court following their “recent experience of inadequate consultations on a component of a larger road project that will run through [the First Nation’s] homelands”, as well as the lack of guidelines in the Environmental Assessment Act on how to consult indigenous communities in crisis. Despite the community’s inability to meet in person since the pandemic began, the government held its consultation period and approved the terms of reference for environmental assessments on the proposed Ring of Fire roads. Ontario Housing Bill In 2022, the Ontario government passed Bill 23 (the More Homes Built Faster Act) without consulting First Nations, </w:t>
      </w:r>
      <w:proofErr w:type="gramStart"/>
      <w:r w:rsidRPr="002F5643">
        <w:rPr>
          <w:rFonts w:asciiTheme="minorHAnsi" w:hAnsiTheme="minorHAnsi" w:cstheme="minorHAnsi"/>
          <w:sz w:val="16"/>
        </w:rPr>
        <w:t>in spite of</w:t>
      </w:r>
      <w:proofErr w:type="gramEnd"/>
      <w:r w:rsidRPr="002F5643">
        <w:rPr>
          <w:rFonts w:asciiTheme="minorHAnsi" w:hAnsiTheme="minorHAnsi" w:cstheme="minorHAnsi"/>
          <w:sz w:val="16"/>
        </w:rPr>
        <w:t xml:space="preserve"> clashes with Indigenous communities over the development. A leaked cabinet document even listed various concerns about Indigenous communities’ response to the bill (almost all negative or critical), showing that the government was aware of the impact on Indigenous stakeholders. In a statement released by Nishnawbe Aski Nation Grand Chief Derek, the government was “respectfully advised that </w:t>
      </w:r>
      <w:r w:rsidRPr="002F5643">
        <w:rPr>
          <w:rFonts w:asciiTheme="minorHAnsi" w:hAnsiTheme="minorHAnsi" w:cstheme="minorHAnsi"/>
          <w:b/>
          <w:bCs/>
          <w:highlight w:val="cyan"/>
          <w:u w:val="single"/>
        </w:rPr>
        <w:t>development cannot proceed without full recognition of the rights of</w:t>
      </w:r>
      <w:r w:rsidRPr="002F5643">
        <w:rPr>
          <w:rFonts w:asciiTheme="minorHAnsi" w:hAnsiTheme="minorHAnsi" w:cstheme="minorHAnsi"/>
          <w:b/>
          <w:bCs/>
          <w:u w:val="single"/>
        </w:rPr>
        <w:t xml:space="preserve"> our </w:t>
      </w:r>
      <w:r w:rsidRPr="002F5643">
        <w:rPr>
          <w:rFonts w:asciiTheme="minorHAnsi" w:hAnsiTheme="minorHAnsi" w:cstheme="minorHAnsi"/>
          <w:b/>
          <w:bCs/>
          <w:highlight w:val="cyan"/>
          <w:u w:val="single"/>
        </w:rPr>
        <w:t>nations</w:t>
      </w:r>
      <w:r w:rsidRPr="002F5643">
        <w:rPr>
          <w:rFonts w:asciiTheme="minorHAnsi" w:hAnsiTheme="minorHAnsi" w:cstheme="minorHAnsi"/>
          <w:sz w:val="16"/>
        </w:rPr>
        <w:t xml:space="preserve">.” </w:t>
      </w:r>
    </w:p>
    <w:p w14:paraId="1D0FB7D3" w14:textId="77777777" w:rsidR="00E42E4C" w:rsidRDefault="00E42E4C" w:rsidP="00F601E6"/>
    <w:p w14:paraId="39B64967" w14:textId="77777777" w:rsidR="004700D2" w:rsidRDefault="004700D2" w:rsidP="00F601E6"/>
    <w:p w14:paraId="02658995" w14:textId="77777777" w:rsidR="004700D2" w:rsidRDefault="004700D2" w:rsidP="00F601E6"/>
    <w:p w14:paraId="3A51D623" w14:textId="77777777" w:rsidR="004700D2" w:rsidRDefault="004700D2" w:rsidP="00F601E6"/>
    <w:p w14:paraId="7E27AAE4" w14:textId="590C17E9" w:rsidR="004700D2" w:rsidRDefault="004700D2" w:rsidP="004700D2">
      <w:pPr>
        <w:pStyle w:val="Heading3"/>
      </w:pPr>
      <w:r>
        <w:lastRenderedPageBreak/>
        <w:t>Case</w:t>
      </w:r>
    </w:p>
    <w:p w14:paraId="10290970" w14:textId="77777777" w:rsidR="009B1A96" w:rsidRPr="00474E18" w:rsidRDefault="009B1A96" w:rsidP="009B1A96">
      <w:pPr>
        <w:pStyle w:val="Heading4"/>
        <w:rPr>
          <w:rStyle w:val="Style13ptBold"/>
          <w:rFonts w:eastAsia="Malgun Gothic"/>
          <w:b/>
          <w:bCs w:val="0"/>
          <w:lang w:eastAsia="ko-KR"/>
        </w:rPr>
      </w:pPr>
      <w:r w:rsidRPr="00474E18">
        <w:rPr>
          <w:rStyle w:val="Style13ptBold"/>
          <w:rFonts w:eastAsia="Malgun Gothic"/>
          <w:b/>
          <w:bCs w:val="0"/>
          <w:lang w:eastAsia="ko-KR"/>
        </w:rPr>
        <w:t>Knowledge gaps within deep sea mining means it inevitably fails.</w:t>
      </w:r>
    </w:p>
    <w:p w14:paraId="115BD10D" w14:textId="77777777" w:rsidR="009B1A96" w:rsidRPr="00474E18" w:rsidRDefault="009B1A96" w:rsidP="009B1A96">
      <w:pPr>
        <w:rPr>
          <w:rStyle w:val="Style13ptBold"/>
          <w:b w:val="0"/>
          <w:bCs/>
          <w:sz w:val="18"/>
          <w:szCs w:val="14"/>
        </w:rPr>
      </w:pPr>
      <w:r>
        <w:rPr>
          <w:rStyle w:val="Style13ptBold"/>
        </w:rPr>
        <w:t>Miller 18 et al</w:t>
      </w:r>
      <w:r w:rsidRPr="00474E18">
        <w:rPr>
          <w:rStyle w:val="Style13ptBold"/>
          <w:b w:val="0"/>
          <w:sz w:val="18"/>
          <w:szCs w:val="14"/>
        </w:rPr>
        <w:t>., Doctorate Student and Researcher at Lancaster University, Masters in Air Quality and Social Justice. (Kathryn, 1-10-2018, “An Overview of Seabed Mining Including the Current State of Development, Environmental Impacts, and Knowledge Gaps,” Frontiers, https://www.frontiersin.org/journals/marine-science/articles/10.3389/fmars.2017.00418/full)//SM</w:t>
      </w:r>
    </w:p>
    <w:p w14:paraId="0A6F9E84" w14:textId="77777777" w:rsidR="009B1A96" w:rsidRPr="00F33095" w:rsidRDefault="009B1A96" w:rsidP="009B1A96">
      <w:pPr>
        <w:rPr>
          <w:sz w:val="10"/>
        </w:rPr>
      </w:pPr>
      <w:r w:rsidRPr="00F629EB">
        <w:rPr>
          <w:rFonts w:eastAsia="Malgun Gothic"/>
          <w:u w:val="single"/>
          <w:lang w:eastAsia="ko-KR"/>
        </w:rPr>
        <w:t>Uncertainties</w:t>
      </w:r>
      <w:r w:rsidRPr="00F33095">
        <w:rPr>
          <w:rFonts w:eastAsia="Malgun Gothic"/>
          <w:u w:val="single"/>
          <w:lang w:eastAsia="ko-KR"/>
        </w:rPr>
        <w:t xml:space="preserve">, </w:t>
      </w:r>
      <w:r w:rsidRPr="00C81DBF">
        <w:rPr>
          <w:rStyle w:val="Emphasis"/>
          <w:highlight w:val="cyan"/>
          <w:lang w:eastAsia="ko-KR"/>
        </w:rPr>
        <w:t>Knowledge Gaps</w:t>
      </w:r>
      <w:r w:rsidRPr="00F629EB">
        <w:rPr>
          <w:rFonts w:eastAsia="Malgun Gothic"/>
          <w:u w:val="single"/>
          <w:lang w:eastAsia="ko-KR"/>
        </w:rPr>
        <w:t xml:space="preserve">, and Areas for Future Research Many questions and uncertainties </w:t>
      </w:r>
      <w:r w:rsidRPr="00C81DBF">
        <w:rPr>
          <w:rFonts w:eastAsia="Malgun Gothic"/>
          <w:highlight w:val="cyan"/>
          <w:u w:val="single"/>
          <w:lang w:eastAsia="ko-KR"/>
        </w:rPr>
        <w:t>surround deep-sea mining</w:t>
      </w:r>
      <w:r w:rsidRPr="00F629EB">
        <w:rPr>
          <w:rFonts w:eastAsia="Malgun Gothic"/>
          <w:u w:val="single"/>
          <w:lang w:eastAsia="ko-KR"/>
        </w:rPr>
        <w:t>,</w:t>
      </w:r>
      <w:r w:rsidRPr="00F33095">
        <w:rPr>
          <w:rFonts w:eastAsia="Malgun Gothic"/>
          <w:sz w:val="10"/>
          <w:lang w:eastAsia="ko-KR"/>
        </w:rPr>
        <w:t xml:space="preserve"> including those stemming from the complexity and scale of the proposed operations, and those arising from legal uncertainties relating to proposed exploitation in the Area and the fact that</w:t>
      </w:r>
      <w:r w:rsidRPr="00F629EB">
        <w:rPr>
          <w:rFonts w:eastAsia="Malgun Gothic"/>
          <w:u w:val="single"/>
          <w:lang w:eastAsia="ko-KR"/>
        </w:rPr>
        <w:t xml:space="preserve"> </w:t>
      </w:r>
      <w:r w:rsidRPr="00C81DBF">
        <w:rPr>
          <w:rStyle w:val="Emphasis"/>
          <w:highlight w:val="cyan"/>
          <w:lang w:eastAsia="ko-KR"/>
        </w:rPr>
        <w:t>no large-scale</w:t>
      </w:r>
      <w:r w:rsidRPr="00F629EB">
        <w:rPr>
          <w:rFonts w:eastAsia="Malgun Gothic"/>
          <w:u w:val="single"/>
          <w:lang w:eastAsia="ko-KR"/>
        </w:rPr>
        <w:t xml:space="preserve"> impact </w:t>
      </w:r>
      <w:r w:rsidRPr="00C81DBF">
        <w:rPr>
          <w:rFonts w:eastAsia="Malgun Gothic"/>
          <w:highlight w:val="cyan"/>
          <w:u w:val="single"/>
          <w:lang w:eastAsia="ko-KR"/>
        </w:rPr>
        <w:t>trials have</w:t>
      </w:r>
      <w:r w:rsidRPr="00F629EB">
        <w:rPr>
          <w:rFonts w:eastAsia="Malgun Gothic"/>
          <w:u w:val="single"/>
          <w:lang w:eastAsia="ko-KR"/>
        </w:rPr>
        <w:t xml:space="preserve"> yet </w:t>
      </w:r>
      <w:r w:rsidRPr="00C81DBF">
        <w:rPr>
          <w:rFonts w:eastAsia="Malgun Gothic"/>
          <w:highlight w:val="cyan"/>
          <w:u w:val="single"/>
          <w:lang w:eastAsia="ko-KR"/>
        </w:rPr>
        <w:t>taken place.</w:t>
      </w:r>
      <w:r w:rsidRPr="00F629EB">
        <w:rPr>
          <w:rFonts w:eastAsia="Malgun Gothic"/>
          <w:u w:val="single"/>
          <w:lang w:eastAsia="ko-KR"/>
        </w:rPr>
        <w:t xml:space="preserve"> </w:t>
      </w:r>
      <w:r w:rsidRPr="00F33095">
        <w:rPr>
          <w:rFonts w:eastAsia="Malgun Gothic"/>
          <w:sz w:val="10"/>
          <w:lang w:eastAsia="ko-KR"/>
        </w:rPr>
        <w:t>In this review, we have presented some of the key issues, but very substantial and significant knowledge gaps remain. Data indicating the recovery of deep-sea biota following physical disturbance are scarce and thus this is an area warranting additional research. T</w:t>
      </w:r>
      <w:r w:rsidRPr="00F629EB">
        <w:rPr>
          <w:rFonts w:eastAsia="Malgun Gothic"/>
          <w:u w:val="single"/>
          <w:lang w:eastAsia="ko-KR"/>
        </w:rPr>
        <w:t xml:space="preserve">here is an absence of baseline data from potential mining sites because only </w:t>
      </w:r>
      <w:r w:rsidRPr="00C81DBF">
        <w:rPr>
          <w:rFonts w:eastAsia="Malgun Gothic"/>
          <w:highlight w:val="cyan"/>
          <w:u w:val="single"/>
          <w:lang w:eastAsia="ko-KR"/>
        </w:rPr>
        <w:t xml:space="preserve">a fraction of the ocean has been </w:t>
      </w:r>
      <w:proofErr w:type="gramStart"/>
      <w:r w:rsidRPr="00C81DBF">
        <w:rPr>
          <w:rFonts w:eastAsia="Malgun Gothic"/>
          <w:highlight w:val="cyan"/>
          <w:u w:val="single"/>
          <w:lang w:eastAsia="ko-KR"/>
        </w:rPr>
        <w:t>studied</w:t>
      </w:r>
      <w:r w:rsidRPr="00F629EB">
        <w:rPr>
          <w:rFonts w:eastAsia="Malgun Gothic"/>
          <w:u w:val="single"/>
          <w:lang w:eastAsia="ko-KR"/>
        </w:rPr>
        <w:t xml:space="preserve"> in depth</w:t>
      </w:r>
      <w:proofErr w:type="gramEnd"/>
      <w:r w:rsidRPr="00F629EB">
        <w:rPr>
          <w:rFonts w:eastAsia="Malgun Gothic"/>
          <w:u w:val="single"/>
          <w:lang w:eastAsia="ko-KR"/>
        </w:rPr>
        <w:t xml:space="preserve"> </w:t>
      </w:r>
      <w:r w:rsidRPr="00C81DBF">
        <w:rPr>
          <w:rFonts w:eastAsia="Malgun Gothic"/>
          <w:highlight w:val="cyan"/>
          <w:u w:val="single"/>
          <w:lang w:eastAsia="ko-KR"/>
        </w:rPr>
        <w:t>due to the</w:t>
      </w:r>
      <w:r w:rsidRPr="00C81DBF">
        <w:rPr>
          <w:rStyle w:val="Emphasis"/>
          <w:highlight w:val="cyan"/>
          <w:lang w:eastAsia="ko-KR"/>
        </w:rPr>
        <w:t xml:space="preserve"> logistical</w:t>
      </w:r>
      <w:r w:rsidRPr="00730065">
        <w:rPr>
          <w:rStyle w:val="Emphasis"/>
          <w:lang w:eastAsia="ko-KR"/>
        </w:rPr>
        <w:t xml:space="preserve"> </w:t>
      </w:r>
      <w:r w:rsidRPr="00C81DBF">
        <w:rPr>
          <w:rStyle w:val="Emphasis"/>
          <w:highlight w:val="cyan"/>
          <w:lang w:eastAsia="ko-KR"/>
        </w:rPr>
        <w:t>complexity</w:t>
      </w:r>
      <w:r w:rsidRPr="00C81DBF">
        <w:rPr>
          <w:rFonts w:eastAsia="Malgun Gothic"/>
          <w:highlight w:val="cyan"/>
          <w:u w:val="single"/>
          <w:lang w:eastAsia="ko-KR"/>
        </w:rPr>
        <w:t xml:space="preserve"> and financial constraints of </w:t>
      </w:r>
      <w:r w:rsidRPr="00C81DBF">
        <w:rPr>
          <w:rFonts w:eastAsia="Malgun Gothic"/>
          <w:b/>
          <w:bCs/>
          <w:highlight w:val="cyan"/>
          <w:u w:val="single"/>
          <w:lang w:eastAsia="ko-KR"/>
        </w:rPr>
        <w:t>accessing</w:t>
      </w:r>
      <w:r w:rsidRPr="00C81DBF">
        <w:rPr>
          <w:rFonts w:eastAsia="Malgun Gothic"/>
          <w:highlight w:val="cyan"/>
          <w:u w:val="single"/>
          <w:lang w:eastAsia="ko-KR"/>
        </w:rPr>
        <w:t xml:space="preserve"> the deep sea.</w:t>
      </w:r>
      <w:r w:rsidRPr="00F629EB">
        <w:rPr>
          <w:rFonts w:eastAsia="Malgun Gothic"/>
          <w:u w:val="single"/>
          <w:lang w:eastAsia="ko-KR"/>
        </w:rPr>
        <w:t xml:space="preserve"> Future studies could focus on understanding deep-sea ecology (for example, local endemism, demographic and genetic connectivity relating to dispersal modes) in the proposed mining zones.</w:t>
      </w:r>
    </w:p>
    <w:p w14:paraId="7720E9AB" w14:textId="77777777" w:rsidR="009B1A96" w:rsidRPr="00F33095" w:rsidRDefault="009B1A96" w:rsidP="009B1A96">
      <w:pPr>
        <w:rPr>
          <w:rFonts w:eastAsia="Malgun Gothic"/>
          <w:sz w:val="10"/>
          <w:lang w:eastAsia="ko-KR"/>
        </w:rPr>
      </w:pPr>
      <w:r w:rsidRPr="00F33095">
        <w:rPr>
          <w:rFonts w:eastAsia="Malgun Gothic"/>
          <w:sz w:val="10"/>
          <w:lang w:eastAsia="ko-KR"/>
        </w:rPr>
        <w:t xml:space="preserve">Discussions are underway to develop the legal framework to regulate exploitation, including issues of environmental protection, accountability, interactions across international and national boundaries, </w:t>
      </w:r>
      <w:proofErr w:type="gramStart"/>
      <w:r w:rsidRPr="00F33095">
        <w:rPr>
          <w:rFonts w:eastAsia="Malgun Gothic"/>
          <w:sz w:val="10"/>
          <w:lang w:eastAsia="ko-KR"/>
        </w:rPr>
        <w:t>and also</w:t>
      </w:r>
      <w:proofErr w:type="gramEnd"/>
      <w:r w:rsidRPr="00F33095">
        <w:rPr>
          <w:rFonts w:eastAsia="Malgun Gothic"/>
          <w:sz w:val="10"/>
          <w:lang w:eastAsia="ko-KR"/>
        </w:rPr>
        <w:t xml:space="preserve"> between claims, with input from marine scientists, legal specialists, and non-governmental organizations. </w:t>
      </w:r>
      <w:r w:rsidRPr="00F629EB">
        <w:rPr>
          <w:rFonts w:eastAsia="Malgun Gothic"/>
          <w:u w:val="single"/>
          <w:lang w:eastAsia="ko-KR"/>
        </w:rPr>
        <w:t xml:space="preserve">Uncertainties surrounding deep-sea ecology and ecological responses to mining-related activities mean that environmental management strategies would need to be tailored to incorporate natural temporal and spatial variability of </w:t>
      </w:r>
      <w:proofErr w:type="spellStart"/>
      <w:r w:rsidRPr="00730065">
        <w:rPr>
          <w:rStyle w:val="Emphasis"/>
          <w:lang w:eastAsia="ko-KR"/>
        </w:rPr>
        <w:t>deepsea</w:t>
      </w:r>
      <w:proofErr w:type="spellEnd"/>
      <w:r w:rsidRPr="00730065">
        <w:rPr>
          <w:rStyle w:val="Emphasis"/>
          <w:lang w:eastAsia="ko-KR"/>
        </w:rPr>
        <w:t xml:space="preserve"> ecosystems</w:t>
      </w:r>
      <w:r w:rsidRPr="00F629EB">
        <w:rPr>
          <w:rFonts w:eastAsia="Malgun Gothic"/>
          <w:u w:val="single"/>
          <w:lang w:eastAsia="ko-KR"/>
        </w:rPr>
        <w:t xml:space="preserve"> </w:t>
      </w:r>
      <w:r w:rsidRPr="00F33095">
        <w:rPr>
          <w:rFonts w:eastAsia="Malgun Gothic"/>
          <w:sz w:val="10"/>
          <w:lang w:eastAsia="ko-KR"/>
        </w:rPr>
        <w:t>(Clark et al., 2010). The impact of noise on deep-sea organisms is not well-studied, which represents another significant knowledge gap in the management of commercial activities.</w:t>
      </w:r>
    </w:p>
    <w:p w14:paraId="44B13C68" w14:textId="77777777" w:rsidR="009B1A96" w:rsidRPr="009F418C" w:rsidRDefault="009B1A96" w:rsidP="009B1A96">
      <w:pPr>
        <w:rPr>
          <w:sz w:val="26"/>
          <w:u w:val="single"/>
        </w:rPr>
      </w:pPr>
      <w:r w:rsidRPr="00F33095">
        <w:rPr>
          <w:sz w:val="10"/>
        </w:rPr>
        <w:t xml:space="preserve">Alternatives Approaches It is widely accepted that demand for metals for use in clean energy and emerging technologies will increase in the next decades, raising the likelihood of supply risk. In response, retrieving metal resources from seabed mining has been identified as one of five sectors with a high potential for development within the European Commission’s blue growth strategy (European Commission, 2017a). The strategy aims to provide support to long-term sustainable growth in the marine and maritime sectors within the region, and the European Commission optimistically estimates that by 2020, 5% of the world’s minerals could be sourced from the ocean floor (Ehlers, 2016). If technological challenges are overcome, the annual turnover of marine minerals mining within Europe could grow from zero to 10 billion Euros by 2030 (Ehlers, 2016). </w:t>
      </w:r>
      <w:r w:rsidRPr="009259B1">
        <w:rPr>
          <w:u w:val="single"/>
        </w:rPr>
        <w:t xml:space="preserve">However, there are </w:t>
      </w:r>
      <w:r w:rsidRPr="00C81DBF">
        <w:rPr>
          <w:rStyle w:val="Emphasis"/>
          <w:highlight w:val="cyan"/>
        </w:rPr>
        <w:t>alternatives</w:t>
      </w:r>
      <w:r w:rsidRPr="009259B1">
        <w:rPr>
          <w:u w:val="single"/>
        </w:rPr>
        <w:t xml:space="preserve"> to exploiting virgin stocks of ore from the seabed. Such approaches </w:t>
      </w:r>
      <w:proofErr w:type="gramStart"/>
      <w:r w:rsidRPr="00C81DBF">
        <w:rPr>
          <w:highlight w:val="cyan"/>
          <w:u w:val="single"/>
        </w:rPr>
        <w:t>include:</w:t>
      </w:r>
      <w:proofErr w:type="gramEnd"/>
      <w:r w:rsidRPr="00C81DBF">
        <w:rPr>
          <w:highlight w:val="cyan"/>
          <w:u w:val="single"/>
        </w:rPr>
        <w:t xml:space="preserve"> </w:t>
      </w:r>
      <w:r w:rsidRPr="00C81DBF">
        <w:rPr>
          <w:rStyle w:val="Emphasis"/>
          <w:highlight w:val="cyan"/>
        </w:rPr>
        <w:t>substituting metals</w:t>
      </w:r>
      <w:r w:rsidRPr="009259B1">
        <w:rPr>
          <w:u w:val="single"/>
        </w:rPr>
        <w:t xml:space="preserve"> in short supply, </w:t>
      </w:r>
      <w:r w:rsidRPr="00C81DBF">
        <w:rPr>
          <w:highlight w:val="cyan"/>
          <w:u w:val="single"/>
        </w:rPr>
        <w:t>such as rare earths</w:t>
      </w:r>
      <w:r w:rsidRPr="009259B1">
        <w:rPr>
          <w:u w:val="single"/>
        </w:rPr>
        <w:t>, for more abundant minerals with similar properties</w:t>
      </w:r>
      <w:r w:rsidRPr="00F33095">
        <w:rPr>
          <w:sz w:val="10"/>
        </w:rPr>
        <w:t xml:space="preserve"> (United States Department of Energy, 2010; Department for Environment, Food and Rural Affairs, 2012); landfill mining (Wagner and Raymond, 2015); and collection and recycling of components from products at the end of their </w:t>
      </w:r>
      <w:proofErr w:type="gramStart"/>
      <w:r w:rsidRPr="00F33095">
        <w:rPr>
          <w:sz w:val="10"/>
        </w:rPr>
        <w:t>life-cycle</w:t>
      </w:r>
      <w:proofErr w:type="gramEnd"/>
      <w:r w:rsidRPr="00F33095">
        <w:rPr>
          <w:sz w:val="10"/>
        </w:rPr>
        <w:t>. Other novel options include the potential to recover lithium and other rare metals from seawater (Hoshino, 2015). A European Commission initiative, adopted in 2015</w:t>
      </w:r>
      <w:r w:rsidRPr="00730065">
        <w:rPr>
          <w:u w:val="single"/>
        </w:rPr>
        <w:t xml:space="preserve">, </w:t>
      </w:r>
      <w:r w:rsidRPr="00C81DBF">
        <w:rPr>
          <w:highlight w:val="cyan"/>
          <w:u w:val="single"/>
        </w:rPr>
        <w:t xml:space="preserve">supports the </w:t>
      </w:r>
      <w:r w:rsidRPr="00C81DBF">
        <w:rPr>
          <w:b/>
          <w:bCs/>
          <w:highlight w:val="cyan"/>
          <w:u w:val="single"/>
        </w:rPr>
        <w:t>transition</w:t>
      </w:r>
      <w:r w:rsidRPr="00C81DBF">
        <w:rPr>
          <w:highlight w:val="cyan"/>
          <w:u w:val="single"/>
        </w:rPr>
        <w:t xml:space="preserve"> toward a </w:t>
      </w:r>
      <w:r w:rsidRPr="00C81DBF">
        <w:rPr>
          <w:rStyle w:val="Emphasis"/>
          <w:highlight w:val="cyan"/>
        </w:rPr>
        <w:t>circular economy</w:t>
      </w:r>
      <w:r w:rsidRPr="009259B1">
        <w:rPr>
          <w:u w:val="single"/>
        </w:rPr>
        <w:t xml:space="preserve"> that promotes recycling and reuse of materials—from production to consumption—</w:t>
      </w:r>
      <w:r w:rsidRPr="00C81DBF">
        <w:rPr>
          <w:highlight w:val="cyan"/>
          <w:u w:val="single"/>
        </w:rPr>
        <w:t xml:space="preserve">so that </w:t>
      </w:r>
      <w:r w:rsidRPr="00C81DBF">
        <w:rPr>
          <w:rStyle w:val="Emphasis"/>
          <w:highlight w:val="cyan"/>
        </w:rPr>
        <w:t>raw materials</w:t>
      </w:r>
      <w:r w:rsidRPr="00C81DBF">
        <w:rPr>
          <w:highlight w:val="cyan"/>
          <w:u w:val="single"/>
        </w:rPr>
        <w:t xml:space="preserve"> are fed back into the </w:t>
      </w:r>
      <w:r w:rsidRPr="00C81DBF">
        <w:rPr>
          <w:b/>
          <w:bCs/>
          <w:highlight w:val="cyan"/>
          <w:u w:val="single"/>
        </w:rPr>
        <w:t>economy</w:t>
      </w:r>
      <w:r w:rsidRPr="00F33095">
        <w:rPr>
          <w:sz w:val="10"/>
        </w:rPr>
        <w:t xml:space="preserve"> (European Commission, 2017b), though the strategy will depend on developing the necessary technology as well as changing consumer behavior. Recycling, though crucial, is unlikely to provide </w:t>
      </w:r>
      <w:proofErr w:type="gramStart"/>
      <w:r w:rsidRPr="00F33095">
        <w:rPr>
          <w:sz w:val="10"/>
        </w:rPr>
        <w:t>sufficient quantities of</w:t>
      </w:r>
      <w:proofErr w:type="gramEnd"/>
      <w:r w:rsidRPr="00F33095">
        <w:rPr>
          <w:sz w:val="10"/>
        </w:rPr>
        <w:t xml:space="preserve"> metals to satisfy requirements in future years which has prompted suggestions that reducing use of metals in products will be a necessary part of product design (United Nations Environment </w:t>
      </w:r>
      <w:proofErr w:type="spellStart"/>
      <w:r w:rsidRPr="00F33095">
        <w:rPr>
          <w:sz w:val="10"/>
        </w:rPr>
        <w:t>Programme</w:t>
      </w:r>
      <w:proofErr w:type="spellEnd"/>
      <w:r w:rsidRPr="00F33095">
        <w:rPr>
          <w:sz w:val="10"/>
        </w:rPr>
        <w:t xml:space="preserve">, 2013a). </w:t>
      </w:r>
      <w:r w:rsidRPr="00F33095">
        <w:rPr>
          <w:u w:val="single"/>
        </w:rPr>
        <w:t xml:space="preserve">Increasing the longevity of technological devices and promoting responsible e-waste recycling could be achieved through manufacturer take-back schemes, in which component </w:t>
      </w:r>
      <w:r w:rsidRPr="00C81DBF">
        <w:rPr>
          <w:highlight w:val="cyan"/>
          <w:u w:val="single"/>
        </w:rPr>
        <w:t xml:space="preserve">materials can be </w:t>
      </w:r>
      <w:r w:rsidRPr="00C81DBF">
        <w:rPr>
          <w:b/>
          <w:bCs/>
          <w:highlight w:val="cyan"/>
          <w:u w:val="single"/>
        </w:rPr>
        <w:t>safely</w:t>
      </w:r>
      <w:r w:rsidRPr="00C81DBF">
        <w:rPr>
          <w:highlight w:val="cyan"/>
          <w:u w:val="single"/>
        </w:rPr>
        <w:t xml:space="preserve"> and</w:t>
      </w:r>
      <w:r w:rsidRPr="00C81DBF">
        <w:rPr>
          <w:rStyle w:val="Emphasis"/>
          <w:highlight w:val="cyan"/>
        </w:rPr>
        <w:t xml:space="preserve"> effectively recovered</w:t>
      </w:r>
      <w:r w:rsidRPr="00C81DBF">
        <w:rPr>
          <w:highlight w:val="cyan"/>
          <w:u w:val="single"/>
        </w:rPr>
        <w:t xml:space="preserve"> for reuse. </w:t>
      </w:r>
      <w:r w:rsidRPr="00730065">
        <w:rPr>
          <w:sz w:val="10"/>
        </w:rPr>
        <w:t>R</w:t>
      </w:r>
      <w:r w:rsidRPr="00F33095">
        <w:rPr>
          <w:sz w:val="10"/>
        </w:rPr>
        <w:t xml:space="preserve">ecycling metals carries its own challenges, which include potential release of toxic substances during processing and limitations during metals recovery that mean not all components can be isolated (United Nations Environment </w:t>
      </w:r>
      <w:proofErr w:type="spellStart"/>
      <w:r w:rsidRPr="00F33095">
        <w:rPr>
          <w:sz w:val="10"/>
        </w:rPr>
        <w:t>Programme</w:t>
      </w:r>
      <w:proofErr w:type="spellEnd"/>
      <w:r w:rsidRPr="00F33095">
        <w:rPr>
          <w:sz w:val="10"/>
        </w:rPr>
        <w:t xml:space="preserve">, 2013a). A shift in focus to reducing consumption and, in addition, better product design (United Nations Environment </w:t>
      </w:r>
      <w:proofErr w:type="spellStart"/>
      <w:r w:rsidRPr="00F33095">
        <w:rPr>
          <w:sz w:val="10"/>
        </w:rPr>
        <w:t>Programme</w:t>
      </w:r>
      <w:proofErr w:type="spellEnd"/>
      <w:r w:rsidRPr="00F33095">
        <w:rPr>
          <w:sz w:val="10"/>
        </w:rPr>
        <w:t>, 2013b). Closing the loop on metals use is possible because in theory all metals are recyclable, though we are some years away from achieving such a system (Reck and Graedel, 2012).</w:t>
      </w:r>
      <w:r w:rsidRPr="009259B1">
        <w:rPr>
          <w:u w:val="single"/>
        </w:rPr>
        <w:t xml:space="preserve"> Improving consumer access to recycling and streamlining manufacturing processes can be a </w:t>
      </w:r>
      <w:r w:rsidRPr="00C81DBF">
        <w:rPr>
          <w:highlight w:val="cyan"/>
          <w:u w:val="single"/>
        </w:rPr>
        <w:t xml:space="preserve">more </w:t>
      </w:r>
      <w:r w:rsidRPr="00C81DBF">
        <w:rPr>
          <w:b/>
          <w:bCs/>
          <w:highlight w:val="cyan"/>
          <w:u w:val="single"/>
        </w:rPr>
        <w:t>efficient</w:t>
      </w:r>
      <w:r w:rsidRPr="009259B1">
        <w:rPr>
          <w:u w:val="single"/>
        </w:rPr>
        <w:t xml:space="preserve"> and economically viable method of sourcing metals </w:t>
      </w:r>
      <w:r w:rsidRPr="00C81DBF">
        <w:rPr>
          <w:highlight w:val="cyan"/>
          <w:u w:val="single"/>
        </w:rPr>
        <w:t xml:space="preserve">than </w:t>
      </w:r>
      <w:r w:rsidRPr="00C81DBF">
        <w:rPr>
          <w:rStyle w:val="Emphasis"/>
          <w:highlight w:val="cyan"/>
        </w:rPr>
        <w:t>mining</w:t>
      </w:r>
      <w:r w:rsidRPr="009259B1">
        <w:rPr>
          <w:u w:val="single"/>
        </w:rPr>
        <w:t xml:space="preserve"> virgi</w:t>
      </w:r>
      <w:r w:rsidRPr="007C4BC4">
        <w:rPr>
          <w:u w:val="single"/>
        </w:rPr>
        <w:t xml:space="preserve">n </w:t>
      </w:r>
      <w:r w:rsidRPr="00C81DBF">
        <w:rPr>
          <w:highlight w:val="cyan"/>
          <w:u w:val="single"/>
        </w:rPr>
        <w:t>ore and</w:t>
      </w:r>
      <w:r w:rsidRPr="009259B1">
        <w:rPr>
          <w:u w:val="single"/>
        </w:rPr>
        <w:t xml:space="preserve"> could greatly reduce or even </w:t>
      </w:r>
      <w:r w:rsidRPr="00C81DBF">
        <w:rPr>
          <w:rStyle w:val="Emphasis"/>
          <w:highlight w:val="cyan"/>
        </w:rPr>
        <w:t>negate</w:t>
      </w:r>
      <w:r w:rsidRPr="009259B1">
        <w:rPr>
          <w:u w:val="single"/>
        </w:rPr>
        <w:t xml:space="preserve"> the need for </w:t>
      </w:r>
      <w:r w:rsidRPr="00C81DBF">
        <w:rPr>
          <w:b/>
          <w:bCs/>
          <w:highlight w:val="cyan"/>
          <w:u w:val="single"/>
        </w:rPr>
        <w:t>exploitation</w:t>
      </w:r>
      <w:r w:rsidRPr="00C81DBF">
        <w:rPr>
          <w:highlight w:val="cyan"/>
          <w:u w:val="single"/>
        </w:rPr>
        <w:t xml:space="preserve"> of seabed mineral resources.</w:t>
      </w:r>
    </w:p>
    <w:p w14:paraId="1287C2F1" w14:textId="77777777" w:rsidR="009B1A96" w:rsidRPr="00474E18" w:rsidRDefault="009B1A96" w:rsidP="009B1A96">
      <w:pPr>
        <w:pStyle w:val="Heading4"/>
        <w:rPr>
          <w:rStyle w:val="Style13ptBold"/>
          <w:b/>
          <w:bCs w:val="0"/>
        </w:rPr>
      </w:pPr>
      <w:r w:rsidRPr="00474E18">
        <w:rPr>
          <w:rStyle w:val="Style13ptBold"/>
          <w:b/>
          <w:bCs w:val="0"/>
        </w:rPr>
        <w:t>It is impossible to develop efficient and safe deep-sea mining tech due to the complexity of the deep sea.</w:t>
      </w:r>
    </w:p>
    <w:p w14:paraId="7D4E5477" w14:textId="77777777" w:rsidR="009B1A96" w:rsidRPr="00BC7ECA" w:rsidRDefault="009B1A96" w:rsidP="009B1A96">
      <w:pPr>
        <w:rPr>
          <w:rStyle w:val="Style13ptBold"/>
          <w:rFonts w:asciiTheme="minorHAnsi" w:hAnsiTheme="minorHAnsi" w:cstheme="minorHAnsi"/>
          <w:b w:val="0"/>
          <w:bCs/>
        </w:rPr>
      </w:pPr>
      <w:r w:rsidRPr="00BC7ECA">
        <w:rPr>
          <w:rStyle w:val="Style13ptBold"/>
          <w:rFonts w:asciiTheme="minorHAnsi" w:hAnsiTheme="minorHAnsi" w:cstheme="minorHAnsi"/>
        </w:rPr>
        <w:t xml:space="preserve">Zhang 24, </w:t>
      </w:r>
      <w:r w:rsidRPr="00474E18">
        <w:rPr>
          <w:rStyle w:val="Style13ptBold"/>
          <w:rFonts w:asciiTheme="minorHAnsi" w:hAnsiTheme="minorHAnsi" w:cstheme="minorHAnsi"/>
          <w:b w:val="0"/>
        </w:rPr>
        <w:t>Assistant Professor in Computer Science and Engineering at the University of South Carolina, PhD in Engineering and Computer Science at the University of Michigan. (Qi, 8-31-2024, “Technology and equipment of deep-</w:t>
      </w:r>
      <w:r w:rsidRPr="00474E18">
        <w:rPr>
          <w:rStyle w:val="Style13ptBold"/>
          <w:rFonts w:asciiTheme="minorHAnsi" w:hAnsiTheme="minorHAnsi" w:cstheme="minorHAnsi"/>
          <w:b w:val="0"/>
        </w:rPr>
        <w:lastRenderedPageBreak/>
        <w:t>sea mining: State of the art and perspectives,” KeAi Chinese Roots Global Impact, https://www.sciencedirect.com/science/article/pii/S2950154724000060?ref=pdf_download&amp;fr=RR-2&amp;rr=95d2c7139ae30009)</w:t>
      </w:r>
    </w:p>
    <w:p w14:paraId="410B4CEC" w14:textId="77777777" w:rsidR="009B1A96" w:rsidRPr="00BC7ECA" w:rsidRDefault="009B1A96" w:rsidP="009B1A96">
      <w:pPr>
        <w:rPr>
          <w:rStyle w:val="Style13ptBold"/>
          <w:rFonts w:asciiTheme="minorHAnsi" w:hAnsiTheme="minorHAnsi" w:cstheme="minorHAnsi"/>
          <w:b w:val="0"/>
          <w:bCs/>
        </w:rPr>
      </w:pPr>
      <w:r w:rsidRPr="00BC7ECA">
        <w:rPr>
          <w:rStyle w:val="Style13ptBold"/>
          <w:rFonts w:asciiTheme="minorHAnsi" w:hAnsiTheme="minorHAnsi" w:cstheme="minorHAnsi"/>
          <w:b w:val="0"/>
        </w:rPr>
        <w:t xml:space="preserve">Although a considerable number of sea trials of deep-sea mining have been carried out, the </w:t>
      </w:r>
      <w:r w:rsidRPr="00C81DBF">
        <w:rPr>
          <w:rStyle w:val="Style13ptBold"/>
          <w:rFonts w:asciiTheme="minorHAnsi" w:hAnsiTheme="minorHAnsi" w:cstheme="minorHAnsi"/>
          <w:b w:val="0"/>
          <w:highlight w:val="cyan"/>
        </w:rPr>
        <w:t>d</w:t>
      </w:r>
      <w:r w:rsidRPr="00BC7ECA">
        <w:rPr>
          <w:rStyle w:val="Style13ptBold"/>
          <w:rFonts w:asciiTheme="minorHAnsi" w:hAnsiTheme="minorHAnsi" w:cstheme="minorHAnsi"/>
          <w:b w:val="0"/>
        </w:rPr>
        <w:t>eep-</w:t>
      </w:r>
      <w:r w:rsidRPr="00C81DBF">
        <w:rPr>
          <w:rStyle w:val="Style13ptBold"/>
          <w:rFonts w:asciiTheme="minorHAnsi" w:hAnsiTheme="minorHAnsi" w:cstheme="minorHAnsi"/>
          <w:b w:val="0"/>
          <w:highlight w:val="cyan"/>
        </w:rPr>
        <w:t>s</w:t>
      </w:r>
      <w:r w:rsidRPr="00BC7ECA">
        <w:rPr>
          <w:rStyle w:val="Style13ptBold"/>
          <w:rFonts w:asciiTheme="minorHAnsi" w:hAnsiTheme="minorHAnsi" w:cstheme="minorHAnsi"/>
          <w:b w:val="0"/>
        </w:rPr>
        <w:t xml:space="preserve">ea </w:t>
      </w:r>
      <w:r w:rsidRPr="00C81DBF">
        <w:rPr>
          <w:rStyle w:val="Style13ptBold"/>
          <w:rFonts w:asciiTheme="minorHAnsi" w:hAnsiTheme="minorHAnsi" w:cstheme="minorHAnsi"/>
          <w:b w:val="0"/>
          <w:highlight w:val="cyan"/>
        </w:rPr>
        <w:t>m</w:t>
      </w:r>
      <w:r w:rsidRPr="00BC7ECA">
        <w:rPr>
          <w:rStyle w:val="Style13ptBold"/>
          <w:rFonts w:asciiTheme="minorHAnsi" w:hAnsiTheme="minorHAnsi" w:cstheme="minorHAnsi"/>
          <w:b w:val="0"/>
        </w:rPr>
        <w:t xml:space="preserve">ining </w:t>
      </w:r>
      <w:r w:rsidRPr="00C81DBF">
        <w:rPr>
          <w:rStyle w:val="Style13ptBold"/>
          <w:rFonts w:asciiTheme="minorHAnsi" w:hAnsiTheme="minorHAnsi" w:cstheme="minorHAnsi"/>
          <w:b w:val="0"/>
          <w:highlight w:val="cyan"/>
        </w:rPr>
        <w:t>does not achieve the</w:t>
      </w:r>
      <w:r w:rsidRPr="00BC7ECA">
        <w:rPr>
          <w:rStyle w:val="Style13ptBold"/>
          <w:rFonts w:asciiTheme="minorHAnsi" w:hAnsiTheme="minorHAnsi" w:cstheme="minorHAnsi"/>
          <w:b w:val="0"/>
        </w:rPr>
        <w:t xml:space="preserve"> commercial </w:t>
      </w:r>
      <w:r w:rsidRPr="00C81DBF">
        <w:rPr>
          <w:rStyle w:val="Style13ptBold"/>
          <w:rFonts w:asciiTheme="minorHAnsi" w:hAnsiTheme="minorHAnsi" w:cstheme="minorHAnsi"/>
          <w:b w:val="0"/>
          <w:highlight w:val="cyan"/>
        </w:rPr>
        <w:t xml:space="preserve">exploitation due to the </w:t>
      </w:r>
      <w:r w:rsidRPr="00C81DBF">
        <w:rPr>
          <w:rStyle w:val="Emphasis"/>
          <w:rFonts w:asciiTheme="minorHAnsi" w:hAnsiTheme="minorHAnsi" w:cstheme="minorHAnsi"/>
          <w:b w:val="0"/>
          <w:highlight w:val="cyan"/>
        </w:rPr>
        <w:t>complexity</w:t>
      </w:r>
      <w:r w:rsidRPr="00C81DBF">
        <w:rPr>
          <w:rStyle w:val="Style13ptBold"/>
          <w:rFonts w:asciiTheme="minorHAnsi" w:hAnsiTheme="minorHAnsi" w:cstheme="minorHAnsi"/>
          <w:b w:val="0"/>
          <w:highlight w:val="cyan"/>
        </w:rPr>
        <w:t xml:space="preserve"> of d</w:t>
      </w:r>
      <w:r w:rsidRPr="00BC7ECA">
        <w:rPr>
          <w:rStyle w:val="Style13ptBold"/>
          <w:rFonts w:asciiTheme="minorHAnsi" w:hAnsiTheme="minorHAnsi" w:cstheme="minorHAnsi"/>
          <w:b w:val="0"/>
        </w:rPr>
        <w:t>eep-</w:t>
      </w:r>
      <w:r w:rsidRPr="00C81DBF">
        <w:rPr>
          <w:rStyle w:val="Style13ptBold"/>
          <w:rFonts w:asciiTheme="minorHAnsi" w:hAnsiTheme="minorHAnsi" w:cstheme="minorHAnsi"/>
          <w:b w:val="0"/>
          <w:highlight w:val="cyan"/>
        </w:rPr>
        <w:t>s</w:t>
      </w:r>
      <w:r w:rsidRPr="00BC7ECA">
        <w:rPr>
          <w:rStyle w:val="Style13ptBold"/>
          <w:rFonts w:asciiTheme="minorHAnsi" w:hAnsiTheme="minorHAnsi" w:cstheme="minorHAnsi"/>
          <w:b w:val="0"/>
        </w:rPr>
        <w:t xml:space="preserve">ea </w:t>
      </w:r>
      <w:r w:rsidRPr="00C81DBF">
        <w:rPr>
          <w:rStyle w:val="Style13ptBold"/>
          <w:rFonts w:asciiTheme="minorHAnsi" w:hAnsiTheme="minorHAnsi" w:cstheme="minorHAnsi"/>
          <w:b w:val="0"/>
          <w:highlight w:val="cyan"/>
        </w:rPr>
        <w:t>m</w:t>
      </w:r>
      <w:r w:rsidRPr="00BC7ECA">
        <w:rPr>
          <w:rStyle w:val="Style13ptBold"/>
          <w:rFonts w:asciiTheme="minorHAnsi" w:hAnsiTheme="minorHAnsi" w:cstheme="minorHAnsi"/>
          <w:b w:val="0"/>
        </w:rPr>
        <w:t xml:space="preserve">ining system and deep-sea mining environment. In fact, to achieve commercial deep-sea mining, the technology and equipment of deep-sea mining are the key points. Therefore, the present study presents the development of the technology and equipment of deep-sea mining. It commences with a requirement of technology and equipment for deep-sea mining, including environmental impact, reliability, energy cost, efficiency, etc. Then, a historical perspective and present-day effort related to deep-sea mining vehicles are given, which highlights the evolution of collection mechanism and walking mode of deep-sea mining vehicle. Subsequently, the present study discusses the operation of subsea lifting system and surface support system, shedding light on the crucial equipment and processes. </w:t>
      </w:r>
      <w:r w:rsidRPr="00C81DBF">
        <w:rPr>
          <w:rStyle w:val="Style13ptBold"/>
          <w:rFonts w:asciiTheme="minorHAnsi" w:hAnsiTheme="minorHAnsi" w:cstheme="minorHAnsi"/>
          <w:b w:val="0"/>
          <w:highlight w:val="cyan"/>
        </w:rPr>
        <w:t>The challenges a</w:t>
      </w:r>
      <w:r w:rsidRPr="00BC7ECA">
        <w:rPr>
          <w:rStyle w:val="Style13ptBold"/>
          <w:rFonts w:asciiTheme="minorHAnsi" w:hAnsiTheme="minorHAnsi" w:cstheme="minorHAnsi"/>
          <w:b w:val="0"/>
        </w:rPr>
        <w:t xml:space="preserve">nd prospects in the deep-sea mining are presented in final, </w:t>
      </w:r>
      <w:r w:rsidRPr="00C81DBF">
        <w:rPr>
          <w:rStyle w:val="Style13ptBold"/>
          <w:rFonts w:asciiTheme="minorHAnsi" w:hAnsiTheme="minorHAnsi" w:cstheme="minorHAnsi"/>
          <w:b w:val="0"/>
          <w:highlight w:val="cyan"/>
        </w:rPr>
        <w:t>includ</w:t>
      </w:r>
      <w:r w:rsidRPr="00BC7ECA">
        <w:rPr>
          <w:rStyle w:val="Style13ptBold"/>
          <w:rFonts w:asciiTheme="minorHAnsi" w:hAnsiTheme="minorHAnsi" w:cstheme="minorHAnsi"/>
          <w:b w:val="0"/>
        </w:rPr>
        <w:t xml:space="preserve">ing </w:t>
      </w:r>
      <w:r w:rsidRPr="00C81DBF">
        <w:rPr>
          <w:rStyle w:val="Emphasis"/>
          <w:rFonts w:asciiTheme="minorHAnsi" w:hAnsiTheme="minorHAnsi" w:cstheme="minorHAnsi"/>
          <w:b w:val="0"/>
          <w:highlight w:val="cyan"/>
        </w:rPr>
        <w:t>environmental protection</w:t>
      </w:r>
      <w:r w:rsidRPr="00C81DBF">
        <w:rPr>
          <w:rStyle w:val="Style13ptBold"/>
          <w:rFonts w:asciiTheme="minorHAnsi" w:hAnsiTheme="minorHAnsi" w:cstheme="minorHAnsi"/>
          <w:b w:val="0"/>
          <w:highlight w:val="cyan"/>
        </w:rPr>
        <w:t>, self-propelled crawler, hydraulic pipeline lifting, and intelligent equipment, etc</w:t>
      </w:r>
      <w:r w:rsidRPr="00BC7ECA">
        <w:rPr>
          <w:rStyle w:val="Style13ptBold"/>
          <w:rFonts w:asciiTheme="minorHAnsi" w:hAnsiTheme="minorHAnsi" w:cstheme="minorHAnsi"/>
          <w:b w:val="0"/>
        </w:rPr>
        <w:t xml:space="preserve">. At present, </w:t>
      </w:r>
      <w:r w:rsidRPr="00C81DBF">
        <w:rPr>
          <w:rStyle w:val="Style13ptBold"/>
          <w:rFonts w:asciiTheme="minorHAnsi" w:hAnsiTheme="minorHAnsi" w:cstheme="minorHAnsi"/>
          <w:b w:val="0"/>
          <w:highlight w:val="cyan"/>
        </w:rPr>
        <w:t>there is no deep-sea mining system suitable for</w:t>
      </w:r>
      <w:r w:rsidRPr="00BC7ECA">
        <w:rPr>
          <w:rStyle w:val="Style13ptBold"/>
          <w:rFonts w:asciiTheme="minorHAnsi" w:hAnsiTheme="minorHAnsi" w:cstheme="minorHAnsi"/>
          <w:b w:val="0"/>
        </w:rPr>
        <w:t xml:space="preserve"> commercial </w:t>
      </w:r>
      <w:r w:rsidRPr="00C81DBF">
        <w:rPr>
          <w:rStyle w:val="Emphasis"/>
          <w:rFonts w:asciiTheme="minorHAnsi" w:hAnsiTheme="minorHAnsi" w:cstheme="minorHAnsi"/>
          <w:b w:val="0"/>
          <w:highlight w:val="cyan"/>
        </w:rPr>
        <w:t>development</w:t>
      </w:r>
      <w:r w:rsidRPr="00BC7ECA">
        <w:rPr>
          <w:rStyle w:val="Style13ptBold"/>
          <w:rFonts w:asciiTheme="minorHAnsi" w:hAnsiTheme="minorHAnsi" w:cstheme="minorHAnsi"/>
          <w:b w:val="0"/>
        </w:rPr>
        <w:t xml:space="preserve"> globally, and most equipment is still in the research and development and testing stage. In the future, deep-sea mining equipment still needs to further develop towards high efficiency and low disturbance (Atmanand et al., 2024; Chen et al., 2024</w:t>
      </w:r>
      <w:proofErr w:type="gramStart"/>
      <w:r w:rsidRPr="00BC7ECA">
        <w:rPr>
          <w:rStyle w:val="Style13ptBold"/>
          <w:rFonts w:asciiTheme="minorHAnsi" w:hAnsiTheme="minorHAnsi" w:cstheme="minorHAnsi"/>
          <w:b w:val="0"/>
        </w:rPr>
        <w:t>a,b</w:t>
      </w:r>
      <w:proofErr w:type="gramEnd"/>
      <w:r w:rsidRPr="00BC7ECA">
        <w:rPr>
          <w:rStyle w:val="Style13ptBold"/>
          <w:rFonts w:asciiTheme="minorHAnsi" w:hAnsiTheme="minorHAnsi" w:cstheme="minorHAnsi"/>
          <w:b w:val="0"/>
        </w:rPr>
        <w:t xml:space="preserve">; Liu et al., 2023). </w:t>
      </w:r>
      <w:r w:rsidRPr="00C81DBF">
        <w:rPr>
          <w:rStyle w:val="Style13ptBold"/>
          <w:rFonts w:asciiTheme="minorHAnsi" w:hAnsiTheme="minorHAnsi" w:cstheme="minorHAnsi"/>
          <w:b w:val="0"/>
          <w:highlight w:val="cyan"/>
        </w:rPr>
        <w:t>On the other hand,</w:t>
      </w:r>
      <w:r w:rsidRPr="00BC7ECA">
        <w:rPr>
          <w:rStyle w:val="Style13ptBold"/>
          <w:rFonts w:asciiTheme="minorHAnsi" w:hAnsiTheme="minorHAnsi" w:cstheme="minorHAnsi"/>
          <w:b w:val="0"/>
        </w:rPr>
        <w:t xml:space="preserve"> some researchers indicated that </w:t>
      </w:r>
      <w:proofErr w:type="spellStart"/>
      <w:r w:rsidRPr="00C81DBF">
        <w:rPr>
          <w:rStyle w:val="Style13ptBold"/>
          <w:rFonts w:asciiTheme="minorHAnsi" w:hAnsiTheme="minorHAnsi" w:cstheme="minorHAnsi"/>
          <w:b w:val="0"/>
          <w:highlight w:val="cyan"/>
        </w:rPr>
        <w:t>deepsea</w:t>
      </w:r>
      <w:proofErr w:type="spellEnd"/>
      <w:r w:rsidRPr="00C81DBF">
        <w:rPr>
          <w:rStyle w:val="Style13ptBold"/>
          <w:rFonts w:asciiTheme="minorHAnsi" w:hAnsiTheme="minorHAnsi" w:cstheme="minorHAnsi"/>
          <w:b w:val="0"/>
          <w:highlight w:val="cyan"/>
        </w:rPr>
        <w:t xml:space="preserve"> mining will damage deep-sea </w:t>
      </w:r>
      <w:r w:rsidRPr="00C81DBF">
        <w:rPr>
          <w:rStyle w:val="Emphasis"/>
          <w:rFonts w:asciiTheme="minorHAnsi" w:hAnsiTheme="minorHAnsi" w:cstheme="minorHAnsi"/>
          <w:b w:val="0"/>
          <w:highlight w:val="cyan"/>
        </w:rPr>
        <w:t>ecosystems and biodiversity</w:t>
      </w:r>
      <w:r w:rsidRPr="00C81DBF">
        <w:rPr>
          <w:rStyle w:val="Style13ptBold"/>
          <w:rFonts w:asciiTheme="minorHAnsi" w:hAnsiTheme="minorHAnsi" w:cstheme="minorHAnsi"/>
          <w:b w:val="0"/>
          <w:highlight w:val="cyan"/>
        </w:rPr>
        <w:t>,</w:t>
      </w:r>
      <w:r w:rsidRPr="00BC7ECA">
        <w:rPr>
          <w:rStyle w:val="Style13ptBold"/>
          <w:rFonts w:asciiTheme="minorHAnsi" w:hAnsiTheme="minorHAnsi" w:cstheme="minorHAnsi"/>
          <w:b w:val="0"/>
        </w:rPr>
        <w:t xml:space="preserve"> e.g., sediment plumes, noise, and chemical pollution could (</w:t>
      </w:r>
      <w:proofErr w:type="spellStart"/>
      <w:r w:rsidRPr="00BC7ECA">
        <w:rPr>
          <w:rStyle w:val="Style13ptBold"/>
          <w:rFonts w:asciiTheme="minorHAnsi" w:hAnsiTheme="minorHAnsi" w:cstheme="minorHAnsi"/>
          <w:b w:val="0"/>
        </w:rPr>
        <w:t>Danovaro</w:t>
      </w:r>
      <w:proofErr w:type="spellEnd"/>
      <w:r w:rsidRPr="00BC7ECA">
        <w:rPr>
          <w:rStyle w:val="Style13ptBold"/>
          <w:rFonts w:asciiTheme="minorHAnsi" w:hAnsiTheme="minorHAnsi" w:cstheme="minorHAnsi"/>
          <w:b w:val="0"/>
        </w:rPr>
        <w:t xml:space="preserve"> et al., 2017; Sharma and Smith, 2019).</w:t>
      </w:r>
    </w:p>
    <w:p w14:paraId="5FF46B2D" w14:textId="77777777" w:rsidR="009B1A96" w:rsidRPr="00C41E5A" w:rsidRDefault="009B1A96" w:rsidP="009B1A96">
      <w:pPr>
        <w:pStyle w:val="Heading4"/>
      </w:pPr>
      <w:r w:rsidRPr="00C41E5A">
        <w:t>The US is aligned with UNCLOS now.</w:t>
      </w:r>
    </w:p>
    <w:p w14:paraId="3EC081E7" w14:textId="77777777" w:rsidR="009B1A96" w:rsidRPr="00BC7ECA" w:rsidRDefault="009B1A96" w:rsidP="009B1A96">
      <w:pPr>
        <w:rPr>
          <w:rFonts w:asciiTheme="minorHAnsi" w:hAnsiTheme="minorHAnsi" w:cstheme="minorHAnsi"/>
          <w:sz w:val="26"/>
          <w:szCs w:val="26"/>
        </w:rPr>
      </w:pPr>
      <w:r w:rsidRPr="00BC7ECA">
        <w:rPr>
          <w:rFonts w:asciiTheme="minorHAnsi" w:hAnsiTheme="minorHAnsi" w:cstheme="minorHAnsi"/>
          <w:b/>
          <w:bCs/>
          <w:sz w:val="26"/>
          <w:szCs w:val="26"/>
        </w:rPr>
        <w:t xml:space="preserve">Fuchs 24 </w:t>
      </w:r>
      <w:r w:rsidRPr="00BC7ECA">
        <w:rPr>
          <w:rFonts w:asciiTheme="minorHAnsi" w:hAnsiTheme="minorHAnsi" w:cstheme="minorHAnsi"/>
          <w:sz w:val="26"/>
          <w:szCs w:val="26"/>
        </w:rPr>
        <w:t xml:space="preserve">[12/9/24, Dr. Ilan Fuchs is a scholar of international law and legal </w:t>
      </w:r>
      <w:proofErr w:type="gramStart"/>
      <w:r w:rsidRPr="00BC7ECA">
        <w:rPr>
          <w:rFonts w:asciiTheme="minorHAnsi" w:hAnsiTheme="minorHAnsi" w:cstheme="minorHAnsi"/>
          <w:sz w:val="26"/>
          <w:szCs w:val="26"/>
        </w:rPr>
        <w:t>history</w:t>
      </w:r>
      <w:proofErr w:type="gramEnd"/>
      <w:r w:rsidRPr="00BC7ECA">
        <w:rPr>
          <w:rFonts w:asciiTheme="minorHAnsi" w:hAnsiTheme="minorHAnsi" w:cstheme="minorHAnsi"/>
          <w:sz w:val="26"/>
          <w:szCs w:val="26"/>
        </w:rPr>
        <w:t xml:space="preserve"> and he holds a Ph.D. in law from Bar-Ilan University., “What Is Maritime Law and Why Does It Matter to Nations?”, American Public University,</w:t>
      </w:r>
      <w:r w:rsidRPr="00BC7ECA">
        <w:rPr>
          <w:rFonts w:asciiTheme="minorHAnsi" w:hAnsiTheme="minorHAnsi" w:cstheme="minorHAnsi"/>
        </w:rPr>
        <w:t xml:space="preserve"> </w:t>
      </w:r>
      <w:r w:rsidRPr="00BC7ECA">
        <w:rPr>
          <w:rFonts w:asciiTheme="minorHAnsi" w:hAnsiTheme="minorHAnsi" w:cstheme="minorHAnsi"/>
          <w:sz w:val="26"/>
          <w:szCs w:val="26"/>
        </w:rPr>
        <w:t xml:space="preserve">https://www.apu.apus.edu/area-of-study/security-and-global-studies/resources/what-is-maritime-law-and-why-does-it-matter-to-nations/#about-authors] </w:t>
      </w:r>
      <w:proofErr w:type="spellStart"/>
      <w:r w:rsidRPr="00BC7ECA">
        <w:rPr>
          <w:rFonts w:asciiTheme="minorHAnsi" w:hAnsiTheme="minorHAnsi" w:cstheme="minorHAnsi"/>
          <w:sz w:val="26"/>
          <w:szCs w:val="26"/>
        </w:rPr>
        <w:t>HongruiH</w:t>
      </w:r>
      <w:proofErr w:type="spellEnd"/>
      <w:r w:rsidRPr="00BC7ECA">
        <w:rPr>
          <w:rFonts w:asciiTheme="minorHAnsi" w:hAnsiTheme="minorHAnsi" w:cstheme="minorHAnsi"/>
          <w:sz w:val="26"/>
          <w:szCs w:val="26"/>
        </w:rPr>
        <w:t xml:space="preserve"> </w:t>
      </w:r>
    </w:p>
    <w:p w14:paraId="7A444B9D" w14:textId="77777777" w:rsidR="009B1A96" w:rsidRPr="00BC7ECA" w:rsidRDefault="009B1A96" w:rsidP="009B1A96">
      <w:pPr>
        <w:rPr>
          <w:rStyle w:val="StyleUnderline"/>
          <w:rFonts w:asciiTheme="minorHAnsi" w:hAnsiTheme="minorHAnsi" w:cstheme="minorHAnsi"/>
        </w:rPr>
      </w:pPr>
      <w:r w:rsidRPr="00C81DBF">
        <w:rPr>
          <w:rStyle w:val="StyleUnderline"/>
          <w:rFonts w:asciiTheme="minorHAnsi" w:hAnsiTheme="minorHAnsi" w:cstheme="minorHAnsi"/>
          <w:highlight w:val="cyan"/>
        </w:rPr>
        <w:t>Although</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the</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U</w:t>
      </w:r>
      <w:r w:rsidRPr="00BC7ECA">
        <w:rPr>
          <w:rStyle w:val="StyleUnderline"/>
          <w:rFonts w:asciiTheme="minorHAnsi" w:hAnsiTheme="minorHAnsi" w:cstheme="minorHAnsi"/>
        </w:rPr>
        <w:t xml:space="preserve">nited </w:t>
      </w:r>
      <w:r w:rsidRPr="00C81DBF">
        <w:rPr>
          <w:rStyle w:val="StyleUnderline"/>
          <w:rFonts w:asciiTheme="minorHAnsi" w:hAnsiTheme="minorHAnsi" w:cstheme="minorHAnsi"/>
          <w:highlight w:val="cyan"/>
        </w:rPr>
        <w:t>S</w:t>
      </w:r>
      <w:r w:rsidRPr="00BC7ECA">
        <w:rPr>
          <w:rStyle w:val="StyleUnderline"/>
          <w:rFonts w:asciiTheme="minorHAnsi" w:hAnsiTheme="minorHAnsi" w:cstheme="minorHAnsi"/>
        </w:rPr>
        <w:t xml:space="preserve">tates </w:t>
      </w:r>
      <w:r w:rsidRPr="00C81DBF">
        <w:rPr>
          <w:rStyle w:val="StyleUnderline"/>
          <w:rFonts w:asciiTheme="minorHAnsi" w:hAnsiTheme="minorHAnsi" w:cstheme="minorHAnsi"/>
          <w:highlight w:val="cyan"/>
        </w:rPr>
        <w:t>has not formally ratified UNCLOS</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b/>
          <w:bCs/>
          <w:highlight w:val="cyan"/>
        </w:rPr>
        <w:t>it recognizes many of its provisions</w:t>
      </w:r>
      <w:r w:rsidRPr="00BC7ECA">
        <w:rPr>
          <w:rStyle w:val="StyleUnderline"/>
          <w:rFonts w:asciiTheme="minorHAnsi" w:hAnsiTheme="minorHAnsi" w:cstheme="minorHAnsi"/>
          <w:b/>
          <w:bCs/>
        </w:rPr>
        <w:t xml:space="preserve"> </w:t>
      </w:r>
      <w:r w:rsidRPr="00C81DBF">
        <w:rPr>
          <w:rStyle w:val="StyleUnderline"/>
          <w:rFonts w:asciiTheme="minorHAnsi" w:hAnsiTheme="minorHAnsi" w:cstheme="minorHAnsi"/>
          <w:b/>
          <w:bCs/>
          <w:highlight w:val="cyan"/>
        </w:rPr>
        <w:t>as</w:t>
      </w:r>
      <w:r w:rsidRPr="00BC7ECA">
        <w:rPr>
          <w:rStyle w:val="StyleUnderline"/>
          <w:rFonts w:asciiTheme="minorHAnsi" w:hAnsiTheme="minorHAnsi" w:cstheme="minorHAnsi"/>
          <w:b/>
          <w:bCs/>
        </w:rPr>
        <w:t xml:space="preserve"> </w:t>
      </w:r>
      <w:r w:rsidRPr="00C81DBF">
        <w:rPr>
          <w:rStyle w:val="StyleUnderline"/>
          <w:rFonts w:asciiTheme="minorHAnsi" w:hAnsiTheme="minorHAnsi" w:cstheme="minorHAnsi"/>
          <w:b/>
          <w:bCs/>
          <w:highlight w:val="cyan"/>
        </w:rPr>
        <w:t>c</w:t>
      </w:r>
      <w:r w:rsidRPr="00BC7ECA">
        <w:rPr>
          <w:rStyle w:val="StyleUnderline"/>
          <w:rFonts w:asciiTheme="minorHAnsi" w:hAnsiTheme="minorHAnsi" w:cstheme="minorHAnsi"/>
          <w:b/>
          <w:bCs/>
        </w:rPr>
        <w:t xml:space="preserve">ustomary </w:t>
      </w:r>
      <w:r w:rsidRPr="00C81DBF">
        <w:rPr>
          <w:rStyle w:val="StyleUnderline"/>
          <w:rFonts w:asciiTheme="minorHAnsi" w:hAnsiTheme="minorHAnsi" w:cstheme="minorHAnsi"/>
          <w:b/>
          <w:bCs/>
          <w:highlight w:val="cyan"/>
        </w:rPr>
        <w:t>i</w:t>
      </w:r>
      <w:r w:rsidRPr="00BC7ECA">
        <w:rPr>
          <w:rStyle w:val="StyleUnderline"/>
          <w:rFonts w:asciiTheme="minorHAnsi" w:hAnsiTheme="minorHAnsi" w:cstheme="minorHAnsi"/>
          <w:b/>
          <w:bCs/>
        </w:rPr>
        <w:t xml:space="preserve">nternational </w:t>
      </w:r>
      <w:r w:rsidRPr="00C81DBF">
        <w:rPr>
          <w:rStyle w:val="StyleUnderline"/>
          <w:rFonts w:asciiTheme="minorHAnsi" w:hAnsiTheme="minorHAnsi" w:cstheme="minorHAnsi"/>
          <w:b/>
          <w:bCs/>
          <w:highlight w:val="cyan"/>
        </w:rPr>
        <w:t>l</w:t>
      </w:r>
      <w:r w:rsidRPr="00BC7ECA">
        <w:rPr>
          <w:rStyle w:val="StyleUnderline"/>
          <w:rFonts w:asciiTheme="minorHAnsi" w:hAnsiTheme="minorHAnsi" w:cstheme="minorHAnsi"/>
          <w:b/>
          <w:bCs/>
        </w:rPr>
        <w:t>aw</w:t>
      </w:r>
      <w:r w:rsidRPr="00BC7ECA">
        <w:rPr>
          <w:rStyle w:val="StyleUnderline"/>
          <w:rFonts w:asciiTheme="minorHAnsi" w:hAnsiTheme="minorHAnsi" w:cstheme="minorHAnsi"/>
        </w:rPr>
        <w:t xml:space="preserve">. Successive </w:t>
      </w:r>
      <w:r w:rsidRPr="00C81DBF">
        <w:rPr>
          <w:rStyle w:val="StyleUnderline"/>
          <w:rFonts w:asciiTheme="minorHAnsi" w:hAnsiTheme="minorHAnsi" w:cstheme="minorHAnsi"/>
          <w:highlight w:val="cyan"/>
        </w:rPr>
        <w:t>U.S. administrations</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have</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b/>
          <w:bCs/>
          <w:highlight w:val="cyan"/>
        </w:rPr>
        <w:lastRenderedPageBreak/>
        <w:t>adhered to UNCLOS</w:t>
      </w:r>
      <w:r w:rsidRPr="00BC7ECA">
        <w:rPr>
          <w:rStyle w:val="StyleUnderline"/>
          <w:rFonts w:asciiTheme="minorHAnsi" w:hAnsiTheme="minorHAnsi" w:cstheme="minorHAnsi"/>
          <w:b/>
          <w:bCs/>
        </w:rPr>
        <w:t xml:space="preserve"> principles</w:t>
      </w:r>
      <w:r w:rsidRPr="00BC7ECA">
        <w:rPr>
          <w:rStyle w:val="StyleUnderline"/>
          <w:rFonts w:asciiTheme="minorHAnsi" w:hAnsiTheme="minorHAnsi" w:cstheme="minorHAnsi"/>
        </w:rPr>
        <w:t>, especially regarding navigational freedoms and territorial demarcations, as they align with U.S. interests in maritime mobility and national security.</w:t>
      </w:r>
    </w:p>
    <w:p w14:paraId="2915B7EE" w14:textId="77777777" w:rsidR="009B1A96" w:rsidRPr="00BC7ECA" w:rsidRDefault="009B1A96" w:rsidP="009B1A96">
      <w:pPr>
        <w:rPr>
          <w:rFonts w:asciiTheme="minorHAnsi" w:hAnsiTheme="minorHAnsi" w:cstheme="minorHAnsi"/>
          <w:sz w:val="16"/>
          <w:szCs w:val="16"/>
        </w:rPr>
      </w:pPr>
      <w:r w:rsidRPr="00BC7ECA">
        <w:rPr>
          <w:rFonts w:asciiTheme="minorHAnsi" w:hAnsiTheme="minorHAnsi" w:cstheme="minorHAnsi"/>
          <w:sz w:val="16"/>
          <w:szCs w:val="16"/>
        </w:rPr>
        <w:t>However, concerns over sovereignty and regulatory encroachments have historically prevented full ratification. Many policymakers believe that accepting UNCLOS without reservation could limit U.S. ability to exploit marine resources or act unilaterally in its territorial waters.</w:t>
      </w:r>
    </w:p>
    <w:p w14:paraId="413DDC89" w14:textId="77777777" w:rsidR="009B1A96" w:rsidRPr="00BC7ECA" w:rsidRDefault="009B1A96" w:rsidP="009B1A96">
      <w:pPr>
        <w:rPr>
          <w:rFonts w:asciiTheme="minorHAnsi" w:hAnsiTheme="minorHAnsi" w:cstheme="minorHAnsi"/>
          <w:sz w:val="16"/>
          <w:szCs w:val="16"/>
        </w:rPr>
      </w:pPr>
      <w:r w:rsidRPr="00BC7ECA">
        <w:rPr>
          <w:rFonts w:asciiTheme="minorHAnsi" w:hAnsiTheme="minorHAnsi" w:cstheme="minorHAnsi"/>
          <w:sz w:val="16"/>
          <w:szCs w:val="16"/>
        </w:rPr>
        <w:t>President Ronald Reagan chose not to sign the UNCLOS in 1982, due to concerns about specific provisions in Part XI, which governed deep-seabed mining. Reagan's administration feared that the treaty’s provisions on resource exploitation in international waters would limit the United States' access to valuable resources, such as minerals on the ocean floor, and impede the activities of U.S. private companies.</w:t>
      </w:r>
    </w:p>
    <w:p w14:paraId="7D423AA6" w14:textId="77777777" w:rsidR="009B1A96" w:rsidRPr="00BC7ECA" w:rsidRDefault="009B1A96" w:rsidP="009B1A96">
      <w:pPr>
        <w:rPr>
          <w:rFonts w:asciiTheme="minorHAnsi" w:hAnsiTheme="minorHAnsi" w:cstheme="minorHAnsi"/>
          <w:sz w:val="16"/>
          <w:szCs w:val="16"/>
        </w:rPr>
      </w:pPr>
      <w:r w:rsidRPr="00BC7ECA">
        <w:rPr>
          <w:rFonts w:asciiTheme="minorHAnsi" w:hAnsiTheme="minorHAnsi" w:cstheme="minorHAnsi"/>
          <w:sz w:val="16"/>
          <w:szCs w:val="16"/>
        </w:rPr>
        <w:t>Part XI of UNCLOS established the International Seabed Authority (ISA), an organization with the power to control mineral-related activities in the international seabed area and redistribute the proceeds to developing countries. Reagan saw the ISA’s work as contrary to U.S. economic interests and free-market principles.</w:t>
      </w:r>
    </w:p>
    <w:p w14:paraId="70D0EC0F" w14:textId="77777777" w:rsidR="009B1A96" w:rsidRPr="00BC7ECA" w:rsidRDefault="009B1A96" w:rsidP="009B1A96">
      <w:pPr>
        <w:rPr>
          <w:rFonts w:asciiTheme="minorHAnsi" w:hAnsiTheme="minorHAnsi" w:cstheme="minorHAnsi"/>
          <w:sz w:val="16"/>
          <w:szCs w:val="16"/>
        </w:rPr>
      </w:pPr>
      <w:r w:rsidRPr="00BC7ECA">
        <w:rPr>
          <w:rFonts w:asciiTheme="minorHAnsi" w:hAnsiTheme="minorHAnsi" w:cstheme="minorHAnsi"/>
          <w:sz w:val="16"/>
          <w:szCs w:val="16"/>
        </w:rPr>
        <w:t>The U.S. was also concerned that the treaty’s seabed provisions would effectively transfer technology to other countries, including rival states, which could diminish the competitive advantage of U.S. companies.</w:t>
      </w:r>
    </w:p>
    <w:p w14:paraId="19FD0219" w14:textId="77777777" w:rsidR="009B1A96" w:rsidRPr="00BC7ECA" w:rsidRDefault="009B1A96" w:rsidP="009B1A96">
      <w:pPr>
        <w:rPr>
          <w:rStyle w:val="StyleUnderline"/>
          <w:rFonts w:asciiTheme="minorHAnsi" w:hAnsiTheme="minorHAnsi" w:cstheme="minorHAnsi"/>
        </w:rPr>
      </w:pPr>
      <w:r w:rsidRPr="00BC7ECA">
        <w:rPr>
          <w:rFonts w:asciiTheme="minorHAnsi" w:hAnsiTheme="minorHAnsi" w:cstheme="minorHAnsi"/>
        </w:rPr>
        <w:t xml:space="preserve">Despite these concerns, </w:t>
      </w:r>
      <w:r w:rsidRPr="00C81DBF">
        <w:rPr>
          <w:rStyle w:val="StyleUnderline"/>
          <w:rFonts w:asciiTheme="minorHAnsi" w:hAnsiTheme="minorHAnsi" w:cstheme="minorHAnsi"/>
          <w:b/>
          <w:bCs/>
          <w:highlight w:val="cyan"/>
        </w:rPr>
        <w:t>the U.S. acknowledges UNCLOS as a crucial framework</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respecting</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its rules on freedom of navigation</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and using it as a basis for diplomatic</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negotiations</w:t>
      </w:r>
      <w:r w:rsidRPr="00BC7ECA">
        <w:rPr>
          <w:rStyle w:val="StyleUnderline"/>
          <w:rFonts w:asciiTheme="minorHAnsi" w:hAnsiTheme="minorHAnsi" w:cstheme="minorHAnsi"/>
        </w:rPr>
        <w:t xml:space="preserve"> with other maritime nations. </w:t>
      </w:r>
      <w:r w:rsidRPr="00C81DBF">
        <w:rPr>
          <w:rStyle w:val="StyleUnderline"/>
          <w:rFonts w:asciiTheme="minorHAnsi" w:hAnsiTheme="minorHAnsi" w:cstheme="minorHAnsi"/>
          <w:highlight w:val="cyan"/>
        </w:rPr>
        <w:t>This ambivalence</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 xml:space="preserve">underlines the </w:t>
      </w:r>
      <w:r w:rsidRPr="00C81DBF">
        <w:rPr>
          <w:rStyle w:val="StyleUnderline"/>
          <w:rFonts w:asciiTheme="minorHAnsi" w:hAnsiTheme="minorHAnsi" w:cstheme="minorHAnsi"/>
          <w:b/>
          <w:bCs/>
          <w:highlight w:val="cyan"/>
        </w:rPr>
        <w:t>balancing</w:t>
      </w:r>
      <w:r w:rsidRPr="00BC7ECA">
        <w:rPr>
          <w:rStyle w:val="StyleUnderline"/>
          <w:rFonts w:asciiTheme="minorHAnsi" w:hAnsiTheme="minorHAnsi" w:cstheme="minorHAnsi"/>
          <w:b/>
          <w:bCs/>
        </w:rPr>
        <w:t xml:space="preserve"> act</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the U.S. performs between its own</w:t>
      </w:r>
      <w:r w:rsidRPr="00BC7ECA">
        <w:rPr>
          <w:rStyle w:val="StyleUnderline"/>
          <w:rFonts w:asciiTheme="minorHAnsi" w:hAnsiTheme="minorHAnsi" w:cstheme="minorHAnsi"/>
        </w:rPr>
        <w:t xml:space="preserve"> maritime </w:t>
      </w:r>
      <w:r w:rsidRPr="00C81DBF">
        <w:rPr>
          <w:rStyle w:val="StyleUnderline"/>
          <w:rFonts w:asciiTheme="minorHAnsi" w:hAnsiTheme="minorHAnsi" w:cstheme="minorHAnsi"/>
          <w:highlight w:val="cyan"/>
        </w:rPr>
        <w:t>interests</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and global cooperation.</w:t>
      </w:r>
    </w:p>
    <w:p w14:paraId="1A463C4C" w14:textId="77777777" w:rsidR="009B1A96" w:rsidRPr="00BC7ECA" w:rsidRDefault="009B1A96" w:rsidP="009B1A96">
      <w:pPr>
        <w:rPr>
          <w:rFonts w:asciiTheme="minorHAnsi" w:hAnsiTheme="minorHAnsi" w:cstheme="minorHAnsi"/>
          <w:sz w:val="16"/>
          <w:szCs w:val="16"/>
        </w:rPr>
      </w:pPr>
      <w:r w:rsidRPr="00BC7ECA">
        <w:rPr>
          <w:rFonts w:asciiTheme="minorHAnsi" w:hAnsiTheme="minorHAnsi" w:cstheme="minorHAnsi"/>
          <w:sz w:val="16"/>
          <w:szCs w:val="16"/>
        </w:rPr>
        <w:t>There is an ongoing discussion among policymakers about the future of the U.S. and UNCLOS. Some have advised reconsidering Reagan’s decision to not ratify UNCLOS, since ratification might enable more U.S. access to sea mining outside territorial waters.</w:t>
      </w:r>
    </w:p>
    <w:p w14:paraId="72BCB796" w14:textId="77777777" w:rsidR="004700D2" w:rsidRDefault="004700D2" w:rsidP="00F601E6"/>
    <w:p w14:paraId="683EB622" w14:textId="77777777" w:rsidR="009B1A96" w:rsidRDefault="009B1A96" w:rsidP="00F601E6"/>
    <w:p w14:paraId="0FC8B84C" w14:textId="7CF9BAE0" w:rsidR="009B1A96" w:rsidRDefault="009B1A96" w:rsidP="00F601E6">
      <w:r>
        <w:t>Adv 1</w:t>
      </w:r>
    </w:p>
    <w:p w14:paraId="74BEE435" w14:textId="77777777" w:rsidR="009B1A96" w:rsidRPr="00C41E5A" w:rsidRDefault="009B1A96" w:rsidP="009B1A96">
      <w:pPr>
        <w:pStyle w:val="Heading4"/>
        <w:rPr>
          <w:rStyle w:val="Style13ptBold"/>
          <w:rFonts w:eastAsia="Malgun Gothic"/>
          <w:b/>
          <w:bCs w:val="0"/>
          <w:lang w:eastAsia="ko-KR"/>
        </w:rPr>
      </w:pPr>
      <w:r w:rsidRPr="00C41E5A">
        <w:rPr>
          <w:rStyle w:val="Style13ptBold"/>
          <w:rFonts w:eastAsia="Malgun Gothic"/>
          <w:b/>
          <w:bCs w:val="0"/>
          <w:lang w:eastAsia="ko-KR"/>
        </w:rPr>
        <w:t>Knowledge gaps within deep sea mining means it inevitably fails.</w:t>
      </w:r>
    </w:p>
    <w:p w14:paraId="5A45AD07" w14:textId="77777777" w:rsidR="009B1A96" w:rsidRPr="00474E18" w:rsidRDefault="009B1A96" w:rsidP="009B1A96">
      <w:pPr>
        <w:rPr>
          <w:rStyle w:val="Style13ptBold"/>
          <w:b w:val="0"/>
          <w:bCs/>
          <w:sz w:val="18"/>
          <w:szCs w:val="14"/>
        </w:rPr>
      </w:pPr>
      <w:r>
        <w:rPr>
          <w:rStyle w:val="Style13ptBold"/>
        </w:rPr>
        <w:t>Miller 18 et al</w:t>
      </w:r>
      <w:r w:rsidRPr="00474E18">
        <w:rPr>
          <w:rStyle w:val="Style13ptBold"/>
          <w:b w:val="0"/>
          <w:sz w:val="18"/>
          <w:szCs w:val="14"/>
        </w:rPr>
        <w:t>., Doctorate Student and Researcher at Lancaster University, Masters in Air Quality and Social Justice. (Kathryn, 1-10-2018, “An Overview of Seabed Mining Including the Current State of Development, Environmental Impacts, and Knowledge Gaps,” Frontiers, https://www.frontiersin.org/journals/marine-science/articles/10.3389/fmars.2017.00418/full)//SM</w:t>
      </w:r>
    </w:p>
    <w:p w14:paraId="3E0BD569" w14:textId="77777777" w:rsidR="009B1A96" w:rsidRPr="00F33095" w:rsidRDefault="009B1A96" w:rsidP="009B1A96">
      <w:pPr>
        <w:rPr>
          <w:sz w:val="10"/>
        </w:rPr>
      </w:pPr>
      <w:r w:rsidRPr="00F629EB">
        <w:rPr>
          <w:rFonts w:eastAsia="Malgun Gothic"/>
          <w:u w:val="single"/>
          <w:lang w:eastAsia="ko-KR"/>
        </w:rPr>
        <w:t>Uncertainties</w:t>
      </w:r>
      <w:r w:rsidRPr="00F33095">
        <w:rPr>
          <w:rFonts w:eastAsia="Malgun Gothic"/>
          <w:u w:val="single"/>
          <w:lang w:eastAsia="ko-KR"/>
        </w:rPr>
        <w:t xml:space="preserve">, </w:t>
      </w:r>
      <w:r w:rsidRPr="00C81DBF">
        <w:rPr>
          <w:rStyle w:val="Emphasis"/>
          <w:highlight w:val="cyan"/>
          <w:lang w:eastAsia="ko-KR"/>
        </w:rPr>
        <w:t>Knowledge Gaps</w:t>
      </w:r>
      <w:r w:rsidRPr="00F629EB">
        <w:rPr>
          <w:rFonts w:eastAsia="Malgun Gothic"/>
          <w:u w:val="single"/>
          <w:lang w:eastAsia="ko-KR"/>
        </w:rPr>
        <w:t xml:space="preserve">, and Areas for Future Research Many questions and uncertainties </w:t>
      </w:r>
      <w:r w:rsidRPr="00C81DBF">
        <w:rPr>
          <w:rFonts w:eastAsia="Malgun Gothic"/>
          <w:highlight w:val="cyan"/>
          <w:u w:val="single"/>
          <w:lang w:eastAsia="ko-KR"/>
        </w:rPr>
        <w:t>surround deep-sea mining</w:t>
      </w:r>
      <w:r w:rsidRPr="00F629EB">
        <w:rPr>
          <w:rFonts w:eastAsia="Malgun Gothic"/>
          <w:u w:val="single"/>
          <w:lang w:eastAsia="ko-KR"/>
        </w:rPr>
        <w:t>,</w:t>
      </w:r>
      <w:r w:rsidRPr="00F33095">
        <w:rPr>
          <w:rFonts w:eastAsia="Malgun Gothic"/>
          <w:sz w:val="10"/>
          <w:lang w:eastAsia="ko-KR"/>
        </w:rPr>
        <w:t xml:space="preserve"> including those stemming from the complexity and scale of the proposed operations, and those arising from legal uncertainties relating to proposed exploitation in the Area and the fact that</w:t>
      </w:r>
      <w:r w:rsidRPr="00F629EB">
        <w:rPr>
          <w:rFonts w:eastAsia="Malgun Gothic"/>
          <w:u w:val="single"/>
          <w:lang w:eastAsia="ko-KR"/>
        </w:rPr>
        <w:t xml:space="preserve"> </w:t>
      </w:r>
      <w:r w:rsidRPr="00C81DBF">
        <w:rPr>
          <w:rStyle w:val="Emphasis"/>
          <w:highlight w:val="cyan"/>
          <w:lang w:eastAsia="ko-KR"/>
        </w:rPr>
        <w:t>no large-scale</w:t>
      </w:r>
      <w:r w:rsidRPr="00F629EB">
        <w:rPr>
          <w:rFonts w:eastAsia="Malgun Gothic"/>
          <w:u w:val="single"/>
          <w:lang w:eastAsia="ko-KR"/>
        </w:rPr>
        <w:t xml:space="preserve"> impact </w:t>
      </w:r>
      <w:r w:rsidRPr="00C81DBF">
        <w:rPr>
          <w:rFonts w:eastAsia="Malgun Gothic"/>
          <w:highlight w:val="cyan"/>
          <w:u w:val="single"/>
          <w:lang w:eastAsia="ko-KR"/>
        </w:rPr>
        <w:t>trials have</w:t>
      </w:r>
      <w:r w:rsidRPr="00F629EB">
        <w:rPr>
          <w:rFonts w:eastAsia="Malgun Gothic"/>
          <w:u w:val="single"/>
          <w:lang w:eastAsia="ko-KR"/>
        </w:rPr>
        <w:t xml:space="preserve"> yet </w:t>
      </w:r>
      <w:r w:rsidRPr="00C81DBF">
        <w:rPr>
          <w:rFonts w:eastAsia="Malgun Gothic"/>
          <w:highlight w:val="cyan"/>
          <w:u w:val="single"/>
          <w:lang w:eastAsia="ko-KR"/>
        </w:rPr>
        <w:t>taken place.</w:t>
      </w:r>
      <w:r w:rsidRPr="00F629EB">
        <w:rPr>
          <w:rFonts w:eastAsia="Malgun Gothic"/>
          <w:u w:val="single"/>
          <w:lang w:eastAsia="ko-KR"/>
        </w:rPr>
        <w:t xml:space="preserve"> </w:t>
      </w:r>
      <w:r w:rsidRPr="00F33095">
        <w:rPr>
          <w:rFonts w:eastAsia="Malgun Gothic"/>
          <w:sz w:val="10"/>
          <w:lang w:eastAsia="ko-KR"/>
        </w:rPr>
        <w:t>In this review, we have presented some of the key issues, but very substantial and significant knowledge gaps remain. Data indicating the recovery of deep-sea biota following physical disturbance are scarce and thus this is an area warranting additional research. T</w:t>
      </w:r>
      <w:r w:rsidRPr="00F629EB">
        <w:rPr>
          <w:rFonts w:eastAsia="Malgun Gothic"/>
          <w:u w:val="single"/>
          <w:lang w:eastAsia="ko-KR"/>
        </w:rPr>
        <w:t xml:space="preserve">here is an absence of baseline data from potential mining sites because only </w:t>
      </w:r>
      <w:r w:rsidRPr="00C81DBF">
        <w:rPr>
          <w:rFonts w:eastAsia="Malgun Gothic"/>
          <w:highlight w:val="cyan"/>
          <w:u w:val="single"/>
          <w:lang w:eastAsia="ko-KR"/>
        </w:rPr>
        <w:t xml:space="preserve">a fraction of the ocean has been </w:t>
      </w:r>
      <w:proofErr w:type="gramStart"/>
      <w:r w:rsidRPr="00C81DBF">
        <w:rPr>
          <w:rFonts w:eastAsia="Malgun Gothic"/>
          <w:highlight w:val="cyan"/>
          <w:u w:val="single"/>
          <w:lang w:eastAsia="ko-KR"/>
        </w:rPr>
        <w:t>studied</w:t>
      </w:r>
      <w:r w:rsidRPr="00F629EB">
        <w:rPr>
          <w:rFonts w:eastAsia="Malgun Gothic"/>
          <w:u w:val="single"/>
          <w:lang w:eastAsia="ko-KR"/>
        </w:rPr>
        <w:t xml:space="preserve"> in depth</w:t>
      </w:r>
      <w:proofErr w:type="gramEnd"/>
      <w:r w:rsidRPr="00F629EB">
        <w:rPr>
          <w:rFonts w:eastAsia="Malgun Gothic"/>
          <w:u w:val="single"/>
          <w:lang w:eastAsia="ko-KR"/>
        </w:rPr>
        <w:t xml:space="preserve"> </w:t>
      </w:r>
      <w:r w:rsidRPr="00C81DBF">
        <w:rPr>
          <w:rFonts w:eastAsia="Malgun Gothic"/>
          <w:highlight w:val="cyan"/>
          <w:u w:val="single"/>
          <w:lang w:eastAsia="ko-KR"/>
        </w:rPr>
        <w:t>due to the</w:t>
      </w:r>
      <w:r w:rsidRPr="00C81DBF">
        <w:rPr>
          <w:rStyle w:val="Emphasis"/>
          <w:highlight w:val="cyan"/>
          <w:lang w:eastAsia="ko-KR"/>
        </w:rPr>
        <w:t xml:space="preserve"> logistical</w:t>
      </w:r>
      <w:r w:rsidRPr="00730065">
        <w:rPr>
          <w:rStyle w:val="Emphasis"/>
          <w:lang w:eastAsia="ko-KR"/>
        </w:rPr>
        <w:t xml:space="preserve"> </w:t>
      </w:r>
      <w:r w:rsidRPr="00C81DBF">
        <w:rPr>
          <w:rStyle w:val="Emphasis"/>
          <w:highlight w:val="cyan"/>
          <w:lang w:eastAsia="ko-KR"/>
        </w:rPr>
        <w:t>complexity</w:t>
      </w:r>
      <w:r w:rsidRPr="00C81DBF">
        <w:rPr>
          <w:rFonts w:eastAsia="Malgun Gothic"/>
          <w:highlight w:val="cyan"/>
          <w:u w:val="single"/>
          <w:lang w:eastAsia="ko-KR"/>
        </w:rPr>
        <w:t xml:space="preserve"> and financial constraints of </w:t>
      </w:r>
      <w:r w:rsidRPr="00C81DBF">
        <w:rPr>
          <w:rFonts w:eastAsia="Malgun Gothic"/>
          <w:b/>
          <w:bCs/>
          <w:highlight w:val="cyan"/>
          <w:u w:val="single"/>
          <w:lang w:eastAsia="ko-KR"/>
        </w:rPr>
        <w:t>accessing</w:t>
      </w:r>
      <w:r w:rsidRPr="00C81DBF">
        <w:rPr>
          <w:rFonts w:eastAsia="Malgun Gothic"/>
          <w:highlight w:val="cyan"/>
          <w:u w:val="single"/>
          <w:lang w:eastAsia="ko-KR"/>
        </w:rPr>
        <w:t xml:space="preserve"> the deep sea.</w:t>
      </w:r>
      <w:r w:rsidRPr="00F629EB">
        <w:rPr>
          <w:rFonts w:eastAsia="Malgun Gothic"/>
          <w:u w:val="single"/>
          <w:lang w:eastAsia="ko-KR"/>
        </w:rPr>
        <w:t xml:space="preserve"> Future studies could focus on understanding deep-sea ecology (for example, local endemism, demographic and genetic connectivity relating to dispersal modes) in the proposed mining zones.</w:t>
      </w:r>
    </w:p>
    <w:p w14:paraId="6706FE40" w14:textId="77777777" w:rsidR="009B1A96" w:rsidRPr="00F33095" w:rsidRDefault="009B1A96" w:rsidP="009B1A96">
      <w:pPr>
        <w:rPr>
          <w:rFonts w:eastAsia="Malgun Gothic"/>
          <w:sz w:val="10"/>
          <w:lang w:eastAsia="ko-KR"/>
        </w:rPr>
      </w:pPr>
      <w:r w:rsidRPr="00F33095">
        <w:rPr>
          <w:rFonts w:eastAsia="Malgun Gothic"/>
          <w:sz w:val="10"/>
          <w:lang w:eastAsia="ko-KR"/>
        </w:rPr>
        <w:t xml:space="preserve">Discussions are underway to develop the legal framework to regulate exploitation, including issues of environmental protection, accountability, interactions across international and national boundaries, </w:t>
      </w:r>
      <w:proofErr w:type="gramStart"/>
      <w:r w:rsidRPr="00F33095">
        <w:rPr>
          <w:rFonts w:eastAsia="Malgun Gothic"/>
          <w:sz w:val="10"/>
          <w:lang w:eastAsia="ko-KR"/>
        </w:rPr>
        <w:t>and also</w:t>
      </w:r>
      <w:proofErr w:type="gramEnd"/>
      <w:r w:rsidRPr="00F33095">
        <w:rPr>
          <w:rFonts w:eastAsia="Malgun Gothic"/>
          <w:sz w:val="10"/>
          <w:lang w:eastAsia="ko-KR"/>
        </w:rPr>
        <w:t xml:space="preserve"> between claims, with input from marine scientists, legal specialists, and non-governmental organizations. </w:t>
      </w:r>
      <w:r w:rsidRPr="00F629EB">
        <w:rPr>
          <w:rFonts w:eastAsia="Malgun Gothic"/>
          <w:u w:val="single"/>
          <w:lang w:eastAsia="ko-KR"/>
        </w:rPr>
        <w:t xml:space="preserve">Uncertainties surrounding deep-sea ecology and ecological responses to mining-related activities mean that environmental management strategies would need to be tailored to incorporate natural temporal and spatial variability of </w:t>
      </w:r>
      <w:proofErr w:type="spellStart"/>
      <w:r w:rsidRPr="00730065">
        <w:rPr>
          <w:rStyle w:val="Emphasis"/>
          <w:lang w:eastAsia="ko-KR"/>
        </w:rPr>
        <w:t>deepsea</w:t>
      </w:r>
      <w:proofErr w:type="spellEnd"/>
      <w:r w:rsidRPr="00730065">
        <w:rPr>
          <w:rStyle w:val="Emphasis"/>
          <w:lang w:eastAsia="ko-KR"/>
        </w:rPr>
        <w:t xml:space="preserve"> ecosystems</w:t>
      </w:r>
      <w:r w:rsidRPr="00F629EB">
        <w:rPr>
          <w:rFonts w:eastAsia="Malgun Gothic"/>
          <w:u w:val="single"/>
          <w:lang w:eastAsia="ko-KR"/>
        </w:rPr>
        <w:t xml:space="preserve"> </w:t>
      </w:r>
      <w:r w:rsidRPr="00F33095">
        <w:rPr>
          <w:rFonts w:eastAsia="Malgun Gothic"/>
          <w:sz w:val="10"/>
          <w:lang w:eastAsia="ko-KR"/>
        </w:rPr>
        <w:t>(Clark et al., 2010). The impact of noise on deep-sea organisms is not well-studied, which represents another significant knowledge gap in the management of commercial activities.</w:t>
      </w:r>
    </w:p>
    <w:p w14:paraId="1254C6AD" w14:textId="77777777" w:rsidR="009B1A96" w:rsidRPr="009F418C" w:rsidRDefault="009B1A96" w:rsidP="009B1A96">
      <w:pPr>
        <w:rPr>
          <w:sz w:val="26"/>
          <w:u w:val="single"/>
        </w:rPr>
      </w:pPr>
      <w:r w:rsidRPr="00F33095">
        <w:rPr>
          <w:sz w:val="10"/>
        </w:rPr>
        <w:lastRenderedPageBreak/>
        <w:t xml:space="preserve">Alternatives Approaches It is widely accepted that demand for metals for use in clean energy and emerging technologies will increase in the next decades, raising the likelihood of supply risk. In response, retrieving metal resources from seabed mining has been identified as one of five sectors with a high potential for development within the European Commission’s blue growth strategy (European Commission, 2017a). The strategy aims to provide support to long-term sustainable growth in the marine and maritime sectors within the region, and the European Commission optimistically estimates that by 2020, 5% of the world’s minerals could be sourced from the ocean floor (Ehlers, 2016). If technological challenges are overcome, the annual turnover of marine minerals mining within Europe could grow from zero to 10 billion Euros by 2030 (Ehlers, 2016). </w:t>
      </w:r>
      <w:r w:rsidRPr="009259B1">
        <w:rPr>
          <w:u w:val="single"/>
        </w:rPr>
        <w:t xml:space="preserve">However, there are </w:t>
      </w:r>
      <w:r w:rsidRPr="00C81DBF">
        <w:rPr>
          <w:rStyle w:val="Emphasis"/>
          <w:highlight w:val="cyan"/>
        </w:rPr>
        <w:t>alternatives</w:t>
      </w:r>
      <w:r w:rsidRPr="009259B1">
        <w:rPr>
          <w:u w:val="single"/>
        </w:rPr>
        <w:t xml:space="preserve"> to exploiting virgin stocks of ore from the seabed. Such approaches </w:t>
      </w:r>
      <w:proofErr w:type="gramStart"/>
      <w:r w:rsidRPr="00C81DBF">
        <w:rPr>
          <w:highlight w:val="cyan"/>
          <w:u w:val="single"/>
        </w:rPr>
        <w:t>include:</w:t>
      </w:r>
      <w:proofErr w:type="gramEnd"/>
      <w:r w:rsidRPr="00C81DBF">
        <w:rPr>
          <w:highlight w:val="cyan"/>
          <w:u w:val="single"/>
        </w:rPr>
        <w:t xml:space="preserve"> </w:t>
      </w:r>
      <w:r w:rsidRPr="00C81DBF">
        <w:rPr>
          <w:rStyle w:val="Emphasis"/>
          <w:highlight w:val="cyan"/>
        </w:rPr>
        <w:t>substituting metals</w:t>
      </w:r>
      <w:r w:rsidRPr="009259B1">
        <w:rPr>
          <w:u w:val="single"/>
        </w:rPr>
        <w:t xml:space="preserve"> in short supply, </w:t>
      </w:r>
      <w:r w:rsidRPr="00C81DBF">
        <w:rPr>
          <w:highlight w:val="cyan"/>
          <w:u w:val="single"/>
        </w:rPr>
        <w:t>such as rare earths</w:t>
      </w:r>
      <w:r w:rsidRPr="009259B1">
        <w:rPr>
          <w:u w:val="single"/>
        </w:rPr>
        <w:t>, for more abundant minerals with similar properties</w:t>
      </w:r>
      <w:r w:rsidRPr="00F33095">
        <w:rPr>
          <w:sz w:val="10"/>
        </w:rPr>
        <w:t xml:space="preserve"> (United States Department of Energy, 2010; Department for Environment, Food and Rural Affairs, 2012); landfill mining (Wagner and Raymond, 2015); and collection and recycling of components from products at the end of their </w:t>
      </w:r>
      <w:proofErr w:type="gramStart"/>
      <w:r w:rsidRPr="00F33095">
        <w:rPr>
          <w:sz w:val="10"/>
        </w:rPr>
        <w:t>life-cycle</w:t>
      </w:r>
      <w:proofErr w:type="gramEnd"/>
      <w:r w:rsidRPr="00F33095">
        <w:rPr>
          <w:sz w:val="10"/>
        </w:rPr>
        <w:t>. Other novel options include the potential to recover lithium and other rare metals from seawater (Hoshino, 2015). A European Commission initiative, adopted in 2015</w:t>
      </w:r>
      <w:r w:rsidRPr="00730065">
        <w:rPr>
          <w:u w:val="single"/>
        </w:rPr>
        <w:t xml:space="preserve">, </w:t>
      </w:r>
      <w:r w:rsidRPr="00C81DBF">
        <w:rPr>
          <w:highlight w:val="cyan"/>
          <w:u w:val="single"/>
        </w:rPr>
        <w:t xml:space="preserve">supports the </w:t>
      </w:r>
      <w:r w:rsidRPr="00C81DBF">
        <w:rPr>
          <w:b/>
          <w:bCs/>
          <w:highlight w:val="cyan"/>
          <w:u w:val="single"/>
        </w:rPr>
        <w:t>transition</w:t>
      </w:r>
      <w:r w:rsidRPr="00C81DBF">
        <w:rPr>
          <w:highlight w:val="cyan"/>
          <w:u w:val="single"/>
        </w:rPr>
        <w:t xml:space="preserve"> toward a </w:t>
      </w:r>
      <w:r w:rsidRPr="00C81DBF">
        <w:rPr>
          <w:rStyle w:val="Emphasis"/>
          <w:highlight w:val="cyan"/>
        </w:rPr>
        <w:t>circular economy</w:t>
      </w:r>
      <w:r w:rsidRPr="009259B1">
        <w:rPr>
          <w:u w:val="single"/>
        </w:rPr>
        <w:t xml:space="preserve"> that promotes recycling and reuse of materials—from production to consumption—</w:t>
      </w:r>
      <w:r w:rsidRPr="00C81DBF">
        <w:rPr>
          <w:highlight w:val="cyan"/>
          <w:u w:val="single"/>
        </w:rPr>
        <w:t xml:space="preserve">so that </w:t>
      </w:r>
      <w:r w:rsidRPr="00C81DBF">
        <w:rPr>
          <w:rStyle w:val="Emphasis"/>
          <w:highlight w:val="cyan"/>
        </w:rPr>
        <w:t>raw materials</w:t>
      </w:r>
      <w:r w:rsidRPr="00C81DBF">
        <w:rPr>
          <w:highlight w:val="cyan"/>
          <w:u w:val="single"/>
        </w:rPr>
        <w:t xml:space="preserve"> are fed back into the </w:t>
      </w:r>
      <w:r w:rsidRPr="00C81DBF">
        <w:rPr>
          <w:b/>
          <w:bCs/>
          <w:highlight w:val="cyan"/>
          <w:u w:val="single"/>
        </w:rPr>
        <w:t>economy</w:t>
      </w:r>
      <w:r w:rsidRPr="00F33095">
        <w:rPr>
          <w:sz w:val="10"/>
        </w:rPr>
        <w:t xml:space="preserve"> (European Commission, 2017b), though the strategy will depend on developing the necessary technology as well as changing consumer behavior. Recycling, though crucial, is unlikely to provide </w:t>
      </w:r>
      <w:proofErr w:type="gramStart"/>
      <w:r w:rsidRPr="00F33095">
        <w:rPr>
          <w:sz w:val="10"/>
        </w:rPr>
        <w:t>sufficient quantities of</w:t>
      </w:r>
      <w:proofErr w:type="gramEnd"/>
      <w:r w:rsidRPr="00F33095">
        <w:rPr>
          <w:sz w:val="10"/>
        </w:rPr>
        <w:t xml:space="preserve"> metals to satisfy requirements in future years which has prompted suggestions that reducing use of metals in products will be a necessary part of product design (United Nations Environment </w:t>
      </w:r>
      <w:proofErr w:type="spellStart"/>
      <w:r w:rsidRPr="00F33095">
        <w:rPr>
          <w:sz w:val="10"/>
        </w:rPr>
        <w:t>Programme</w:t>
      </w:r>
      <w:proofErr w:type="spellEnd"/>
      <w:r w:rsidRPr="00F33095">
        <w:rPr>
          <w:sz w:val="10"/>
        </w:rPr>
        <w:t xml:space="preserve">, 2013a). </w:t>
      </w:r>
      <w:r w:rsidRPr="00F33095">
        <w:rPr>
          <w:u w:val="single"/>
        </w:rPr>
        <w:t xml:space="preserve">Increasing the longevity of technological devices and promoting responsible e-waste recycling could be achieved through manufacturer take-back schemes, in which component </w:t>
      </w:r>
      <w:r w:rsidRPr="00C81DBF">
        <w:rPr>
          <w:highlight w:val="cyan"/>
          <w:u w:val="single"/>
        </w:rPr>
        <w:t xml:space="preserve">materials can be </w:t>
      </w:r>
      <w:r w:rsidRPr="00C81DBF">
        <w:rPr>
          <w:b/>
          <w:bCs/>
          <w:highlight w:val="cyan"/>
          <w:u w:val="single"/>
        </w:rPr>
        <w:t>safely</w:t>
      </w:r>
      <w:r w:rsidRPr="00C81DBF">
        <w:rPr>
          <w:highlight w:val="cyan"/>
          <w:u w:val="single"/>
        </w:rPr>
        <w:t xml:space="preserve"> and</w:t>
      </w:r>
      <w:r w:rsidRPr="00C81DBF">
        <w:rPr>
          <w:rStyle w:val="Emphasis"/>
          <w:highlight w:val="cyan"/>
        </w:rPr>
        <w:t xml:space="preserve"> effectively recovered</w:t>
      </w:r>
      <w:r w:rsidRPr="00C81DBF">
        <w:rPr>
          <w:highlight w:val="cyan"/>
          <w:u w:val="single"/>
        </w:rPr>
        <w:t xml:space="preserve"> for reuse. </w:t>
      </w:r>
      <w:r w:rsidRPr="00730065">
        <w:rPr>
          <w:sz w:val="10"/>
        </w:rPr>
        <w:t>R</w:t>
      </w:r>
      <w:r w:rsidRPr="00F33095">
        <w:rPr>
          <w:sz w:val="10"/>
        </w:rPr>
        <w:t xml:space="preserve">ecycling metals carries its own challenges, which include potential release of toxic substances during processing and limitations during metals recovery that mean not all components can be isolated (United Nations Environment </w:t>
      </w:r>
      <w:proofErr w:type="spellStart"/>
      <w:r w:rsidRPr="00F33095">
        <w:rPr>
          <w:sz w:val="10"/>
        </w:rPr>
        <w:t>Programme</w:t>
      </w:r>
      <w:proofErr w:type="spellEnd"/>
      <w:r w:rsidRPr="00F33095">
        <w:rPr>
          <w:sz w:val="10"/>
        </w:rPr>
        <w:t xml:space="preserve">, 2013a). A shift in focus to reducing consumption and, in addition, better product design (United Nations Environment </w:t>
      </w:r>
      <w:proofErr w:type="spellStart"/>
      <w:r w:rsidRPr="00F33095">
        <w:rPr>
          <w:sz w:val="10"/>
        </w:rPr>
        <w:t>Programme</w:t>
      </w:r>
      <w:proofErr w:type="spellEnd"/>
      <w:r w:rsidRPr="00F33095">
        <w:rPr>
          <w:sz w:val="10"/>
        </w:rPr>
        <w:t>, 2013b). Closing the loop on metals use is possible because in theory all metals are recyclable, though we are some years away from achieving such a system (Reck and Graedel, 2012).</w:t>
      </w:r>
      <w:r w:rsidRPr="009259B1">
        <w:rPr>
          <w:u w:val="single"/>
        </w:rPr>
        <w:t xml:space="preserve"> Improving consumer access to recycling and streamlining manufacturing processes can be a </w:t>
      </w:r>
      <w:r w:rsidRPr="00C81DBF">
        <w:rPr>
          <w:highlight w:val="cyan"/>
          <w:u w:val="single"/>
        </w:rPr>
        <w:t xml:space="preserve">more </w:t>
      </w:r>
      <w:r w:rsidRPr="00C81DBF">
        <w:rPr>
          <w:b/>
          <w:bCs/>
          <w:highlight w:val="cyan"/>
          <w:u w:val="single"/>
        </w:rPr>
        <w:t>efficient</w:t>
      </w:r>
      <w:r w:rsidRPr="009259B1">
        <w:rPr>
          <w:u w:val="single"/>
        </w:rPr>
        <w:t xml:space="preserve"> and economically viable method of sourcing metals </w:t>
      </w:r>
      <w:r w:rsidRPr="00C81DBF">
        <w:rPr>
          <w:highlight w:val="cyan"/>
          <w:u w:val="single"/>
        </w:rPr>
        <w:t xml:space="preserve">than </w:t>
      </w:r>
      <w:r w:rsidRPr="00C81DBF">
        <w:rPr>
          <w:rStyle w:val="Emphasis"/>
          <w:highlight w:val="cyan"/>
        </w:rPr>
        <w:t>mining</w:t>
      </w:r>
      <w:r w:rsidRPr="009259B1">
        <w:rPr>
          <w:u w:val="single"/>
        </w:rPr>
        <w:t xml:space="preserve"> virgi</w:t>
      </w:r>
      <w:r w:rsidRPr="007C4BC4">
        <w:rPr>
          <w:u w:val="single"/>
        </w:rPr>
        <w:t xml:space="preserve">n </w:t>
      </w:r>
      <w:r w:rsidRPr="00C81DBF">
        <w:rPr>
          <w:highlight w:val="cyan"/>
          <w:u w:val="single"/>
        </w:rPr>
        <w:t>ore and</w:t>
      </w:r>
      <w:r w:rsidRPr="009259B1">
        <w:rPr>
          <w:u w:val="single"/>
        </w:rPr>
        <w:t xml:space="preserve"> could greatly reduce or even </w:t>
      </w:r>
      <w:r w:rsidRPr="00C81DBF">
        <w:rPr>
          <w:rStyle w:val="Emphasis"/>
          <w:highlight w:val="cyan"/>
        </w:rPr>
        <w:t>negate</w:t>
      </w:r>
      <w:r w:rsidRPr="009259B1">
        <w:rPr>
          <w:u w:val="single"/>
        </w:rPr>
        <w:t xml:space="preserve"> the need for </w:t>
      </w:r>
      <w:r w:rsidRPr="00C81DBF">
        <w:rPr>
          <w:b/>
          <w:bCs/>
          <w:highlight w:val="cyan"/>
          <w:u w:val="single"/>
        </w:rPr>
        <w:t>exploitation</w:t>
      </w:r>
      <w:r w:rsidRPr="00C81DBF">
        <w:rPr>
          <w:highlight w:val="cyan"/>
          <w:u w:val="single"/>
        </w:rPr>
        <w:t xml:space="preserve"> of seabed mineral resources.</w:t>
      </w:r>
    </w:p>
    <w:p w14:paraId="2293493E" w14:textId="77777777" w:rsidR="009B1A96" w:rsidRPr="00C41E5A" w:rsidRDefault="009B1A96" w:rsidP="009B1A96">
      <w:pPr>
        <w:pStyle w:val="Heading4"/>
      </w:pPr>
      <w:r w:rsidRPr="00C41E5A">
        <w:t xml:space="preserve">Deep sea mining tech will be </w:t>
      </w:r>
      <w:r w:rsidRPr="00C41E5A">
        <w:rPr>
          <w:u w:val="single"/>
        </w:rPr>
        <w:t>ineffective</w:t>
      </w:r>
      <w:r w:rsidRPr="00C41E5A">
        <w:t xml:space="preserve"> against the Arctic climate and </w:t>
      </w:r>
      <w:r w:rsidRPr="00C41E5A">
        <w:rPr>
          <w:u w:val="single"/>
        </w:rPr>
        <w:t>environmental obstacles</w:t>
      </w:r>
      <w:r w:rsidRPr="00C41E5A">
        <w:t>.</w:t>
      </w:r>
    </w:p>
    <w:p w14:paraId="076D9656" w14:textId="77777777" w:rsidR="009B1A96" w:rsidRDefault="009B1A96" w:rsidP="009B1A96">
      <w:pPr>
        <w:rPr>
          <w:rStyle w:val="Style13ptBold"/>
          <w:b w:val="0"/>
          <w:bCs/>
        </w:rPr>
      </w:pPr>
      <w:proofErr w:type="spellStart"/>
      <w:r>
        <w:rPr>
          <w:rStyle w:val="Style13ptBold"/>
        </w:rPr>
        <w:t>Sowerbutts</w:t>
      </w:r>
      <w:proofErr w:type="spellEnd"/>
      <w:r>
        <w:rPr>
          <w:rStyle w:val="Style13ptBold"/>
        </w:rPr>
        <w:t xml:space="preserve"> 21, Mine and Exploration Geologist, B.S. in Geology from Victoria University of Wellington. (Liz, 1-21-2021, “Undersea Mining</w:t>
      </w:r>
      <w:r>
        <w:rPr>
          <w:rStyle w:val="Style13ptBold"/>
          <w:rFonts w:hint="eastAsia"/>
        </w:rPr>
        <w:t>–</w:t>
      </w:r>
      <w:r>
        <w:rPr>
          <w:rStyle w:val="Style13ptBold"/>
        </w:rPr>
        <w:t xml:space="preserve">Challenges and Potential,” Geology for Investors, </w:t>
      </w:r>
      <w:r w:rsidRPr="00092167">
        <w:rPr>
          <w:rStyle w:val="Style13ptBold"/>
        </w:rPr>
        <w:t>https://www.geologyforinvestors.com/undersea-mining-challenges-and-potential/</w:t>
      </w:r>
      <w:r>
        <w:rPr>
          <w:rStyle w:val="Style13ptBold"/>
        </w:rPr>
        <w:t>)//SM</w:t>
      </w:r>
    </w:p>
    <w:p w14:paraId="122D074F" w14:textId="77777777" w:rsidR="009B1A96" w:rsidRPr="00F33095" w:rsidRDefault="009B1A96" w:rsidP="009B1A96">
      <w:pPr>
        <w:rPr>
          <w:sz w:val="16"/>
        </w:rPr>
      </w:pPr>
      <w:r w:rsidRPr="00F33095">
        <w:rPr>
          <w:sz w:val="16"/>
        </w:rPr>
        <w:t>Technology Challenges</w:t>
      </w:r>
    </w:p>
    <w:p w14:paraId="647E1FAA" w14:textId="77777777" w:rsidR="009B1A96" w:rsidRPr="00F33095" w:rsidRDefault="009B1A96" w:rsidP="009B1A96">
      <w:pPr>
        <w:rPr>
          <w:sz w:val="16"/>
        </w:rPr>
      </w:pPr>
      <w:r w:rsidRPr="00F33095">
        <w:rPr>
          <w:sz w:val="16"/>
        </w:rPr>
        <w:t>The technology for deep sea operations, involves using remote-controlled robots which cut ore from seafloor, or scoop up sediments, and feed the ore into a sea-floor pump which then raises the slurry to a surface ship or platform.</w:t>
      </w:r>
    </w:p>
    <w:p w14:paraId="55919EEA" w14:textId="77777777" w:rsidR="009B1A96" w:rsidRPr="00F33095" w:rsidRDefault="009B1A96" w:rsidP="009B1A96">
      <w:pPr>
        <w:rPr>
          <w:sz w:val="16"/>
        </w:rPr>
      </w:pPr>
      <w:r w:rsidRPr="00C81DBF">
        <w:rPr>
          <w:b/>
          <w:bCs/>
          <w:highlight w:val="cyan"/>
          <w:u w:val="single"/>
        </w:rPr>
        <w:t>Machinery</w:t>
      </w:r>
      <w:r w:rsidRPr="00C81DBF">
        <w:rPr>
          <w:highlight w:val="cyan"/>
          <w:u w:val="single"/>
        </w:rPr>
        <w:t xml:space="preserve"> needs to operate at</w:t>
      </w:r>
      <w:r w:rsidRPr="007C4BC4">
        <w:rPr>
          <w:u w:val="single"/>
        </w:rPr>
        <w:t xml:space="preserve"> very </w:t>
      </w:r>
      <w:r w:rsidRPr="00C81DBF">
        <w:rPr>
          <w:rStyle w:val="Emphasis"/>
          <w:highlight w:val="cyan"/>
        </w:rPr>
        <w:t>high pressures</w:t>
      </w:r>
      <w:r w:rsidRPr="00092167">
        <w:rPr>
          <w:u w:val="single"/>
        </w:rPr>
        <w:t xml:space="preserve"> and </w:t>
      </w:r>
      <w:r w:rsidRPr="00C81DBF">
        <w:rPr>
          <w:highlight w:val="cyan"/>
          <w:u w:val="single"/>
        </w:rPr>
        <w:t xml:space="preserve">in </w:t>
      </w:r>
      <w:r w:rsidRPr="00C81DBF">
        <w:rPr>
          <w:b/>
          <w:bCs/>
          <w:highlight w:val="cyan"/>
          <w:u w:val="single"/>
        </w:rPr>
        <w:t>extreme</w:t>
      </w:r>
      <w:r w:rsidRPr="007C4BC4">
        <w:rPr>
          <w:b/>
          <w:bCs/>
          <w:u w:val="single"/>
        </w:rPr>
        <w:t>s</w:t>
      </w:r>
      <w:r w:rsidRPr="00092167">
        <w:rPr>
          <w:u w:val="single"/>
        </w:rPr>
        <w:t xml:space="preserve"> of both heat and </w:t>
      </w:r>
      <w:r w:rsidRPr="00C81DBF">
        <w:rPr>
          <w:b/>
          <w:bCs/>
          <w:highlight w:val="cyan"/>
          <w:u w:val="single"/>
        </w:rPr>
        <w:t>cold</w:t>
      </w:r>
      <w:r w:rsidRPr="00092167">
        <w:rPr>
          <w:u w:val="single"/>
        </w:rPr>
        <w:t>.</w:t>
      </w:r>
      <w:r w:rsidRPr="00F33095">
        <w:rPr>
          <w:sz w:val="16"/>
        </w:rPr>
        <w:t xml:space="preserve"> The technology is expensive for deep-water operations and is yet to be proved commercially.</w:t>
      </w:r>
      <w:r w:rsidRPr="007C4BC4">
        <w:rPr>
          <w:u w:val="single"/>
        </w:rPr>
        <w:t xml:space="preserve"> </w:t>
      </w:r>
      <w:r w:rsidRPr="00C81DBF">
        <w:rPr>
          <w:highlight w:val="cyan"/>
          <w:u w:val="single"/>
        </w:rPr>
        <w:t xml:space="preserve">This is </w:t>
      </w:r>
      <w:r w:rsidRPr="00C81DBF">
        <w:rPr>
          <w:b/>
          <w:bCs/>
          <w:highlight w:val="cyan"/>
          <w:u w:val="single"/>
        </w:rPr>
        <w:t>unlikely</w:t>
      </w:r>
      <w:r w:rsidRPr="00C81DBF">
        <w:rPr>
          <w:highlight w:val="cyan"/>
          <w:u w:val="single"/>
        </w:rPr>
        <w:t xml:space="preserve"> to occur</w:t>
      </w:r>
      <w:r w:rsidRPr="00F33095">
        <w:rPr>
          <w:sz w:val="16"/>
        </w:rPr>
        <w:t xml:space="preserve"> while there is still an adequate supply of the target metals in land-based mines.</w:t>
      </w:r>
    </w:p>
    <w:p w14:paraId="4E8A4EE6" w14:textId="77777777" w:rsidR="009B1A96" w:rsidRPr="00F33095" w:rsidRDefault="009B1A96" w:rsidP="009B1A96">
      <w:pPr>
        <w:rPr>
          <w:sz w:val="16"/>
        </w:rPr>
      </w:pPr>
      <w:r w:rsidRPr="00F33095">
        <w:rPr>
          <w:sz w:val="16"/>
        </w:rPr>
        <w:t>Governmental Challenges</w:t>
      </w:r>
    </w:p>
    <w:p w14:paraId="2B01A9DE" w14:textId="77777777" w:rsidR="009B1A96" w:rsidRPr="00F33095" w:rsidRDefault="009B1A96" w:rsidP="009B1A96">
      <w:pPr>
        <w:rPr>
          <w:sz w:val="16"/>
        </w:rPr>
      </w:pPr>
      <w:r w:rsidRPr="00F33095">
        <w:rPr>
          <w:sz w:val="16"/>
        </w:rPr>
        <w:t xml:space="preserve">Most of the world’s oceans are not governed by a country. Outside of territorial waters and economic zones the laws of the high seas, applies. Until recently, these have been silent on the topic of exploration and mining </w:t>
      </w:r>
      <w:proofErr w:type="spellStart"/>
      <w:r w:rsidRPr="00F33095">
        <w:rPr>
          <w:sz w:val="16"/>
        </w:rPr>
        <w:t>licences</w:t>
      </w:r>
      <w:proofErr w:type="spellEnd"/>
      <w:r w:rsidRPr="00F33095">
        <w:rPr>
          <w:sz w:val="16"/>
        </w:rPr>
        <w:t>.</w:t>
      </w:r>
    </w:p>
    <w:p w14:paraId="79DE7B18" w14:textId="77777777" w:rsidR="009B1A96" w:rsidRPr="007C4BC4" w:rsidRDefault="009B1A96" w:rsidP="009B1A96">
      <w:pPr>
        <w:rPr>
          <w:sz w:val="16"/>
        </w:rPr>
      </w:pPr>
      <w:r w:rsidRPr="00F33095">
        <w:rPr>
          <w:sz w:val="16"/>
        </w:rPr>
        <w:t>The International Seabed Authority, setup by th</w:t>
      </w:r>
      <w:r w:rsidRPr="007C4BC4">
        <w:rPr>
          <w:sz w:val="16"/>
        </w:rPr>
        <w:t>e</w:t>
      </w:r>
      <w:r w:rsidRPr="007C4BC4">
        <w:t xml:space="preserve"> </w:t>
      </w:r>
      <w:r w:rsidRPr="007C4BC4">
        <w:rPr>
          <w:sz w:val="16"/>
        </w:rPr>
        <w:t>UN, is now considering the issuing of the first international waters exploration and mining licenses.</w:t>
      </w:r>
    </w:p>
    <w:p w14:paraId="67253290" w14:textId="77777777" w:rsidR="009B1A96" w:rsidRPr="007C4BC4" w:rsidRDefault="009B1A96" w:rsidP="009B1A96">
      <w:pPr>
        <w:rPr>
          <w:sz w:val="16"/>
        </w:rPr>
      </w:pPr>
      <w:r w:rsidRPr="007C4BC4">
        <w:rPr>
          <w:sz w:val="16"/>
        </w:rPr>
        <w:t>Conservational Issues</w:t>
      </w:r>
    </w:p>
    <w:p w14:paraId="1911BF44" w14:textId="77777777" w:rsidR="009B1A96" w:rsidRPr="007C4BC4" w:rsidRDefault="009B1A96" w:rsidP="009B1A96">
      <w:pPr>
        <w:rPr>
          <w:u w:val="single"/>
        </w:rPr>
      </w:pPr>
      <w:r w:rsidRPr="007C4BC4">
        <w:rPr>
          <w:sz w:val="16"/>
        </w:rPr>
        <w:t xml:space="preserve">Conservation concerns are significant from not just traditional conservationist groups but also scientists and the fishing industry. </w:t>
      </w:r>
      <w:r w:rsidRPr="00C81DBF">
        <w:rPr>
          <w:highlight w:val="cyan"/>
          <w:u w:val="single"/>
        </w:rPr>
        <w:t>The deep ocean is very</w:t>
      </w:r>
      <w:r w:rsidRPr="00C81DBF">
        <w:rPr>
          <w:b/>
          <w:bCs/>
          <w:highlight w:val="cyan"/>
          <w:u w:val="single"/>
        </w:rPr>
        <w:t xml:space="preserve"> </w:t>
      </w:r>
      <w:r w:rsidRPr="00C81DBF">
        <w:rPr>
          <w:rStyle w:val="Emphasis"/>
          <w:highlight w:val="cyan"/>
        </w:rPr>
        <w:t>poorly studied</w:t>
      </w:r>
      <w:r w:rsidRPr="007C4BC4">
        <w:rPr>
          <w:sz w:val="16"/>
        </w:rPr>
        <w:t xml:space="preserve">, new species of fish are still regularly discovered, and little is understood of the eco-systems around sub-sea hydrothermal vents. </w:t>
      </w:r>
      <w:proofErr w:type="gramStart"/>
      <w:r w:rsidRPr="007C4BC4">
        <w:rPr>
          <w:sz w:val="16"/>
        </w:rPr>
        <w:t>Indeed</w:t>
      </w:r>
      <w:proofErr w:type="gramEnd"/>
      <w:r w:rsidRPr="007C4BC4">
        <w:rPr>
          <w:sz w:val="16"/>
        </w:rPr>
        <w:t xml:space="preserve"> the vents themselves were only confirmed about 30 years ago.</w:t>
      </w:r>
    </w:p>
    <w:p w14:paraId="58E35E55" w14:textId="77777777" w:rsidR="009B1A96" w:rsidRDefault="009B1A96" w:rsidP="009B1A96"/>
    <w:p w14:paraId="25A6B96C" w14:textId="77777777" w:rsidR="009B1A96" w:rsidRPr="00C41E5A" w:rsidRDefault="009B1A96" w:rsidP="009B1A96">
      <w:pPr>
        <w:pStyle w:val="Heading4"/>
        <w:rPr>
          <w:bCs w:val="0"/>
        </w:rPr>
      </w:pPr>
      <w:r w:rsidRPr="00C41E5A">
        <w:lastRenderedPageBreak/>
        <w:t xml:space="preserve">We are </w:t>
      </w:r>
      <w:r w:rsidRPr="00C41E5A">
        <w:rPr>
          <w:u w:val="single"/>
        </w:rPr>
        <w:t>decades</w:t>
      </w:r>
      <w:r w:rsidRPr="00C41E5A">
        <w:t xml:space="preserve"> </w:t>
      </w:r>
      <w:proofErr w:type="gramStart"/>
      <w:r w:rsidRPr="00C41E5A">
        <w:t>off of</w:t>
      </w:r>
      <w:proofErr w:type="gramEnd"/>
      <w:r w:rsidRPr="00C41E5A">
        <w:t xml:space="preserve"> being able to develop tech suitable for Artic conditions—changing ice and weather conditions</w:t>
      </w:r>
    </w:p>
    <w:p w14:paraId="08243636" w14:textId="77777777" w:rsidR="009B1A96" w:rsidRPr="00BC7ECA" w:rsidRDefault="009B1A96" w:rsidP="009B1A96">
      <w:pPr>
        <w:rPr>
          <w:rStyle w:val="Style13ptBold"/>
          <w:rFonts w:asciiTheme="minorHAnsi" w:hAnsiTheme="minorHAnsi" w:cstheme="minorHAnsi"/>
        </w:rPr>
      </w:pPr>
      <w:r w:rsidRPr="00BC7ECA">
        <w:rPr>
          <w:rStyle w:val="Style13ptBold"/>
          <w:rFonts w:asciiTheme="minorHAnsi" w:hAnsiTheme="minorHAnsi" w:cstheme="minorHAnsi"/>
        </w:rPr>
        <w:t>Dalziel 25</w:t>
      </w:r>
    </w:p>
    <w:p w14:paraId="70405E27" w14:textId="77777777" w:rsidR="009B1A96" w:rsidRPr="00BC7ECA" w:rsidRDefault="009B1A96" w:rsidP="009B1A96">
      <w:pPr>
        <w:rPr>
          <w:rFonts w:asciiTheme="minorHAnsi" w:hAnsiTheme="minorHAnsi" w:cstheme="minorHAnsi"/>
        </w:rPr>
      </w:pPr>
      <w:r w:rsidRPr="00BC7ECA">
        <w:rPr>
          <w:rFonts w:asciiTheme="minorHAnsi" w:hAnsiTheme="minorHAnsi" w:cstheme="minorHAnsi"/>
        </w:rPr>
        <w:t xml:space="preserve">Alexander Dalziel, Senior Fellow at Macdonald Laurier Institute; MA in History from Memorial University of Newfoundland and Labrador, as well as certificates in Russia and Baltic Area Studies from the University of Eastern Finland and in European Studies from the University of Bonn. (“Frozen Assets: Russia’s ambitions to exploit the Arctic Ocean seabed”, National Security, National </w:t>
      </w:r>
      <w:proofErr w:type="spellStart"/>
      <w:r w:rsidRPr="00BC7ECA">
        <w:rPr>
          <w:rFonts w:asciiTheme="minorHAnsi" w:hAnsiTheme="minorHAnsi" w:cstheme="minorHAnsi"/>
        </w:rPr>
        <w:t>Defence</w:t>
      </w:r>
      <w:proofErr w:type="spellEnd"/>
      <w:r w:rsidRPr="00BC7ECA">
        <w:rPr>
          <w:rFonts w:asciiTheme="minorHAnsi" w:hAnsiTheme="minorHAnsi" w:cstheme="minorHAnsi"/>
        </w:rPr>
        <w:t xml:space="preserve">, Latest News, Security and </w:t>
      </w:r>
      <w:proofErr w:type="spellStart"/>
      <w:r w:rsidRPr="00BC7ECA">
        <w:rPr>
          <w:rFonts w:asciiTheme="minorHAnsi" w:hAnsiTheme="minorHAnsi" w:cstheme="minorHAnsi"/>
        </w:rPr>
        <w:t>defence</w:t>
      </w:r>
      <w:proofErr w:type="spellEnd"/>
      <w:r w:rsidRPr="00BC7ECA">
        <w:rPr>
          <w:rFonts w:asciiTheme="minorHAnsi" w:hAnsiTheme="minorHAnsi" w:cstheme="minorHAnsi"/>
        </w:rPr>
        <w:t xml:space="preserve"> - papers, Foreign Policy. https://macdonaldlaurier.ca/frozen-assets-russias-ambitions-to-exploit-the-arctic-ocean-seabed/. June 26, 2025.)</w:t>
      </w:r>
    </w:p>
    <w:p w14:paraId="7068E245" w14:textId="77777777" w:rsidR="009B1A96" w:rsidRPr="00BC7ECA" w:rsidRDefault="009B1A96" w:rsidP="009B1A96">
      <w:pPr>
        <w:rPr>
          <w:rFonts w:asciiTheme="minorHAnsi" w:hAnsiTheme="minorHAnsi" w:cstheme="minorHAnsi"/>
        </w:rPr>
      </w:pPr>
      <w:r w:rsidRPr="00BC7ECA">
        <w:rPr>
          <w:rFonts w:asciiTheme="minorHAnsi" w:hAnsiTheme="minorHAnsi" w:cstheme="minorHAnsi"/>
        </w:rPr>
        <w:t xml:space="preserve">Similarly, scientific and prospecting expeditions have found notable </w:t>
      </w:r>
      <w:r w:rsidRPr="00BC7ECA">
        <w:rPr>
          <w:rFonts w:asciiTheme="minorHAnsi" w:hAnsiTheme="minorHAnsi" w:cstheme="minorHAnsi"/>
          <w:b/>
          <w:bCs/>
          <w:u w:val="single"/>
        </w:rPr>
        <w:t>deposits of minerals on the Arctic Ocean seabed</w:t>
      </w:r>
      <w:r w:rsidRPr="00BC7ECA">
        <w:rPr>
          <w:rFonts w:asciiTheme="minorHAnsi" w:hAnsiTheme="minorHAnsi" w:cstheme="minorHAnsi"/>
        </w:rPr>
        <w:t xml:space="preserve">. Some are further out in the Arctic Ocean, beyond the continental shelf. The </w:t>
      </w:r>
      <w:proofErr w:type="spellStart"/>
      <w:r w:rsidRPr="00BC7ECA">
        <w:rPr>
          <w:rFonts w:asciiTheme="minorHAnsi" w:hAnsiTheme="minorHAnsi" w:cstheme="minorHAnsi"/>
        </w:rPr>
        <w:t>Gakkel</w:t>
      </w:r>
      <w:proofErr w:type="spellEnd"/>
      <w:r w:rsidRPr="00BC7ECA">
        <w:rPr>
          <w:rFonts w:asciiTheme="minorHAnsi" w:hAnsiTheme="minorHAnsi" w:cstheme="minorHAnsi"/>
        </w:rPr>
        <w:t xml:space="preserve"> Ridge, for instance, has indications of high-concentration deposits of zinc, iron, and copper, as well as critical minerals like cobalt, scandium, lithium, and vanadium, among others (Hein et al. 2013). On the Lomonosov Ridge, research expeditions have found indications of oil and gas deposits (Moore et al. 2011). </w:t>
      </w:r>
      <w:r w:rsidRPr="00BC7ECA">
        <w:rPr>
          <w:rFonts w:asciiTheme="minorHAnsi" w:hAnsiTheme="minorHAnsi" w:cstheme="minorHAnsi"/>
          <w:b/>
          <w:bCs/>
          <w:u w:val="single"/>
        </w:rPr>
        <w:t xml:space="preserve">The average depths of the Lomonosov Ridge – around 1,000 </w:t>
      </w:r>
      <w:proofErr w:type="spellStart"/>
      <w:r w:rsidRPr="00BC7ECA">
        <w:rPr>
          <w:rFonts w:asciiTheme="minorHAnsi" w:hAnsiTheme="minorHAnsi" w:cstheme="minorHAnsi"/>
          <w:b/>
          <w:bCs/>
          <w:u w:val="single"/>
        </w:rPr>
        <w:t>metres</w:t>
      </w:r>
      <w:proofErr w:type="spellEnd"/>
      <w:r w:rsidRPr="00BC7ECA">
        <w:rPr>
          <w:rFonts w:asciiTheme="minorHAnsi" w:hAnsiTheme="minorHAnsi" w:cstheme="minorHAnsi"/>
          <w:b/>
          <w:bCs/>
          <w:u w:val="single"/>
        </w:rPr>
        <w:t xml:space="preserve"> – would permit shallower water exploitation</w:t>
      </w:r>
      <w:r w:rsidRPr="00BC7ECA">
        <w:rPr>
          <w:rFonts w:asciiTheme="minorHAnsi" w:hAnsiTheme="minorHAnsi" w:cstheme="minorHAnsi"/>
        </w:rPr>
        <w:t xml:space="preserve"> (Geological Survey of Denmark and Greenland 2014). However, as the USGS has cautioned, </w:t>
      </w:r>
      <w:r w:rsidRPr="00C81DBF">
        <w:rPr>
          <w:rFonts w:asciiTheme="minorHAnsi" w:hAnsiTheme="minorHAnsi" w:cstheme="minorHAnsi"/>
          <w:highlight w:val="cyan"/>
        </w:rPr>
        <w:t>t</w:t>
      </w:r>
      <w:r w:rsidRPr="00C81DBF">
        <w:rPr>
          <w:rFonts w:asciiTheme="minorHAnsi" w:hAnsiTheme="minorHAnsi" w:cstheme="minorHAnsi"/>
          <w:b/>
          <w:bCs/>
          <w:highlight w:val="cyan"/>
          <w:u w:val="single"/>
        </w:rPr>
        <w:t>hese places are</w:t>
      </w:r>
      <w:r w:rsidRPr="00BC7ECA">
        <w:rPr>
          <w:rFonts w:asciiTheme="minorHAnsi" w:hAnsiTheme="minorHAnsi" w:cstheme="minorHAnsi"/>
          <w:b/>
          <w:bCs/>
          <w:u w:val="single"/>
        </w:rPr>
        <w:t xml:space="preserve"> and will remain </w:t>
      </w:r>
      <w:r w:rsidRPr="00C81DBF">
        <w:rPr>
          <w:rFonts w:asciiTheme="minorHAnsi" w:hAnsiTheme="minorHAnsi" w:cstheme="minorHAnsi"/>
          <w:b/>
          <w:bCs/>
          <w:highlight w:val="cyan"/>
          <w:u w:val="single"/>
        </w:rPr>
        <w:t>hostile and expensive</w:t>
      </w:r>
      <w:r w:rsidRPr="00BC7ECA">
        <w:rPr>
          <w:rFonts w:asciiTheme="minorHAnsi" w:hAnsiTheme="minorHAnsi" w:cstheme="minorHAnsi"/>
          <w:b/>
          <w:bCs/>
          <w:u w:val="single"/>
        </w:rPr>
        <w:t xml:space="preserve"> expanses of ocean in which to launch mineral and energy projects, </w:t>
      </w:r>
      <w:r w:rsidRPr="00C81DBF">
        <w:rPr>
          <w:rFonts w:asciiTheme="minorHAnsi" w:hAnsiTheme="minorHAnsi" w:cstheme="minorHAnsi"/>
          <w:b/>
          <w:bCs/>
          <w:highlight w:val="cyan"/>
          <w:u w:val="single"/>
        </w:rPr>
        <w:t>even without sea ice</w:t>
      </w:r>
      <w:r w:rsidRPr="00BC7ECA">
        <w:rPr>
          <w:rFonts w:asciiTheme="minorHAnsi" w:hAnsiTheme="minorHAnsi" w:cstheme="minorHAnsi"/>
          <w:b/>
          <w:bCs/>
          <w:u w:val="single"/>
        </w:rPr>
        <w:t xml:space="preserve">, </w:t>
      </w:r>
      <w:r w:rsidRPr="00C81DBF">
        <w:rPr>
          <w:rFonts w:asciiTheme="minorHAnsi" w:hAnsiTheme="minorHAnsi" w:cstheme="minorHAnsi"/>
          <w:b/>
          <w:bCs/>
          <w:highlight w:val="cyan"/>
          <w:u w:val="single"/>
        </w:rPr>
        <w:t>due to wind</w:t>
      </w:r>
      <w:r w:rsidRPr="00BC7ECA">
        <w:rPr>
          <w:rFonts w:asciiTheme="minorHAnsi" w:hAnsiTheme="minorHAnsi" w:cstheme="minorHAnsi"/>
          <w:b/>
          <w:bCs/>
          <w:u w:val="single"/>
        </w:rPr>
        <w:t xml:space="preserve">, </w:t>
      </w:r>
      <w:r w:rsidRPr="00C81DBF">
        <w:rPr>
          <w:rFonts w:asciiTheme="minorHAnsi" w:hAnsiTheme="minorHAnsi" w:cstheme="minorHAnsi"/>
          <w:b/>
          <w:bCs/>
          <w:highlight w:val="cyan"/>
          <w:u w:val="single"/>
        </w:rPr>
        <w:t>wave, and ship-icing</w:t>
      </w:r>
      <w:r w:rsidRPr="00BC7ECA">
        <w:rPr>
          <w:rFonts w:asciiTheme="minorHAnsi" w:hAnsiTheme="minorHAnsi" w:cstheme="minorHAnsi"/>
          <w:b/>
          <w:bCs/>
          <w:u w:val="single"/>
        </w:rPr>
        <w:t xml:space="preserve"> condition</w:t>
      </w:r>
      <w:r w:rsidRPr="00BC7ECA">
        <w:rPr>
          <w:rFonts w:asciiTheme="minorHAnsi" w:hAnsiTheme="minorHAnsi" w:cstheme="minorHAnsi"/>
        </w:rPr>
        <w:t xml:space="preserve">s. </w:t>
      </w:r>
      <w:r w:rsidRPr="00BC7ECA">
        <w:rPr>
          <w:rFonts w:asciiTheme="minorHAnsi" w:hAnsiTheme="minorHAnsi" w:cstheme="minorHAnsi"/>
          <w:b/>
          <w:bCs/>
          <w:u w:val="single"/>
        </w:rPr>
        <w:t xml:space="preserve">For now, and </w:t>
      </w:r>
      <w:r w:rsidRPr="00C81DBF">
        <w:rPr>
          <w:rFonts w:asciiTheme="minorHAnsi" w:hAnsiTheme="minorHAnsi" w:cstheme="minorHAnsi"/>
          <w:b/>
          <w:bCs/>
          <w:highlight w:val="cyan"/>
          <w:u w:val="single"/>
        </w:rPr>
        <w:t>into the next decad</w:t>
      </w:r>
      <w:r w:rsidRPr="00BC7ECA">
        <w:rPr>
          <w:rFonts w:asciiTheme="minorHAnsi" w:hAnsiTheme="minorHAnsi" w:cstheme="minorHAnsi"/>
          <w:b/>
          <w:bCs/>
          <w:u w:val="single"/>
        </w:rPr>
        <w:t xml:space="preserve">e, most of </w:t>
      </w:r>
      <w:r w:rsidRPr="00C81DBF">
        <w:rPr>
          <w:rFonts w:asciiTheme="minorHAnsi" w:hAnsiTheme="minorHAnsi" w:cstheme="minorHAnsi"/>
          <w:b/>
          <w:bCs/>
          <w:highlight w:val="cyan"/>
          <w:u w:val="single"/>
        </w:rPr>
        <w:t>these underwater ridges are</w:t>
      </w:r>
      <w:r w:rsidRPr="00BC7ECA">
        <w:rPr>
          <w:rFonts w:asciiTheme="minorHAnsi" w:hAnsiTheme="minorHAnsi" w:cstheme="minorHAnsi"/>
          <w:b/>
          <w:bCs/>
          <w:u w:val="single"/>
        </w:rPr>
        <w:t xml:space="preserve"> frequently or </w:t>
      </w:r>
      <w:r w:rsidRPr="00C81DBF">
        <w:rPr>
          <w:rFonts w:asciiTheme="minorHAnsi" w:hAnsiTheme="minorHAnsi" w:cstheme="minorHAnsi"/>
          <w:b/>
          <w:bCs/>
          <w:highlight w:val="cyan"/>
          <w:u w:val="single"/>
        </w:rPr>
        <w:t>always below a layer of multi-year ice</w:t>
      </w:r>
      <w:r w:rsidRPr="00BC7ECA">
        <w:rPr>
          <w:rFonts w:asciiTheme="minorHAnsi" w:hAnsiTheme="minorHAnsi" w:cstheme="minorHAnsi"/>
          <w:b/>
          <w:bCs/>
          <w:u w:val="single"/>
        </w:rPr>
        <w:t xml:space="preserve">, </w:t>
      </w:r>
      <w:r w:rsidRPr="00C81DBF">
        <w:rPr>
          <w:rFonts w:asciiTheme="minorHAnsi" w:hAnsiTheme="minorHAnsi" w:cstheme="minorHAnsi"/>
          <w:b/>
          <w:bCs/>
          <w:highlight w:val="cyan"/>
          <w:u w:val="single"/>
        </w:rPr>
        <w:t>rendering</w:t>
      </w:r>
      <w:r w:rsidRPr="00BC7ECA">
        <w:rPr>
          <w:rFonts w:asciiTheme="minorHAnsi" w:hAnsiTheme="minorHAnsi" w:cstheme="minorHAnsi"/>
          <w:b/>
          <w:bCs/>
          <w:u w:val="single"/>
        </w:rPr>
        <w:t xml:space="preserve"> </w:t>
      </w:r>
      <w:r w:rsidRPr="00C81DBF">
        <w:rPr>
          <w:rFonts w:asciiTheme="minorHAnsi" w:hAnsiTheme="minorHAnsi" w:cstheme="minorHAnsi"/>
          <w:b/>
          <w:bCs/>
          <w:highlight w:val="cyan"/>
          <w:u w:val="single"/>
        </w:rPr>
        <w:t>development and extraction</w:t>
      </w:r>
      <w:r w:rsidRPr="00BC7ECA">
        <w:rPr>
          <w:rFonts w:asciiTheme="minorHAnsi" w:hAnsiTheme="minorHAnsi" w:cstheme="minorHAnsi"/>
          <w:b/>
          <w:bCs/>
          <w:u w:val="single"/>
        </w:rPr>
        <w:t xml:space="preserve"> projects nearly </w:t>
      </w:r>
      <w:r w:rsidRPr="00C81DBF">
        <w:rPr>
          <w:rFonts w:asciiTheme="minorHAnsi" w:hAnsiTheme="minorHAnsi" w:cstheme="minorHAnsi"/>
          <w:b/>
          <w:bCs/>
          <w:highlight w:val="cyan"/>
          <w:u w:val="single"/>
        </w:rPr>
        <w:t>impossible</w:t>
      </w:r>
      <w:r w:rsidRPr="00BC7ECA">
        <w:rPr>
          <w:rFonts w:asciiTheme="minorHAnsi" w:hAnsiTheme="minorHAnsi" w:cstheme="minorHAnsi"/>
        </w:rPr>
        <w:t xml:space="preserve">. </w:t>
      </w:r>
      <w:r w:rsidRPr="00C81DBF">
        <w:rPr>
          <w:rFonts w:asciiTheme="minorHAnsi" w:hAnsiTheme="minorHAnsi" w:cstheme="minorHAnsi"/>
          <w:b/>
          <w:bCs/>
          <w:highlight w:val="cyan"/>
          <w:u w:val="single"/>
        </w:rPr>
        <w:t>Even if</w:t>
      </w:r>
      <w:r w:rsidRPr="00BC7ECA">
        <w:rPr>
          <w:rFonts w:asciiTheme="minorHAnsi" w:hAnsiTheme="minorHAnsi" w:cstheme="minorHAnsi"/>
          <w:b/>
          <w:bCs/>
          <w:u w:val="single"/>
        </w:rPr>
        <w:t xml:space="preserve"> multi-year </w:t>
      </w:r>
      <w:r w:rsidRPr="00C81DBF">
        <w:rPr>
          <w:rFonts w:asciiTheme="minorHAnsi" w:hAnsiTheme="minorHAnsi" w:cstheme="minorHAnsi"/>
          <w:b/>
          <w:bCs/>
          <w:highlight w:val="cyan"/>
          <w:u w:val="single"/>
        </w:rPr>
        <w:t>ice largely disappears, drifting sea ice wil</w:t>
      </w:r>
      <w:r w:rsidRPr="00BC7ECA">
        <w:rPr>
          <w:rFonts w:asciiTheme="minorHAnsi" w:hAnsiTheme="minorHAnsi" w:cstheme="minorHAnsi"/>
          <w:b/>
          <w:bCs/>
          <w:u w:val="single"/>
        </w:rPr>
        <w:t xml:space="preserve">l still </w:t>
      </w:r>
      <w:r w:rsidRPr="00C81DBF">
        <w:rPr>
          <w:rFonts w:asciiTheme="minorHAnsi" w:hAnsiTheme="minorHAnsi" w:cstheme="minorHAnsi"/>
          <w:b/>
          <w:bCs/>
          <w:highlight w:val="cyan"/>
          <w:u w:val="single"/>
        </w:rPr>
        <w:t>be a challenge, and</w:t>
      </w:r>
      <w:r w:rsidRPr="00BC7ECA">
        <w:rPr>
          <w:rFonts w:asciiTheme="minorHAnsi" w:hAnsiTheme="minorHAnsi" w:cstheme="minorHAnsi"/>
          <w:b/>
          <w:bCs/>
          <w:u w:val="single"/>
        </w:rPr>
        <w:t xml:space="preserve"> more needs to be understood about </w:t>
      </w:r>
      <w:r w:rsidRPr="00C81DBF">
        <w:rPr>
          <w:rFonts w:asciiTheme="minorHAnsi" w:hAnsiTheme="minorHAnsi" w:cstheme="minorHAnsi"/>
          <w:b/>
          <w:bCs/>
          <w:highlight w:val="cyan"/>
          <w:u w:val="single"/>
        </w:rPr>
        <w:t>wave dynamics</w:t>
      </w:r>
      <w:r w:rsidRPr="00BC7ECA">
        <w:rPr>
          <w:rFonts w:asciiTheme="minorHAnsi" w:hAnsiTheme="minorHAnsi" w:cstheme="minorHAnsi"/>
          <w:b/>
          <w:bCs/>
          <w:u w:val="single"/>
        </w:rPr>
        <w:t xml:space="preserve"> in an Arctic Ocean with less ice coverage</w:t>
      </w:r>
      <w:r w:rsidRPr="00BC7ECA">
        <w:rPr>
          <w:rFonts w:asciiTheme="minorHAnsi" w:hAnsiTheme="minorHAnsi" w:cstheme="minorHAnsi"/>
        </w:rPr>
        <w:t xml:space="preserve"> (Chatham House Rule 2025).</w:t>
      </w:r>
    </w:p>
    <w:p w14:paraId="02BD64AF" w14:textId="77777777" w:rsidR="009B1A96" w:rsidRPr="00C41E5A" w:rsidRDefault="009B1A96" w:rsidP="009B1A96">
      <w:pPr>
        <w:pStyle w:val="Heading4"/>
      </w:pPr>
      <w:r w:rsidRPr="00C41E5A">
        <w:t xml:space="preserve">DSM fails at a small </w:t>
      </w:r>
      <w:proofErr w:type="gramStart"/>
      <w:r w:rsidRPr="00C41E5A">
        <w:t>scale,</w:t>
      </w:r>
      <w:proofErr w:type="gramEnd"/>
      <w:r w:rsidRPr="00C41E5A">
        <w:t xml:space="preserve"> it’s bound to fail in the Arctic.</w:t>
      </w:r>
    </w:p>
    <w:p w14:paraId="36CC4B8A" w14:textId="77777777" w:rsidR="009B1A96" w:rsidRPr="00E56AC8" w:rsidRDefault="009B1A96" w:rsidP="009B1A96">
      <w:proofErr w:type="spellStart"/>
      <w:r w:rsidRPr="008523E2">
        <w:rPr>
          <w:b/>
          <w:bCs/>
          <w:sz w:val="26"/>
          <w:szCs w:val="26"/>
        </w:rPr>
        <w:t>Baraniuk</w:t>
      </w:r>
      <w:proofErr w:type="spellEnd"/>
      <w:r w:rsidRPr="008523E2">
        <w:rPr>
          <w:b/>
          <w:bCs/>
          <w:sz w:val="26"/>
          <w:szCs w:val="26"/>
        </w:rPr>
        <w:t xml:space="preserve"> 25</w:t>
      </w:r>
      <w:r>
        <w:t xml:space="preserve">, Science and Technology Journalist at BBC, First Class Degree from the University of Oxford. (Chris, 3-7-2025, “Deep-sea mining tech advances but doubts remain,” BBC, </w:t>
      </w:r>
      <w:r w:rsidRPr="00E56AC8">
        <w:t>https://www.bbc.com/news/articles/cg45zwe0v0ro</w:t>
      </w:r>
      <w:r>
        <w:t>).//SM</w:t>
      </w:r>
    </w:p>
    <w:p w14:paraId="567ACF4A" w14:textId="77777777" w:rsidR="009B1A96" w:rsidRPr="00A2409C" w:rsidRDefault="009B1A96" w:rsidP="009B1A96">
      <w:pPr>
        <w:rPr>
          <w:sz w:val="12"/>
        </w:rPr>
      </w:pPr>
      <w:r w:rsidRPr="008523E2">
        <w:rPr>
          <w:u w:val="single"/>
        </w:rPr>
        <w:t xml:space="preserve">Such a </w:t>
      </w:r>
      <w:r w:rsidRPr="00C81DBF">
        <w:rPr>
          <w:highlight w:val="cyan"/>
          <w:u w:val="single"/>
        </w:rPr>
        <w:t xml:space="preserve">system is </w:t>
      </w:r>
      <w:r w:rsidRPr="00C81DBF">
        <w:rPr>
          <w:b/>
          <w:bCs/>
          <w:highlight w:val="cyan"/>
          <w:u w:val="single"/>
        </w:rPr>
        <w:t>not likely</w:t>
      </w:r>
      <w:r w:rsidRPr="00C81DBF">
        <w:rPr>
          <w:highlight w:val="cyan"/>
          <w:u w:val="single"/>
        </w:rPr>
        <w:t xml:space="preserve"> to convince</w:t>
      </w:r>
      <w:r w:rsidRPr="008523E2">
        <w:rPr>
          <w:u w:val="single"/>
        </w:rPr>
        <w:t xml:space="preserve"> everyone </w:t>
      </w:r>
      <w:r w:rsidRPr="00C81DBF">
        <w:rPr>
          <w:highlight w:val="cyan"/>
          <w:u w:val="single"/>
        </w:rPr>
        <w:t>that deep-sea mining is a good idea</w:t>
      </w:r>
      <w:r w:rsidRPr="008523E2">
        <w:rPr>
          <w:u w:val="single"/>
        </w:rPr>
        <w:t>,</w:t>
      </w:r>
      <w:r w:rsidRPr="00A2409C">
        <w:rPr>
          <w:sz w:val="12"/>
        </w:rPr>
        <w:t xml:space="preserve"> however.</w:t>
      </w:r>
    </w:p>
    <w:p w14:paraId="406F38C7" w14:textId="77777777" w:rsidR="009B1A96" w:rsidRPr="00A2409C" w:rsidRDefault="009B1A96" w:rsidP="009B1A96">
      <w:pPr>
        <w:rPr>
          <w:sz w:val="12"/>
        </w:rPr>
      </w:pPr>
      <w:r w:rsidRPr="008523E2">
        <w:rPr>
          <w:u w:val="single"/>
        </w:rPr>
        <w:t>"</w:t>
      </w:r>
      <w:r w:rsidRPr="00C81DBF">
        <w:rPr>
          <w:b/>
          <w:bCs/>
          <w:highlight w:val="cyan"/>
          <w:u w:val="single"/>
        </w:rPr>
        <w:t>Mining</w:t>
      </w:r>
      <w:r w:rsidRPr="00C81DBF">
        <w:rPr>
          <w:highlight w:val="cyan"/>
          <w:u w:val="single"/>
        </w:rPr>
        <w:t xml:space="preserve"> would</w:t>
      </w:r>
      <w:r w:rsidRPr="008523E2">
        <w:rPr>
          <w:u w:val="single"/>
        </w:rPr>
        <w:t xml:space="preserve"> by its nature </w:t>
      </w:r>
      <w:r w:rsidRPr="00C81DBF">
        <w:rPr>
          <w:rStyle w:val="Emphasis"/>
          <w:highlight w:val="cyan"/>
        </w:rPr>
        <w:t>remove</w:t>
      </w:r>
      <w:r w:rsidRPr="008523E2">
        <w:rPr>
          <w:u w:val="single"/>
        </w:rPr>
        <w:t xml:space="preserve"> the very substrate of </w:t>
      </w:r>
      <w:r w:rsidRPr="00C81DBF">
        <w:rPr>
          <w:b/>
          <w:bCs/>
          <w:highlight w:val="cyan"/>
          <w:u w:val="single"/>
        </w:rPr>
        <w:t>life</w:t>
      </w:r>
      <w:r w:rsidRPr="008523E2">
        <w:rPr>
          <w:u w:val="single"/>
        </w:rPr>
        <w:t xml:space="preserve"> in and on the deep seafloor, </w:t>
      </w:r>
      <w:r w:rsidRPr="00C81DBF">
        <w:rPr>
          <w:b/>
          <w:bCs/>
          <w:highlight w:val="cyan"/>
          <w:u w:val="single"/>
        </w:rPr>
        <w:t>no matter</w:t>
      </w:r>
      <w:r w:rsidRPr="00C81DBF">
        <w:rPr>
          <w:highlight w:val="cyan"/>
          <w:u w:val="single"/>
        </w:rPr>
        <w:t xml:space="preserve"> the tech</w:t>
      </w:r>
      <w:r w:rsidRPr="008523E2">
        <w:rPr>
          <w:u w:val="single"/>
        </w:rPr>
        <w:t>nology,</w:t>
      </w:r>
      <w:r w:rsidRPr="00A2409C">
        <w:rPr>
          <w:sz w:val="12"/>
        </w:rPr>
        <w:t>" says Jessica Battle, who leads the global no deep-seabed mining initiative at the WWF.</w:t>
      </w:r>
    </w:p>
    <w:p w14:paraId="05E1FD8B" w14:textId="77777777" w:rsidR="009B1A96" w:rsidRPr="00A2409C" w:rsidRDefault="009B1A96" w:rsidP="009B1A96">
      <w:pPr>
        <w:rPr>
          <w:sz w:val="12"/>
        </w:rPr>
      </w:pPr>
      <w:r w:rsidRPr="00A2409C">
        <w:rPr>
          <w:sz w:val="12"/>
        </w:rPr>
        <w:t xml:space="preserve">Deep-sea mining is highly controversial partly because the deep seabed is </w:t>
      </w:r>
      <w:proofErr w:type="gramStart"/>
      <w:r w:rsidRPr="00A2409C">
        <w:rPr>
          <w:sz w:val="12"/>
        </w:rPr>
        <w:t>more or less untouched</w:t>
      </w:r>
      <w:proofErr w:type="gramEnd"/>
      <w:r w:rsidRPr="00A2409C">
        <w:rPr>
          <w:sz w:val="12"/>
        </w:rPr>
        <w:t xml:space="preserve"> and </w:t>
      </w:r>
      <w:r w:rsidRPr="008523E2">
        <w:rPr>
          <w:u w:val="single"/>
        </w:rPr>
        <w:t xml:space="preserve">still relatively </w:t>
      </w:r>
      <w:r w:rsidRPr="00AF4AD5">
        <w:rPr>
          <w:rStyle w:val="Emphasis"/>
        </w:rPr>
        <w:t>poorly understood</w:t>
      </w:r>
      <w:r w:rsidRPr="008523E2">
        <w:rPr>
          <w:u w:val="single"/>
        </w:rPr>
        <w:t>. "If you're not sure what's down there, then leave it alone,"</w:t>
      </w:r>
      <w:r w:rsidRPr="00A2409C">
        <w:rPr>
          <w:sz w:val="12"/>
        </w:rPr>
        <w:t xml:space="preserve"> says John Childs at Lancaster University. "That's been the widespread position from science [to date]."</w:t>
      </w:r>
    </w:p>
    <w:p w14:paraId="49C86967" w14:textId="77777777" w:rsidR="009B1A96" w:rsidRPr="007E7F4B" w:rsidRDefault="009B1A96" w:rsidP="009B1A96">
      <w:pPr>
        <w:rPr>
          <w:u w:val="single"/>
        </w:rPr>
      </w:pPr>
      <w:r w:rsidRPr="00C81DBF">
        <w:rPr>
          <w:b/>
          <w:bCs/>
          <w:highlight w:val="cyan"/>
          <w:u w:val="single"/>
        </w:rPr>
        <w:t>Scars</w:t>
      </w:r>
      <w:r w:rsidRPr="00C81DBF">
        <w:rPr>
          <w:highlight w:val="cyan"/>
          <w:u w:val="single"/>
        </w:rPr>
        <w:t xml:space="preserve"> left by</w:t>
      </w:r>
      <w:r w:rsidRPr="007E7F4B">
        <w:rPr>
          <w:u w:val="single"/>
        </w:rPr>
        <w:t xml:space="preserve"> mining experiments in the </w:t>
      </w:r>
      <w:r w:rsidRPr="00C81DBF">
        <w:rPr>
          <w:highlight w:val="cyan"/>
          <w:u w:val="single"/>
        </w:rPr>
        <w:t>past</w:t>
      </w:r>
      <w:r w:rsidRPr="007E7F4B">
        <w:rPr>
          <w:u w:val="single"/>
        </w:rPr>
        <w:t xml:space="preserve">, using older, highly </w:t>
      </w:r>
      <w:r w:rsidRPr="00C81DBF">
        <w:rPr>
          <w:b/>
          <w:bCs/>
          <w:highlight w:val="cyan"/>
          <w:u w:val="single"/>
        </w:rPr>
        <w:t>disruptive tech</w:t>
      </w:r>
      <w:r w:rsidRPr="007E7F4B">
        <w:rPr>
          <w:u w:val="single"/>
        </w:rPr>
        <w:t xml:space="preserve">nologies, </w:t>
      </w:r>
      <w:r w:rsidRPr="00C81DBF">
        <w:rPr>
          <w:highlight w:val="cyan"/>
          <w:u w:val="single"/>
        </w:rPr>
        <w:t xml:space="preserve">have been </w:t>
      </w:r>
      <w:r w:rsidRPr="00C81DBF">
        <w:rPr>
          <w:rStyle w:val="Emphasis"/>
          <w:highlight w:val="cyan"/>
        </w:rPr>
        <w:t>severe</w:t>
      </w:r>
      <w:r w:rsidRPr="00C81DBF">
        <w:rPr>
          <w:highlight w:val="cyan"/>
          <w:u w:val="single"/>
        </w:rPr>
        <w:t>.</w:t>
      </w:r>
    </w:p>
    <w:p w14:paraId="28807F31" w14:textId="77777777" w:rsidR="009B1A96" w:rsidRPr="00A2409C" w:rsidRDefault="009B1A96" w:rsidP="009B1A96">
      <w:pPr>
        <w:rPr>
          <w:sz w:val="12"/>
        </w:rPr>
      </w:pPr>
      <w:r w:rsidRPr="00A2409C">
        <w:rPr>
          <w:sz w:val="12"/>
        </w:rPr>
        <w:t>In 1979, deep-sea mining equipment made large tracks in one part of the Pacific Ocean seabed and these remain there today, researchers say. Wildlife has reportedly still not fully returned to the area 40 years later.</w:t>
      </w:r>
    </w:p>
    <w:p w14:paraId="649C4E6B" w14:textId="77777777" w:rsidR="009B1A96" w:rsidRPr="008523E2" w:rsidRDefault="009B1A96" w:rsidP="009B1A96">
      <w:pPr>
        <w:rPr>
          <w:u w:val="single"/>
        </w:rPr>
      </w:pPr>
      <w:r w:rsidRPr="008523E2">
        <w:rPr>
          <w:u w:val="single"/>
        </w:rPr>
        <w:t>Opposition to deep-sea mining has been fierce enough to scupper entire companies.</w:t>
      </w:r>
    </w:p>
    <w:p w14:paraId="5B7953FC" w14:textId="77777777" w:rsidR="009B1A96" w:rsidRPr="00A2409C" w:rsidRDefault="009B1A96" w:rsidP="009B1A96">
      <w:pPr>
        <w:rPr>
          <w:sz w:val="12"/>
        </w:rPr>
      </w:pPr>
      <w:r w:rsidRPr="00A2409C">
        <w:rPr>
          <w:sz w:val="12"/>
        </w:rPr>
        <w:lastRenderedPageBreak/>
        <w:t>Nautilus Minerals sought to begin deep-sea mining work in the late 2010s. After protests and financial upsets, the company went bankrupt in 2019.</w:t>
      </w:r>
    </w:p>
    <w:p w14:paraId="5897C0B7" w14:textId="77777777" w:rsidR="009B1A96" w:rsidRPr="00A2409C" w:rsidRDefault="009B1A96" w:rsidP="009B1A96">
      <w:pPr>
        <w:rPr>
          <w:sz w:val="12"/>
        </w:rPr>
      </w:pPr>
      <w:r w:rsidRPr="00A2409C">
        <w:rPr>
          <w:sz w:val="12"/>
        </w:rPr>
        <w:t>Minerals found on the deep seabed including manganese, nickel, cobalt, gold and silver are all considered important materials for the green energy transition.</w:t>
      </w:r>
    </w:p>
    <w:p w14:paraId="50C901F9" w14:textId="77777777" w:rsidR="009B1A96" w:rsidRPr="00A2409C" w:rsidRDefault="009B1A96" w:rsidP="009B1A96">
      <w:pPr>
        <w:rPr>
          <w:sz w:val="12"/>
        </w:rPr>
      </w:pPr>
      <w:r w:rsidRPr="00A2409C">
        <w:rPr>
          <w:sz w:val="12"/>
        </w:rPr>
        <w:t>Currently, such metals are sourced from mines on land, which themselves have a significant environmental impact.</w:t>
      </w:r>
    </w:p>
    <w:p w14:paraId="4A5D90F6" w14:textId="77777777" w:rsidR="009B1A96" w:rsidRPr="00A2409C" w:rsidRDefault="009B1A96" w:rsidP="009B1A96">
      <w:pPr>
        <w:rPr>
          <w:sz w:val="12"/>
        </w:rPr>
      </w:pPr>
      <w:r w:rsidRPr="00A2409C">
        <w:rPr>
          <w:sz w:val="12"/>
        </w:rPr>
        <w:t>No commercial deep sea mining operations are underway today, though that could change this year if the first set of international regulations governing these activities is published, possibly in July.</w:t>
      </w:r>
    </w:p>
    <w:p w14:paraId="028F0F9A" w14:textId="77777777" w:rsidR="009B1A96" w:rsidRPr="00A2409C" w:rsidRDefault="009B1A96" w:rsidP="009B1A96">
      <w:pPr>
        <w:rPr>
          <w:sz w:val="12"/>
        </w:rPr>
      </w:pPr>
      <w:proofErr w:type="spellStart"/>
      <w:r w:rsidRPr="00A2409C">
        <w:rPr>
          <w:sz w:val="12"/>
        </w:rPr>
        <w:t>Mr</w:t>
      </w:r>
      <w:proofErr w:type="spellEnd"/>
      <w:r w:rsidRPr="00A2409C">
        <w:rPr>
          <w:sz w:val="12"/>
        </w:rPr>
        <w:t xml:space="preserve"> Gunasekara's firm is currently building a larger version of its robot in a 20-foot shipping container, big enough to carry out commercial-scale operations. It will have 12 robot arms with grabbing claws.</w:t>
      </w:r>
    </w:p>
    <w:p w14:paraId="45563F71" w14:textId="77777777" w:rsidR="009B1A96" w:rsidRPr="007B6BA4" w:rsidRDefault="009B1A96" w:rsidP="009B1A96">
      <w:pPr>
        <w:rPr>
          <w:u w:val="single"/>
        </w:rPr>
      </w:pPr>
      <w:r w:rsidRPr="007E7F4B">
        <w:rPr>
          <w:u w:val="single"/>
        </w:rPr>
        <w:t>He adds that "</w:t>
      </w:r>
      <w:r w:rsidRPr="00C81DBF">
        <w:rPr>
          <w:rStyle w:val="Emphasis"/>
          <w:highlight w:val="cyan"/>
        </w:rPr>
        <w:t>hundreds</w:t>
      </w:r>
      <w:r w:rsidRPr="00C81DBF">
        <w:rPr>
          <w:highlight w:val="cyan"/>
          <w:u w:val="single"/>
        </w:rPr>
        <w:t>" of</w:t>
      </w:r>
      <w:r w:rsidRPr="007E7F4B">
        <w:rPr>
          <w:u w:val="single"/>
        </w:rPr>
        <w:t xml:space="preserve"> such </w:t>
      </w:r>
      <w:r w:rsidRPr="00C81DBF">
        <w:rPr>
          <w:highlight w:val="cyan"/>
          <w:u w:val="single"/>
        </w:rPr>
        <w:t xml:space="preserve">bots would need to </w:t>
      </w:r>
      <w:r w:rsidRPr="00C81DBF">
        <w:rPr>
          <w:b/>
          <w:bCs/>
          <w:highlight w:val="cyan"/>
          <w:u w:val="single"/>
        </w:rPr>
        <w:t>harvest</w:t>
      </w:r>
      <w:r w:rsidRPr="007E7F4B">
        <w:rPr>
          <w:u w:val="single"/>
        </w:rPr>
        <w:t xml:space="preserve"> the seabed at a time, bringing the spoils to a ship on the surface. The recovered nodules would then be transported to </w:t>
      </w:r>
      <w:r w:rsidRPr="00AF4AD5">
        <w:rPr>
          <w:rStyle w:val="Emphasis"/>
        </w:rPr>
        <w:t>processing sites</w:t>
      </w:r>
      <w:r w:rsidRPr="007E7F4B">
        <w:rPr>
          <w:u w:val="single"/>
        </w:rPr>
        <w:t xml:space="preserve"> on land.</w:t>
      </w:r>
    </w:p>
    <w:p w14:paraId="259A1138" w14:textId="77777777" w:rsidR="009B1A96" w:rsidRDefault="009B1A96" w:rsidP="009B1A96">
      <w:pPr>
        <w:pStyle w:val="Heading4"/>
      </w:pPr>
    </w:p>
    <w:p w14:paraId="687518CE" w14:textId="6757D210" w:rsidR="009B1A96" w:rsidRPr="009B1A96" w:rsidRDefault="009B1A96" w:rsidP="009B1A96">
      <w:r>
        <w:t>Impact turn</w:t>
      </w:r>
    </w:p>
    <w:p w14:paraId="1D799C21" w14:textId="60D9FBB4" w:rsidR="009B1A96" w:rsidRPr="00C41E5A" w:rsidRDefault="009B1A96" w:rsidP="009B1A96">
      <w:pPr>
        <w:pStyle w:val="Heading4"/>
      </w:pPr>
      <w:r w:rsidRPr="00C41E5A">
        <w:t>Green innovation causes the green paradox---spikes warming</w:t>
      </w:r>
    </w:p>
    <w:p w14:paraId="5D676E16" w14:textId="77777777" w:rsidR="009B1A96" w:rsidRPr="00EC2A51" w:rsidRDefault="009B1A96" w:rsidP="009B1A96">
      <w:pPr>
        <w:rPr>
          <w:rFonts w:cstheme="minorHAnsi"/>
        </w:rPr>
      </w:pPr>
      <w:r w:rsidRPr="00EC2A51">
        <w:rPr>
          <w:rStyle w:val="Style13ptBold"/>
          <w:rFonts w:cstheme="minorHAnsi"/>
        </w:rPr>
        <w:t>Lazarus 15</w:t>
      </w:r>
      <w:r w:rsidRPr="00EC2A51">
        <w:rPr>
          <w:rFonts w:cstheme="minorHAnsi"/>
        </w:rPr>
        <w:t xml:space="preserve"> — Senior Scientist and is director of the U.S. Center, based in the Seattle office of the Stockholm Environmental Institute (Michael, “Supply-side climate policy: the road less taken,” STOCKHOLM ENVIRONMENT INSTITUTE WORKING PAPER NO. 2015-13, http://sei-us.org/Publications_PDF/SEI-WP-2015-13-Supply-side-climate-policy.pdf)//BB</w:t>
      </w:r>
    </w:p>
    <w:p w14:paraId="63F7227F" w14:textId="77777777" w:rsidR="009B1A96" w:rsidRPr="00EC2A51" w:rsidRDefault="009B1A96" w:rsidP="009B1A96">
      <w:pPr>
        <w:rPr>
          <w:rFonts w:cstheme="minorHAnsi"/>
          <w:sz w:val="16"/>
        </w:rPr>
      </w:pPr>
      <w:r w:rsidRPr="00EC2A51">
        <w:rPr>
          <w:rFonts w:cstheme="minorHAnsi"/>
          <w:sz w:val="16"/>
        </w:rPr>
        <w:t xml:space="preserve">The combustion of fossil fuels is by far the largest human source of global greenhouse gas emissions, releasing more than 30 billion </w:t>
      </w:r>
      <w:proofErr w:type="spellStart"/>
      <w:r w:rsidRPr="00EC2A51">
        <w:rPr>
          <w:rFonts w:cstheme="minorHAnsi"/>
          <w:sz w:val="16"/>
        </w:rPr>
        <w:t>tonnes</w:t>
      </w:r>
      <w:proofErr w:type="spellEnd"/>
      <w:r w:rsidRPr="00EC2A51">
        <w:rPr>
          <w:rFonts w:cstheme="minorHAnsi"/>
          <w:sz w:val="16"/>
        </w:rPr>
        <w:t xml:space="preserve"> of CO2 into the atmosphere each year (IPCC 2014). </w:t>
      </w:r>
      <w:r w:rsidRPr="00EC2A51">
        <w:rPr>
          <w:rStyle w:val="StyleUnderline"/>
          <w:rFonts w:cstheme="minorHAnsi"/>
        </w:rPr>
        <w:t xml:space="preserve">Reducing fossil fuel combustion is thus a top priority for climate policy. For decades, </w:t>
      </w:r>
      <w:proofErr w:type="gramStart"/>
      <w:r w:rsidRPr="00EC2A51">
        <w:rPr>
          <w:rStyle w:val="StyleUnderline"/>
          <w:rFonts w:cstheme="minorHAnsi"/>
        </w:rPr>
        <w:t>policy-makers</w:t>
      </w:r>
      <w:proofErr w:type="gramEnd"/>
      <w:r w:rsidRPr="00EC2A51">
        <w:rPr>
          <w:rStyle w:val="StyleUnderline"/>
          <w:rFonts w:cstheme="minorHAnsi"/>
        </w:rPr>
        <w:t xml:space="preserve"> and international agreements have sought to achieve this goal through</w:t>
      </w:r>
      <w:r w:rsidRPr="00EC2A51">
        <w:rPr>
          <w:rFonts w:cstheme="minorHAnsi"/>
          <w:sz w:val="16"/>
        </w:rPr>
        <w:t xml:space="preserve"> energy </w:t>
      </w:r>
      <w:r w:rsidRPr="00EC2A51">
        <w:rPr>
          <w:rStyle w:val="StyleUnderline"/>
          <w:rFonts w:cstheme="minorHAnsi"/>
        </w:rPr>
        <w:t>efficiency</w:t>
      </w:r>
      <w:r w:rsidRPr="00EC2A51">
        <w:rPr>
          <w:rFonts w:cstheme="minorHAnsi"/>
          <w:sz w:val="16"/>
        </w:rPr>
        <w:t xml:space="preserve">, low-carbon </w:t>
      </w:r>
      <w:r w:rsidRPr="00EC2A51">
        <w:rPr>
          <w:rStyle w:val="StyleUnderline"/>
          <w:rFonts w:cstheme="minorHAnsi"/>
        </w:rPr>
        <w:t>technology</w:t>
      </w:r>
      <w:r w:rsidRPr="00EC2A51">
        <w:rPr>
          <w:rFonts w:cstheme="minorHAnsi"/>
          <w:sz w:val="16"/>
        </w:rPr>
        <w:t xml:space="preserve">, carbon </w:t>
      </w:r>
      <w:r w:rsidRPr="00EC2A51">
        <w:rPr>
          <w:rStyle w:val="StyleUnderline"/>
          <w:rFonts w:cstheme="minorHAnsi"/>
        </w:rPr>
        <w:t>pricing, and other measures</w:t>
      </w:r>
      <w:r w:rsidRPr="00EC2A51">
        <w:rPr>
          <w:rFonts w:cstheme="minorHAnsi"/>
          <w:sz w:val="16"/>
        </w:rPr>
        <w:t xml:space="preserve"> aimed at reducing demand for fossil fuels. </w:t>
      </w:r>
      <w:r w:rsidRPr="00EC2A51">
        <w:rPr>
          <w:rStyle w:val="StyleUnderline"/>
          <w:rFonts w:cstheme="minorHAnsi"/>
        </w:rPr>
        <w:t xml:space="preserve">Focusing on the point of combustion makes intuitive sense, but efforts </w:t>
      </w:r>
      <w:r w:rsidRPr="00EC2A51">
        <w:rPr>
          <w:rFonts w:cstheme="minorHAnsi"/>
          <w:sz w:val="16"/>
        </w:rPr>
        <w:t xml:space="preserve">so far </w:t>
      </w:r>
      <w:r w:rsidRPr="00EC2A51">
        <w:rPr>
          <w:rStyle w:val="StyleUnderline"/>
          <w:rFonts w:cstheme="minorHAnsi"/>
        </w:rPr>
        <w:t>have yet to put fossil fuel use on a trajectory consistent with</w:t>
      </w:r>
      <w:r w:rsidRPr="00EC2A51">
        <w:rPr>
          <w:rFonts w:cstheme="minorHAnsi"/>
          <w:sz w:val="16"/>
        </w:rPr>
        <w:t xml:space="preserve"> keeping global warming below </w:t>
      </w:r>
      <w:r w:rsidRPr="00EC2A51">
        <w:rPr>
          <w:rStyle w:val="StyleUnderline"/>
          <w:rFonts w:cstheme="minorHAnsi"/>
        </w:rPr>
        <w:t>2°C</w:t>
      </w:r>
      <w:r w:rsidRPr="00EC2A51">
        <w:rPr>
          <w:rFonts w:cstheme="minorHAnsi"/>
          <w:sz w:val="16"/>
        </w:rPr>
        <w:t xml:space="preserve">. Recognizing this shortcoming, policy-makers, researchers and activists have begun to look at the supply side of the fossil fuel economy — and the potential for supply-side measures to complement demand-side climate policies. A key insight driving these new approaches is that </w:t>
      </w:r>
      <w:r w:rsidRPr="00EC2A51">
        <w:rPr>
          <w:rStyle w:val="StyleUnderline"/>
          <w:rFonts w:cstheme="minorHAnsi"/>
        </w:rPr>
        <w:t>the political and economic interests and institutions that underpin fossil fuel production help to perpetuate fossil fuel use, and even to increase it</w:t>
      </w:r>
      <w:r w:rsidRPr="00EC2A51">
        <w:rPr>
          <w:rFonts w:cstheme="minorHAnsi"/>
          <w:sz w:val="16"/>
        </w:rPr>
        <w:t xml:space="preserve">. From this emerging vantage point, </w:t>
      </w:r>
      <w:r w:rsidRPr="00EC2A51">
        <w:rPr>
          <w:rStyle w:val="StyleUnderline"/>
          <w:rFonts w:cstheme="minorHAnsi"/>
        </w:rPr>
        <w:t>continued</w:t>
      </w:r>
      <w:r w:rsidRPr="00EC2A51">
        <w:rPr>
          <w:rFonts w:cstheme="minorHAnsi"/>
          <w:sz w:val="16"/>
        </w:rPr>
        <w:t xml:space="preserve"> </w:t>
      </w:r>
      <w:r w:rsidRPr="00C81DBF">
        <w:rPr>
          <w:rStyle w:val="StyleUnderline"/>
          <w:rFonts w:cstheme="minorHAnsi"/>
          <w:highlight w:val="cyan"/>
        </w:rPr>
        <w:t xml:space="preserve">investment in fossil fuel exploration, extraction, and delivery infrastructure makes global climate protection objectives </w:t>
      </w:r>
      <w:r w:rsidRPr="00C81DBF">
        <w:rPr>
          <w:rStyle w:val="Emphasis"/>
          <w:rFonts w:cstheme="minorHAnsi"/>
          <w:highlight w:val="cyan"/>
        </w:rPr>
        <w:t>much harder to achieve</w:t>
      </w:r>
      <w:r w:rsidRPr="00C81DBF">
        <w:rPr>
          <w:rFonts w:cstheme="minorHAnsi"/>
          <w:sz w:val="16"/>
          <w:highlight w:val="cyan"/>
        </w:rPr>
        <w:t xml:space="preserve">, </w:t>
      </w:r>
      <w:r w:rsidRPr="00C81DBF">
        <w:rPr>
          <w:rStyle w:val="StyleUnderline"/>
          <w:rFonts w:cstheme="minorHAnsi"/>
          <w:highlight w:val="cyan"/>
        </w:rPr>
        <w:t>and should</w:t>
      </w:r>
      <w:r w:rsidRPr="00EC2A51">
        <w:rPr>
          <w:rStyle w:val="StyleUnderline"/>
          <w:rFonts w:cstheme="minorHAnsi"/>
        </w:rPr>
        <w:t xml:space="preserve"> therefore </w:t>
      </w:r>
      <w:r w:rsidRPr="00C81DBF">
        <w:rPr>
          <w:rStyle w:val="StyleUnderline"/>
          <w:rFonts w:cstheme="minorHAnsi"/>
          <w:highlight w:val="cyan"/>
        </w:rPr>
        <w:t>be</w:t>
      </w:r>
      <w:r w:rsidRPr="00EC2A51">
        <w:rPr>
          <w:rFonts w:cstheme="minorHAnsi"/>
          <w:sz w:val="16"/>
        </w:rPr>
        <w:t xml:space="preserve"> handled with care and, in many cases, reduced or </w:t>
      </w:r>
      <w:r w:rsidRPr="00C81DBF">
        <w:rPr>
          <w:rStyle w:val="StyleUnderline"/>
          <w:rFonts w:cstheme="minorHAnsi"/>
          <w:highlight w:val="cyan"/>
        </w:rPr>
        <w:t>avoided</w:t>
      </w:r>
      <w:r w:rsidRPr="00EC2A51">
        <w:rPr>
          <w:rFonts w:cstheme="minorHAnsi"/>
          <w:sz w:val="16"/>
        </w:rPr>
        <w:t>. The focus on fossil fuels supply in climate policy has high-profile proponents. U.S. President Obama has said he would only approve the Keystone XL pipeline, connecting Canadian oil sands with U.S. refineries and ports, if it “does not significantly exacerbate the problem of carbon pollution” (The White House 2013). OECD Secretary General Ángel Gurría has emphasized the challenge posed by decades of investment in fossil fuel supply and the “carbon entanglement” it creates, as governments depend on the profits they accrue (Gurría 2013). The intersection of climate policy and fossil fuel production is also the subject of a growing body of economic and policy research. Studies have examined, for example, the extent to which achieving climate protection objectives would dramatically curtail fossil fuel profits, or “rents” (Bauer et al. 2013</w:t>
      </w:r>
      <w:proofErr w:type="gramStart"/>
      <w:r w:rsidRPr="00EC2A51">
        <w:rPr>
          <w:rFonts w:cstheme="minorHAnsi"/>
          <w:sz w:val="16"/>
        </w:rPr>
        <w:t>), and</w:t>
      </w:r>
      <w:proofErr w:type="gramEnd"/>
      <w:r w:rsidRPr="00EC2A51">
        <w:rPr>
          <w:rFonts w:cstheme="minorHAnsi"/>
          <w:sz w:val="16"/>
        </w:rPr>
        <w:t xml:space="preserve"> render a significant fraction of coal and unconventional oil reserves and resources “unburnable” (McGlade and Ekins 2015). Researchers and financial advisory institutions have highlighted the risk that climate and broader environmental concerns might lead to the premature retirement of fossil fuel reserves and supply infrastructures — and thus result in “stranded assets” and associated financial losses for investors and governments (Leaton et al. 2013; HSBC 2013; HSBC 2012; Caldecott et al. 2013; Hsueh and Lewis 2013; Clark 2015). At the same time, </w:t>
      </w:r>
      <w:proofErr w:type="gramStart"/>
      <w:r w:rsidRPr="00EC2A51">
        <w:rPr>
          <w:rFonts w:cstheme="minorHAnsi"/>
          <w:sz w:val="16"/>
        </w:rPr>
        <w:t>it is clear that fossil</w:t>
      </w:r>
      <w:proofErr w:type="gramEnd"/>
      <w:r w:rsidRPr="00EC2A51">
        <w:rPr>
          <w:rFonts w:cstheme="minorHAnsi"/>
          <w:sz w:val="16"/>
        </w:rPr>
        <w:t xml:space="preserve"> fuel producers — and the political and economic interests tied to them — can pose formidable obstacles to climate action. With these considerations in mind, several economists have proposed supply-side approaches to climate policy (Sinn 2008; Collier and Venables 2014; Harstad 2012; Faehn et al. forthcoming). </w:t>
      </w:r>
      <w:r w:rsidRPr="00EC2A51">
        <w:rPr>
          <w:rStyle w:val="StyleUnderline"/>
          <w:rFonts w:cstheme="minorHAnsi"/>
        </w:rPr>
        <w:t>Climate activists are increasingly targeting the supply side</w:t>
      </w:r>
      <w:r w:rsidRPr="00EC2A51">
        <w:rPr>
          <w:rFonts w:cstheme="minorHAnsi"/>
          <w:sz w:val="16"/>
        </w:rPr>
        <w:t xml:space="preserve"> of the fossil fuel economy as well, </w:t>
      </w:r>
      <w:r w:rsidRPr="00EC2A51">
        <w:rPr>
          <w:rStyle w:val="StyleUnderline"/>
          <w:rFonts w:cstheme="minorHAnsi"/>
        </w:rPr>
        <w:t>rallying opposition to new fossil fuel supply infrastructure</w:t>
      </w:r>
      <w:r w:rsidRPr="00EC2A51">
        <w:rPr>
          <w:rFonts w:cstheme="minorHAnsi"/>
          <w:sz w:val="16"/>
        </w:rPr>
        <w:t xml:space="preserve"> — </w:t>
      </w:r>
      <w:proofErr w:type="gramStart"/>
      <w:r w:rsidRPr="00EC2A51">
        <w:rPr>
          <w:rFonts w:cstheme="minorHAnsi"/>
          <w:sz w:val="16"/>
        </w:rPr>
        <w:t>from Keystone XL,</w:t>
      </w:r>
      <w:proofErr w:type="gramEnd"/>
      <w:r w:rsidRPr="00EC2A51">
        <w:rPr>
          <w:rFonts w:cstheme="minorHAnsi"/>
          <w:sz w:val="16"/>
        </w:rPr>
        <w:t xml:space="preserve"> to coal terminals and gas pipelines — </w:t>
      </w:r>
      <w:r w:rsidRPr="00EC2A51">
        <w:rPr>
          <w:rStyle w:val="StyleUnderline"/>
          <w:rFonts w:cstheme="minorHAnsi"/>
        </w:rPr>
        <w:t>and the development of new resources</w:t>
      </w:r>
      <w:r w:rsidRPr="00EC2A51">
        <w:rPr>
          <w:rFonts w:cstheme="minorHAnsi"/>
          <w:sz w:val="16"/>
        </w:rPr>
        <w:t xml:space="preserve">, from exploratory oil drilling in the Arctic to new coal mines in Australia. Many are also pushing for divestment of major institutions from fossil fuel holdings (Ansar et al. 2013). Yet despite the increased attention, supply-side climate </w:t>
      </w:r>
      <w:r w:rsidRPr="00EC2A51">
        <w:rPr>
          <w:rFonts w:cstheme="minorHAnsi"/>
          <w:sz w:val="16"/>
        </w:rPr>
        <w:lastRenderedPageBreak/>
        <w:t xml:space="preserve">policies have yet to take hold in most of the world, and there is still limited understanding of whether and how effectively they might complement or replace more traditional “demand-side” policies. This working paper explores the reasons why supply-side policies have not been pursued and why they deserve more attention. We discuss different types of supply-side </w:t>
      </w:r>
      <w:proofErr w:type="gramStart"/>
      <w:r w:rsidRPr="00EC2A51">
        <w:rPr>
          <w:rFonts w:cstheme="minorHAnsi"/>
          <w:sz w:val="16"/>
        </w:rPr>
        <w:t>policies, and</w:t>
      </w:r>
      <w:proofErr w:type="gramEnd"/>
      <w:r w:rsidRPr="00EC2A51">
        <w:rPr>
          <w:rFonts w:cstheme="minorHAnsi"/>
          <w:sz w:val="16"/>
        </w:rPr>
        <w:t xml:space="preserve"> examine some prominent examples. We then present new approaches for assessing them alongside demand-side policies, illustrating how supply-side measures offer the potential to increase the environmental and </w:t>
      </w:r>
      <w:proofErr w:type="spellStart"/>
      <w:r w:rsidRPr="00EC2A51">
        <w:rPr>
          <w:rFonts w:cstheme="minorHAnsi"/>
          <w:sz w:val="16"/>
        </w:rPr>
        <w:t>costeffectiveness</w:t>
      </w:r>
      <w:proofErr w:type="spellEnd"/>
      <w:r w:rsidRPr="00EC2A51">
        <w:rPr>
          <w:rFonts w:cstheme="minorHAnsi"/>
          <w:sz w:val="16"/>
        </w:rPr>
        <w:t xml:space="preserve"> of climate action. We conclude with suggestions for how to advance the consideration, analysis and integration of supply-side approaches. 2. WHY THE ROAD IS LESS TAKEN </w:t>
      </w:r>
      <w:r w:rsidRPr="00EC2A51">
        <w:rPr>
          <w:rStyle w:val="StyleUnderline"/>
          <w:rFonts w:cstheme="minorHAnsi"/>
        </w:rPr>
        <w:t>Climate policy is built on interventions that address the demand for</w:t>
      </w:r>
      <w:r w:rsidRPr="00EC2A51">
        <w:rPr>
          <w:rFonts w:cstheme="minorHAnsi"/>
          <w:sz w:val="16"/>
        </w:rPr>
        <w:t xml:space="preserve">, and only indirectly the supply of, </w:t>
      </w:r>
      <w:r w:rsidRPr="00EC2A51">
        <w:rPr>
          <w:rStyle w:val="StyleUnderline"/>
          <w:rFonts w:cstheme="minorHAnsi"/>
        </w:rPr>
        <w:t>fossil fuels</w:t>
      </w:r>
      <w:r w:rsidRPr="00EC2A51">
        <w:rPr>
          <w:rFonts w:cstheme="minorHAnsi"/>
          <w:sz w:val="16"/>
        </w:rPr>
        <w:t xml:space="preserve">: cap-and-trade systems, carbon taxes, renewable energy incentives, emissions performance standards, and energy efficiency </w:t>
      </w:r>
      <w:proofErr w:type="spellStart"/>
      <w:r w:rsidRPr="00EC2A51">
        <w:rPr>
          <w:rFonts w:cstheme="minorHAnsi"/>
          <w:sz w:val="16"/>
        </w:rPr>
        <w:t>programmes</w:t>
      </w:r>
      <w:proofErr w:type="spellEnd"/>
      <w:r w:rsidRPr="00EC2A51">
        <w:rPr>
          <w:rFonts w:cstheme="minorHAnsi"/>
          <w:sz w:val="16"/>
        </w:rPr>
        <w:t xml:space="preserve">. As noted in the introduction, demand-side policies have a strong theoretical basis, and in many </w:t>
      </w:r>
      <w:proofErr w:type="gramStart"/>
      <w:r w:rsidRPr="00EC2A51">
        <w:rPr>
          <w:rFonts w:cstheme="minorHAnsi"/>
          <w:sz w:val="16"/>
        </w:rPr>
        <w:t>cases</w:t>
      </w:r>
      <w:proofErr w:type="gramEnd"/>
      <w:r w:rsidRPr="00EC2A51">
        <w:rPr>
          <w:rFonts w:cstheme="minorHAnsi"/>
          <w:sz w:val="16"/>
        </w:rPr>
        <w:t xml:space="preserve"> they have, even under limited application, substantially reduced greenhouse gas (GHG) emissions. By contrast, supply-side policies are far less widespread. The lack of focus on the supply side can be explained by at least three factors: 1) the greater political attractiveness of demand as compared with supply measures; 2) standard GHG accounting rules that undervalue </w:t>
      </w:r>
      <w:proofErr w:type="spellStart"/>
      <w:r w:rsidRPr="00EC2A51">
        <w:rPr>
          <w:rFonts w:cstheme="minorHAnsi"/>
          <w:sz w:val="16"/>
        </w:rPr>
        <w:t>supplyside</w:t>
      </w:r>
      <w:proofErr w:type="spellEnd"/>
      <w:r w:rsidRPr="00EC2A51">
        <w:rPr>
          <w:rFonts w:cstheme="minorHAnsi"/>
          <w:sz w:val="16"/>
        </w:rPr>
        <w:t xml:space="preserve"> relative to demand-side measures; and 3) common perceptions of the nature of fuel markets. We explore each of these here in turn. First, promoting the growth of solutions and the industries that support them — i.e. new </w:t>
      </w:r>
      <w:proofErr w:type="spellStart"/>
      <w:r w:rsidRPr="00EC2A51">
        <w:rPr>
          <w:rFonts w:cstheme="minorHAnsi"/>
          <w:sz w:val="16"/>
        </w:rPr>
        <w:t>lowcarbon</w:t>
      </w:r>
      <w:proofErr w:type="spellEnd"/>
      <w:r w:rsidRPr="00EC2A51">
        <w:rPr>
          <w:rFonts w:cstheme="minorHAnsi"/>
          <w:sz w:val="16"/>
        </w:rPr>
        <w:t xml:space="preserve"> investments — is inherently attractive to politicians and community leaders, in part because it draws relatively little political opposition. By contrast, directly addressing fossil fuel production, by taxing or reducing such activities, could be expected to engender strong opposition from powerful coal, oil and gas interests. However, </w:t>
      </w:r>
      <w:r w:rsidRPr="00C81DBF">
        <w:rPr>
          <w:rStyle w:val="StyleUnderline"/>
          <w:rFonts w:cstheme="minorHAnsi"/>
          <w:highlight w:val="cyan"/>
        </w:rPr>
        <w:t xml:space="preserve">using only </w:t>
      </w:r>
      <w:r w:rsidRPr="00C81DBF">
        <w:rPr>
          <w:rStyle w:val="Emphasis"/>
          <w:rFonts w:cstheme="minorHAnsi"/>
          <w:highlight w:val="cyan"/>
        </w:rPr>
        <w:t>demand-side</w:t>
      </w:r>
      <w:r w:rsidRPr="00C81DBF">
        <w:rPr>
          <w:rStyle w:val="StyleUnderline"/>
          <w:rFonts w:cstheme="minorHAnsi"/>
          <w:highlight w:val="cyan"/>
        </w:rPr>
        <w:t xml:space="preserve"> policy</w:t>
      </w:r>
      <w:r w:rsidRPr="00EC2A51">
        <w:rPr>
          <w:rFonts w:cstheme="minorHAnsi"/>
          <w:sz w:val="16"/>
        </w:rPr>
        <w:t xml:space="preserve"> focus </w:t>
      </w:r>
      <w:r w:rsidRPr="00C81DBF">
        <w:rPr>
          <w:rStyle w:val="StyleUnderline"/>
          <w:rFonts w:cstheme="minorHAnsi"/>
          <w:highlight w:val="cyan"/>
        </w:rPr>
        <w:t>may lead to</w:t>
      </w:r>
      <w:r w:rsidRPr="00EC2A51">
        <w:rPr>
          <w:rStyle w:val="StyleUnderline"/>
          <w:rFonts w:cstheme="minorHAnsi"/>
        </w:rPr>
        <w:t xml:space="preserve"> unintended </w:t>
      </w:r>
      <w:r w:rsidRPr="00C81DBF">
        <w:rPr>
          <w:rStyle w:val="StyleUnderline"/>
          <w:rFonts w:cstheme="minorHAnsi"/>
          <w:highlight w:val="cyan"/>
        </w:rPr>
        <w:t>negative effects that</w:t>
      </w:r>
      <w:r w:rsidRPr="00EC2A51">
        <w:rPr>
          <w:rFonts w:cstheme="minorHAnsi"/>
          <w:sz w:val="16"/>
        </w:rPr>
        <w:t xml:space="preserve"> partially </w:t>
      </w:r>
      <w:r w:rsidRPr="00C81DBF">
        <w:rPr>
          <w:rStyle w:val="StyleUnderline"/>
          <w:rFonts w:cstheme="minorHAnsi"/>
          <w:highlight w:val="cyan"/>
        </w:rPr>
        <w:t>erode</w:t>
      </w:r>
      <w:r w:rsidRPr="00EC2A51">
        <w:rPr>
          <w:rFonts w:cstheme="minorHAnsi"/>
          <w:sz w:val="16"/>
        </w:rPr>
        <w:t xml:space="preserve"> the expected </w:t>
      </w:r>
      <w:r w:rsidRPr="00C81DBF">
        <w:rPr>
          <w:rStyle w:val="StyleUnderline"/>
          <w:rFonts w:cstheme="minorHAnsi"/>
          <w:highlight w:val="cyan"/>
        </w:rPr>
        <w:t>benefits</w:t>
      </w:r>
      <w:r w:rsidRPr="00EC2A51">
        <w:rPr>
          <w:rFonts w:cstheme="minorHAnsi"/>
          <w:sz w:val="16"/>
        </w:rPr>
        <w:t xml:space="preserve">, </w:t>
      </w:r>
      <w:r w:rsidRPr="00EC2A51">
        <w:rPr>
          <w:rStyle w:val="StyleUnderline"/>
          <w:rFonts w:cstheme="minorHAnsi"/>
        </w:rPr>
        <w:t xml:space="preserve">particularly in the absence of widespread carbon constraints internationally. For example, </w:t>
      </w:r>
      <w:r w:rsidRPr="00C81DBF">
        <w:rPr>
          <w:rStyle w:val="StyleUnderline"/>
          <w:rFonts w:cstheme="minorHAnsi"/>
          <w:highlight w:val="cyan"/>
        </w:rPr>
        <w:t>as carbon pricing</w:t>
      </w:r>
      <w:r w:rsidRPr="00EC2A51">
        <w:rPr>
          <w:rFonts w:cstheme="minorHAnsi"/>
          <w:sz w:val="16"/>
        </w:rPr>
        <w:t xml:space="preserve"> or regulation </w:t>
      </w:r>
      <w:r w:rsidRPr="00C81DBF">
        <w:rPr>
          <w:rStyle w:val="StyleUnderline"/>
          <w:rFonts w:cstheme="minorHAnsi"/>
          <w:highlight w:val="cyan"/>
        </w:rPr>
        <w:t>reduces domestic demand</w:t>
      </w:r>
      <w:r w:rsidRPr="00EC2A51">
        <w:rPr>
          <w:rFonts w:cstheme="minorHAnsi"/>
          <w:sz w:val="16"/>
        </w:rPr>
        <w:t xml:space="preserve"> for fossil fuels, </w:t>
      </w:r>
      <w:r w:rsidRPr="00C81DBF">
        <w:rPr>
          <w:rStyle w:val="StyleUnderline"/>
          <w:rFonts w:cstheme="minorHAnsi"/>
          <w:highlight w:val="cyan"/>
        </w:rPr>
        <w:t>producers</w:t>
      </w:r>
      <w:r w:rsidRPr="00EC2A51">
        <w:rPr>
          <w:rFonts w:cstheme="minorHAnsi"/>
          <w:sz w:val="16"/>
        </w:rPr>
        <w:t xml:space="preserve"> may </w:t>
      </w:r>
      <w:r w:rsidRPr="00C81DBF">
        <w:rPr>
          <w:rStyle w:val="StyleUnderline"/>
          <w:rFonts w:cstheme="minorHAnsi"/>
          <w:highlight w:val="cyan"/>
        </w:rPr>
        <w:t>find new</w:t>
      </w:r>
      <w:r w:rsidRPr="00C81DBF">
        <w:rPr>
          <w:rFonts w:cstheme="minorHAnsi"/>
          <w:sz w:val="16"/>
          <w:highlight w:val="cyan"/>
        </w:rPr>
        <w:t xml:space="preserve"> </w:t>
      </w:r>
      <w:r w:rsidRPr="00C81DBF">
        <w:rPr>
          <w:rStyle w:val="StyleUnderline"/>
          <w:rFonts w:cstheme="minorHAnsi"/>
          <w:highlight w:val="cyan"/>
        </w:rPr>
        <w:t>markets</w:t>
      </w:r>
      <w:r w:rsidRPr="00EC2A51">
        <w:rPr>
          <w:rStyle w:val="StyleUnderline"/>
          <w:rFonts w:cstheme="minorHAnsi"/>
        </w:rPr>
        <w:t xml:space="preserve"> (without such constraints) </w:t>
      </w:r>
      <w:r w:rsidRPr="00C81DBF">
        <w:rPr>
          <w:rStyle w:val="StyleUnderline"/>
          <w:rFonts w:cstheme="minorHAnsi"/>
          <w:highlight w:val="cyan"/>
        </w:rPr>
        <w:t>internationally</w:t>
      </w:r>
      <w:r w:rsidRPr="00EC2A51">
        <w:rPr>
          <w:rFonts w:cstheme="minorHAnsi"/>
          <w:sz w:val="16"/>
        </w:rPr>
        <w:t>, as producers of coal from the Powder River Basin in the U.S. have sought amid</w:t>
      </w:r>
      <w:r w:rsidRPr="00EC2A51">
        <w:rPr>
          <w:rStyle w:val="StyleUnderline"/>
          <w:rFonts w:cstheme="minorHAnsi"/>
        </w:rPr>
        <w:t xml:space="preserve"> a declining domestic market</w:t>
      </w:r>
      <w:r w:rsidRPr="00EC2A51">
        <w:rPr>
          <w:rFonts w:cstheme="minorHAnsi"/>
          <w:sz w:val="16"/>
        </w:rPr>
        <w:t xml:space="preserve">. 1 The expectation of future carbon pricing </w:t>
      </w:r>
      <w:r w:rsidRPr="00EC2A51">
        <w:rPr>
          <w:rStyle w:val="StyleUnderline"/>
          <w:rFonts w:cstheme="minorHAnsi"/>
        </w:rPr>
        <w:t xml:space="preserve">might </w:t>
      </w:r>
      <w:r w:rsidRPr="00EC2A51">
        <w:rPr>
          <w:rFonts w:cstheme="minorHAnsi"/>
          <w:sz w:val="16"/>
        </w:rPr>
        <w:t>even</w:t>
      </w:r>
      <w:r w:rsidRPr="00EC2A51">
        <w:rPr>
          <w:rStyle w:val="StyleUnderline"/>
          <w:rFonts w:cstheme="minorHAnsi"/>
        </w:rPr>
        <w:t xml:space="preserve"> </w:t>
      </w:r>
      <w:r w:rsidRPr="00C81DBF">
        <w:rPr>
          <w:rStyle w:val="StyleUnderline"/>
          <w:rFonts w:cstheme="minorHAnsi"/>
          <w:highlight w:val="cyan"/>
        </w:rPr>
        <w:t xml:space="preserve">encourage producers to </w:t>
      </w:r>
      <w:r w:rsidRPr="00C81DBF">
        <w:rPr>
          <w:rStyle w:val="Emphasis"/>
          <w:rFonts w:cstheme="minorHAnsi"/>
          <w:highlight w:val="cyan"/>
        </w:rPr>
        <w:t>accelerate production</w:t>
      </w:r>
      <w:r w:rsidRPr="00C81DBF">
        <w:rPr>
          <w:rStyle w:val="StyleUnderline"/>
          <w:rFonts w:cstheme="minorHAnsi"/>
          <w:highlight w:val="cyan"/>
        </w:rPr>
        <w:t xml:space="preserve"> in the near term,</w:t>
      </w:r>
      <w:r w:rsidRPr="00EC2A51">
        <w:rPr>
          <w:rStyle w:val="StyleUnderline"/>
          <w:rFonts w:cstheme="minorHAnsi"/>
        </w:rPr>
        <w:t xml:space="preserve"> as</w:t>
      </w:r>
      <w:r w:rsidRPr="00EC2A51">
        <w:rPr>
          <w:rFonts w:cstheme="minorHAnsi"/>
          <w:sz w:val="16"/>
        </w:rPr>
        <w:t xml:space="preserve"> </w:t>
      </w:r>
      <w:r w:rsidRPr="00EC2A51">
        <w:rPr>
          <w:rStyle w:val="StyleUnderline"/>
          <w:rFonts w:cstheme="minorHAnsi"/>
        </w:rPr>
        <w:t>suggested by Sinn’s “green paradox</w:t>
      </w:r>
      <w:r w:rsidRPr="00EC2A51">
        <w:rPr>
          <w:rFonts w:cstheme="minorHAnsi"/>
          <w:sz w:val="16"/>
        </w:rPr>
        <w:t xml:space="preserve">,” described further in Box 1 (Sinn 2008). Box 1: The green paradox Arguably, no individual or concept has done more to promote the idea of supply-side climate policy — at least in economist circles — than Hans-Werner Sinn and his notion of a Green Paradox. Sinn (2008) holds that </w:t>
      </w:r>
      <w:r w:rsidRPr="00C81DBF">
        <w:rPr>
          <w:rStyle w:val="StyleUnderline"/>
          <w:rFonts w:cstheme="minorHAnsi"/>
          <w:highlight w:val="cyan"/>
        </w:rPr>
        <w:t>owners of fossil fuel resources will accelerate</w:t>
      </w:r>
      <w:r w:rsidRPr="00EC2A51">
        <w:rPr>
          <w:rStyle w:val="StyleUnderline"/>
          <w:rFonts w:cstheme="minorHAnsi"/>
        </w:rPr>
        <w:t xml:space="preserve"> production when faced with</w:t>
      </w:r>
      <w:r w:rsidRPr="00EC2A51">
        <w:rPr>
          <w:rFonts w:cstheme="minorHAnsi"/>
          <w:sz w:val="16"/>
        </w:rPr>
        <w:t xml:space="preserve"> the likelihood of </w:t>
      </w:r>
      <w:r w:rsidRPr="00EC2A51">
        <w:rPr>
          <w:rStyle w:val="StyleUnderline"/>
          <w:rFonts w:cstheme="minorHAnsi"/>
        </w:rPr>
        <w:t>increasingly stringent climate</w:t>
      </w:r>
      <w:r w:rsidRPr="00EC2A51">
        <w:rPr>
          <w:rFonts w:cstheme="minorHAnsi"/>
          <w:sz w:val="16"/>
        </w:rPr>
        <w:t xml:space="preserve"> policies such as carbon prices or</w:t>
      </w:r>
      <w:r w:rsidRPr="00EC2A51">
        <w:rPr>
          <w:rStyle w:val="StyleUnderline"/>
          <w:rFonts w:cstheme="minorHAnsi"/>
        </w:rPr>
        <w:t xml:space="preserve"> constraints</w:t>
      </w:r>
      <w:r w:rsidRPr="00EC2A51">
        <w:rPr>
          <w:rFonts w:cstheme="minorHAnsi"/>
          <w:sz w:val="16"/>
        </w:rPr>
        <w:t xml:space="preserve">. He argues </w:t>
      </w:r>
      <w:r w:rsidRPr="00EC2A51">
        <w:rPr>
          <w:rStyle w:val="StyleUnderline"/>
          <w:rFonts w:cstheme="minorHAnsi"/>
        </w:rPr>
        <w:t xml:space="preserve">that </w:t>
      </w:r>
      <w:r w:rsidRPr="00C81DBF">
        <w:rPr>
          <w:rStyle w:val="StyleUnderline"/>
          <w:rFonts w:cstheme="minorHAnsi"/>
          <w:highlight w:val="cyan"/>
        </w:rPr>
        <w:t>leakage</w:t>
      </w:r>
      <w:r w:rsidRPr="00EC2A51">
        <w:rPr>
          <w:rFonts w:cstheme="minorHAnsi"/>
          <w:sz w:val="16"/>
        </w:rPr>
        <w:t xml:space="preserve"> — both international and</w:t>
      </w:r>
      <w:proofErr w:type="gramStart"/>
      <w:r w:rsidRPr="00EC2A51">
        <w:rPr>
          <w:rFonts w:cstheme="minorHAnsi"/>
          <w:sz w:val="16"/>
        </w:rPr>
        <w:t>, in particular, inter-</w:t>
      </w:r>
      <w:proofErr w:type="gramEnd"/>
      <w:r w:rsidRPr="00EC2A51">
        <w:rPr>
          <w:rFonts w:cstheme="minorHAnsi"/>
          <w:sz w:val="16"/>
        </w:rPr>
        <w:t xml:space="preserve">temporal — </w:t>
      </w:r>
      <w:r w:rsidRPr="00C81DBF">
        <w:rPr>
          <w:rStyle w:val="StyleUnderline"/>
          <w:rFonts w:cstheme="minorHAnsi"/>
          <w:highlight w:val="cyan"/>
        </w:rPr>
        <w:t>will undermine climate policy effectiveness.</w:t>
      </w:r>
      <w:r w:rsidRPr="00EC2A51">
        <w:rPr>
          <w:rStyle w:val="StyleUnderline"/>
          <w:rFonts w:cstheme="minorHAnsi"/>
        </w:rPr>
        <w:t xml:space="preserve"> Fossil fuel resource owners, seeing that </w:t>
      </w:r>
      <w:r w:rsidRPr="00EC2A51">
        <w:rPr>
          <w:rFonts w:cstheme="minorHAnsi"/>
          <w:sz w:val="16"/>
        </w:rPr>
        <w:t xml:space="preserve">climate policies and support for </w:t>
      </w:r>
      <w:r w:rsidRPr="00C81DBF">
        <w:rPr>
          <w:rStyle w:val="StyleUnderline"/>
          <w:rFonts w:cstheme="minorHAnsi"/>
          <w:highlight w:val="cyan"/>
        </w:rPr>
        <w:t xml:space="preserve">fossil fuel alternatives will erode their future profits, will maximize profits by </w:t>
      </w:r>
      <w:r w:rsidRPr="00C81DBF">
        <w:rPr>
          <w:rStyle w:val="Emphasis"/>
          <w:rFonts w:cstheme="minorHAnsi"/>
          <w:highlight w:val="cyan"/>
        </w:rPr>
        <w:t>speeding up production</w:t>
      </w:r>
      <w:r w:rsidRPr="00C81DBF">
        <w:rPr>
          <w:rFonts w:cstheme="minorHAnsi"/>
          <w:sz w:val="16"/>
          <w:highlight w:val="cyan"/>
        </w:rPr>
        <w:t xml:space="preserve"> (</w:t>
      </w:r>
      <w:r w:rsidRPr="00C81DBF">
        <w:rPr>
          <w:rStyle w:val="StyleUnderline"/>
          <w:rFonts w:cstheme="minorHAnsi"/>
          <w:highlight w:val="cyan"/>
        </w:rPr>
        <w:t xml:space="preserve">and induce </w:t>
      </w:r>
      <w:r w:rsidRPr="00C81DBF">
        <w:rPr>
          <w:rStyle w:val="Emphasis"/>
          <w:rFonts w:cstheme="minorHAnsi"/>
          <w:highlight w:val="cyan"/>
        </w:rPr>
        <w:t>greater</w:t>
      </w:r>
      <w:r w:rsidRPr="00C81DBF">
        <w:rPr>
          <w:rStyle w:val="StyleUnderline"/>
          <w:rFonts w:cstheme="minorHAnsi"/>
          <w:highlight w:val="cyan"/>
        </w:rPr>
        <w:t xml:space="preserve"> </w:t>
      </w:r>
      <w:r w:rsidRPr="00C81DBF">
        <w:rPr>
          <w:rStyle w:val="Emphasis"/>
          <w:rFonts w:cstheme="minorHAnsi"/>
          <w:highlight w:val="cyan"/>
        </w:rPr>
        <w:t>demand</w:t>
      </w:r>
      <w:r w:rsidRPr="00EC2A51">
        <w:rPr>
          <w:rFonts w:cstheme="minorHAnsi"/>
          <w:sz w:val="16"/>
        </w:rPr>
        <w:t xml:space="preserve">) </w:t>
      </w:r>
      <w:r w:rsidRPr="00EC2A51">
        <w:rPr>
          <w:rStyle w:val="StyleUnderline"/>
          <w:rFonts w:cstheme="minorHAnsi"/>
        </w:rPr>
        <w:t>in the near term</w:t>
      </w:r>
      <w:r w:rsidRPr="00EC2A51">
        <w:rPr>
          <w:rFonts w:cstheme="minorHAnsi"/>
          <w:sz w:val="16"/>
        </w:rPr>
        <w:t xml:space="preserve">. As a result, he argues, </w:t>
      </w:r>
      <w:r w:rsidRPr="00EC2A51">
        <w:rPr>
          <w:rStyle w:val="StyleUnderline"/>
          <w:rFonts w:cstheme="minorHAnsi"/>
        </w:rPr>
        <w:t xml:space="preserve">most demand-side </w:t>
      </w:r>
      <w:r w:rsidRPr="00C81DBF">
        <w:rPr>
          <w:rStyle w:val="StyleUnderline"/>
          <w:rFonts w:cstheme="minorHAnsi"/>
          <w:highlight w:val="cyan"/>
        </w:rPr>
        <w:t xml:space="preserve">climate policies have the effect of </w:t>
      </w:r>
      <w:r w:rsidRPr="00C81DBF">
        <w:rPr>
          <w:rStyle w:val="Emphasis"/>
          <w:rFonts w:cstheme="minorHAnsi"/>
          <w:highlight w:val="cyan"/>
        </w:rPr>
        <w:t>accelerating</w:t>
      </w:r>
      <w:r w:rsidRPr="00C81DBF">
        <w:rPr>
          <w:rStyle w:val="StyleUnderline"/>
          <w:rFonts w:cstheme="minorHAnsi"/>
          <w:highlight w:val="cyan"/>
        </w:rPr>
        <w:t>,</w:t>
      </w:r>
      <w:r w:rsidRPr="00EC2A51">
        <w:rPr>
          <w:rStyle w:val="StyleUnderline"/>
          <w:rFonts w:cstheme="minorHAnsi"/>
        </w:rPr>
        <w:t xml:space="preserve"> rather than slowing, as intended, </w:t>
      </w:r>
      <w:r w:rsidRPr="00C81DBF">
        <w:rPr>
          <w:rStyle w:val="StyleUnderline"/>
          <w:rFonts w:cstheme="minorHAnsi"/>
          <w:highlight w:val="cyan"/>
        </w:rPr>
        <w:t>the production</w:t>
      </w:r>
      <w:r w:rsidRPr="00EC2A51">
        <w:rPr>
          <w:rStyle w:val="StyleUnderline"/>
          <w:rFonts w:cstheme="minorHAnsi"/>
        </w:rPr>
        <w:t xml:space="preserve"> and consumption of fossil fuels.</w:t>
      </w:r>
      <w:r w:rsidRPr="00EC2A51">
        <w:rPr>
          <w:rFonts w:cstheme="minorHAnsi"/>
          <w:sz w:val="16"/>
        </w:rPr>
        <w:t xml:space="preserve"> He argues that only internationally administered, binding emissions commitments by </w:t>
      </w:r>
      <w:proofErr w:type="gramStart"/>
      <w:r w:rsidRPr="00EC2A51">
        <w:rPr>
          <w:rFonts w:cstheme="minorHAnsi"/>
          <w:sz w:val="16"/>
        </w:rPr>
        <w:t>a majority of</w:t>
      </w:r>
      <w:proofErr w:type="gramEnd"/>
      <w:r w:rsidRPr="00EC2A51">
        <w:rPr>
          <w:rFonts w:cstheme="minorHAnsi"/>
          <w:sz w:val="16"/>
        </w:rPr>
        <w:t xml:space="preserve"> emitters/producers — a declining permit system </w:t>
      </w:r>
      <w:proofErr w:type="gramStart"/>
      <w:r w:rsidRPr="00EC2A51">
        <w:rPr>
          <w:rFonts w:cstheme="minorHAnsi"/>
          <w:sz w:val="16"/>
        </w:rPr>
        <w:t>similar to</w:t>
      </w:r>
      <w:proofErr w:type="gramEnd"/>
      <w:r w:rsidRPr="00EC2A51">
        <w:rPr>
          <w:rFonts w:cstheme="minorHAnsi"/>
          <w:sz w:val="16"/>
        </w:rPr>
        <w:t xml:space="preserve"> that envisioned in the Kyoto Protocol — offers an effective approach to climate policy. However, other </w:t>
      </w:r>
      <w:r w:rsidRPr="00EC2A51">
        <w:rPr>
          <w:rStyle w:val="StyleUnderline"/>
          <w:rFonts w:cstheme="minorHAnsi"/>
        </w:rPr>
        <w:t>economists</w:t>
      </w:r>
      <w:r w:rsidRPr="00EC2A51">
        <w:rPr>
          <w:rFonts w:cstheme="minorHAnsi"/>
          <w:sz w:val="16"/>
        </w:rPr>
        <w:t xml:space="preserve"> have questioned the presence and relevance of a green paradox for climate policy (van der Ploeg and </w:t>
      </w:r>
      <w:proofErr w:type="spellStart"/>
      <w:r w:rsidRPr="00EC2A51">
        <w:rPr>
          <w:rFonts w:cstheme="minorHAnsi"/>
          <w:sz w:val="16"/>
        </w:rPr>
        <w:t>Withagen</w:t>
      </w:r>
      <w:proofErr w:type="spellEnd"/>
      <w:r w:rsidRPr="00EC2A51">
        <w:rPr>
          <w:rFonts w:cstheme="minorHAnsi"/>
          <w:sz w:val="16"/>
        </w:rPr>
        <w:t xml:space="preserve"> 2012; Cairns 2014; Edenhofer and </w:t>
      </w:r>
      <w:proofErr w:type="spellStart"/>
      <w:r w:rsidRPr="00EC2A51">
        <w:rPr>
          <w:rFonts w:cstheme="minorHAnsi"/>
          <w:sz w:val="16"/>
        </w:rPr>
        <w:t>Kalkuhl</w:t>
      </w:r>
      <w:proofErr w:type="spellEnd"/>
      <w:r w:rsidRPr="00EC2A51">
        <w:rPr>
          <w:rFonts w:cstheme="minorHAnsi"/>
          <w:sz w:val="16"/>
        </w:rPr>
        <w:t xml:space="preserve"> 2011). Hoel (2013) </w:t>
      </w:r>
      <w:r w:rsidRPr="00EC2A51">
        <w:rPr>
          <w:rStyle w:val="StyleUnderline"/>
          <w:rFonts w:cstheme="minorHAnsi"/>
        </w:rPr>
        <w:t>find</w:t>
      </w:r>
      <w:r w:rsidRPr="00EC2A51">
        <w:rPr>
          <w:rFonts w:cstheme="minorHAnsi"/>
          <w:sz w:val="16"/>
        </w:rPr>
        <w:t xml:space="preserve">s </w:t>
      </w:r>
      <w:r w:rsidRPr="00EC2A51">
        <w:rPr>
          <w:rStyle w:val="StyleUnderline"/>
          <w:rFonts w:cstheme="minorHAnsi"/>
        </w:rPr>
        <w:t xml:space="preserve">that </w:t>
      </w:r>
      <w:r w:rsidRPr="00C81DBF">
        <w:rPr>
          <w:rStyle w:val="StyleUnderline"/>
          <w:rFonts w:cstheme="minorHAnsi"/>
          <w:highlight w:val="cyan"/>
        </w:rPr>
        <w:t>supply-side climate policies would avoid a green paradox</w:t>
      </w:r>
      <w:r w:rsidRPr="00EC2A51">
        <w:rPr>
          <w:rStyle w:val="StyleUnderline"/>
          <w:rFonts w:cstheme="minorHAnsi"/>
        </w:rPr>
        <w:t>, i.e. an increase</w:t>
      </w:r>
      <w:r w:rsidRPr="00EC2A51">
        <w:rPr>
          <w:rFonts w:cstheme="minorHAnsi"/>
          <w:sz w:val="16"/>
        </w:rPr>
        <w:t xml:space="preserve"> </w:t>
      </w:r>
      <w:r w:rsidRPr="00EC2A51">
        <w:rPr>
          <w:rStyle w:val="StyleUnderline"/>
          <w:rFonts w:cstheme="minorHAnsi"/>
        </w:rPr>
        <w:t>in</w:t>
      </w:r>
      <w:r w:rsidRPr="00EC2A51">
        <w:rPr>
          <w:rFonts w:cstheme="minorHAnsi"/>
          <w:sz w:val="16"/>
        </w:rPr>
        <w:t xml:space="preserve"> near-term </w:t>
      </w:r>
      <w:r w:rsidRPr="00EC2A51">
        <w:rPr>
          <w:rStyle w:val="StyleUnderline"/>
          <w:rFonts w:cstheme="minorHAnsi"/>
        </w:rPr>
        <w:t>emissions</w:t>
      </w:r>
      <w:r w:rsidRPr="00EC2A51">
        <w:rPr>
          <w:rFonts w:cstheme="minorHAnsi"/>
          <w:sz w:val="16"/>
        </w:rPr>
        <w:t xml:space="preserve">, to the extent that they are aimed at higher-cost reserves. Second, the way that nations account for their carbon emissions — on a territorial basis — strongly discourages supply-side measures, at times with perverse effects. Territorial GHG emissions accounting, as established by the United Nations Framework Convention on Climate Change (UNFCCC) and followed by all countries and most other jurisdictional entities, effectively places the onus on those who consume fossil fuels, and not on those who supply it. A nation that taxes coal exports but not domestic consumption, for example, might reduce coal consumption and emissions in other countries but, by indirectly encouraging domestic consumption, increase its own (Richter et al. 2015). Even though these and other supply-side policies could make important contributions to climate protection, because of how emissions are accounted, political leaders have </w:t>
      </w:r>
      <w:proofErr w:type="spellStart"/>
      <w:r w:rsidRPr="00EC2A51">
        <w:rPr>
          <w:rFonts w:cstheme="minorHAnsi"/>
          <w:sz w:val="16"/>
        </w:rPr>
        <w:t>lessincentive</w:t>
      </w:r>
      <w:proofErr w:type="spellEnd"/>
      <w:r w:rsidRPr="00EC2A51">
        <w:rPr>
          <w:rFonts w:cstheme="minorHAnsi"/>
          <w:sz w:val="16"/>
        </w:rPr>
        <w:t xml:space="preserve"> to implement them. Not only would resulting reductions in global emissions not be reflected in national emissions accounts — in some cases they might even make it more difficult to reach national emissions targets. Box 2 explains in further detail how the standard, territorial accounting framework can create an unintended barrier to reducing emissions through supply-side measures. Third, common perceptions about the nature of fossil fuel markets and of the climate problem can reinforce the focus on demand-side policies. It is more common to hear that the problem is that “we use too much” fossil fuel than that “we produce too much”, perhaps owing to a presumption that if “we don’t produce it, someone else will” — i.e. that restricting coal, oil or gas production would only result in shifting where, and not how much, fossil fuel is ultimately produced, an outcome known as “leakage”. To be sure, some market leakage would reduce the effectiveness of supply-constraining policies, but leakage also affects demand-constraining policies, as we examine further in the section on assessing policies. Arguably if </w:t>
      </w:r>
      <w:r w:rsidRPr="00EC2A51">
        <w:rPr>
          <w:rStyle w:val="StyleUnderline"/>
          <w:rFonts w:cstheme="minorHAnsi"/>
        </w:rPr>
        <w:t>demand-side policies</w:t>
      </w:r>
      <w:r w:rsidRPr="00EC2A51">
        <w:rPr>
          <w:rFonts w:cstheme="minorHAnsi"/>
          <w:sz w:val="16"/>
        </w:rPr>
        <w:t xml:space="preserve"> were ambitious enough, and applied widely enough — for example, if binding, deep mitigation commitments covering </w:t>
      </w:r>
      <w:proofErr w:type="gramStart"/>
      <w:r w:rsidRPr="00EC2A51">
        <w:rPr>
          <w:rFonts w:cstheme="minorHAnsi"/>
          <w:sz w:val="16"/>
        </w:rPr>
        <w:t xml:space="preserve">the majority </w:t>
      </w:r>
      <w:r w:rsidRPr="00EC2A51">
        <w:rPr>
          <w:rFonts w:cstheme="minorHAnsi"/>
          <w:sz w:val="16"/>
        </w:rPr>
        <w:lastRenderedPageBreak/>
        <w:t>of</w:t>
      </w:r>
      <w:proofErr w:type="gramEnd"/>
      <w:r w:rsidRPr="00EC2A51">
        <w:rPr>
          <w:rFonts w:cstheme="minorHAnsi"/>
          <w:sz w:val="16"/>
        </w:rPr>
        <w:t xml:space="preserve"> global emissions were in place — they would suffice to achieve the 2°C target. Yet the reality is that such policies, as envisioned in the Kyoto Protocol, </w:t>
      </w:r>
      <w:r w:rsidRPr="00EC2A51">
        <w:rPr>
          <w:rStyle w:val="StyleUnderline"/>
          <w:rFonts w:cstheme="minorHAnsi"/>
        </w:rPr>
        <w:t xml:space="preserve">have not materialized. As the urgency of the climate problem has grown, so has the need for a broader range of solutions. To that end, supply-side policies </w:t>
      </w:r>
      <w:r w:rsidRPr="00EC2A51">
        <w:rPr>
          <w:rFonts w:cstheme="minorHAnsi"/>
          <w:sz w:val="16"/>
        </w:rPr>
        <w:t xml:space="preserve">could </w:t>
      </w:r>
      <w:r w:rsidRPr="00EC2A51">
        <w:rPr>
          <w:rStyle w:val="StyleUnderline"/>
          <w:rFonts w:cstheme="minorHAnsi"/>
        </w:rPr>
        <w:t>offer several benefits</w:t>
      </w:r>
      <w:r w:rsidRPr="00EC2A51">
        <w:rPr>
          <w:rFonts w:cstheme="minorHAnsi"/>
          <w:sz w:val="16"/>
        </w:rPr>
        <w:t>.</w:t>
      </w:r>
    </w:p>
    <w:p w14:paraId="2649B559" w14:textId="77777777" w:rsidR="009B1A96" w:rsidRDefault="009B1A96" w:rsidP="00F601E6"/>
    <w:p w14:paraId="27398642" w14:textId="77777777" w:rsidR="009B1A96" w:rsidRDefault="009B1A96" w:rsidP="00F601E6"/>
    <w:p w14:paraId="0CF48C60" w14:textId="791F142A" w:rsidR="009B1A96" w:rsidRDefault="009B1A96" w:rsidP="00F601E6">
      <w:r>
        <w:t>Adv. 2</w:t>
      </w:r>
    </w:p>
    <w:p w14:paraId="3A1825C3" w14:textId="77777777" w:rsidR="009B1A96" w:rsidRPr="00C41E5A" w:rsidRDefault="009B1A96" w:rsidP="009B1A96">
      <w:pPr>
        <w:pStyle w:val="Heading4"/>
      </w:pPr>
      <w:r w:rsidRPr="00C41E5A">
        <w:t>DSM competition with China is a myth – China isn’t a leader, and Nickel and Cobalt are getting phased out.</w:t>
      </w:r>
    </w:p>
    <w:p w14:paraId="4B6D8447" w14:textId="77777777" w:rsidR="009B1A96" w:rsidRPr="00BC7ECA" w:rsidRDefault="009B1A96" w:rsidP="009B1A96">
      <w:pPr>
        <w:rPr>
          <w:rFonts w:asciiTheme="minorHAnsi" w:hAnsiTheme="minorHAnsi" w:cstheme="minorHAnsi"/>
        </w:rPr>
      </w:pPr>
      <w:r w:rsidRPr="00BC7ECA">
        <w:rPr>
          <w:rFonts w:asciiTheme="minorHAnsi" w:hAnsiTheme="minorHAnsi" w:cstheme="minorHAnsi"/>
        </w:rPr>
        <w:t>Ethan Dean-</w:t>
      </w:r>
      <w:r w:rsidRPr="00BC7ECA">
        <w:rPr>
          <w:rStyle w:val="Style13ptBold"/>
          <w:rFonts w:asciiTheme="minorHAnsi" w:hAnsiTheme="minorHAnsi" w:cstheme="minorHAnsi"/>
        </w:rPr>
        <w:t xml:space="preserve">Richards </w:t>
      </w:r>
      <w:r w:rsidRPr="00BC7ECA">
        <w:rPr>
          <w:rFonts w:asciiTheme="minorHAnsi" w:hAnsiTheme="minorHAnsi" w:cstheme="minorHAnsi"/>
        </w:rPr>
        <w:t>20</w:t>
      </w:r>
      <w:r w:rsidRPr="00BC7ECA">
        <w:rPr>
          <w:rStyle w:val="Style13ptBold"/>
          <w:rFonts w:asciiTheme="minorHAnsi" w:hAnsiTheme="minorHAnsi" w:cstheme="minorHAnsi"/>
        </w:rPr>
        <w:t>23</w:t>
      </w:r>
      <w:r w:rsidRPr="00BC7ECA">
        <w:rPr>
          <w:rFonts w:asciiTheme="minorHAnsi" w:hAnsiTheme="minorHAnsi" w:cstheme="minorHAnsi"/>
        </w:rPr>
        <w:t xml:space="preserve"> (is a writer from England, now based in Taiwan. He has previously contributed pieces to ESPN and Al-Jazeera., “Is China Leading the Charge on Deep-Sea Mining? Not Really”, Jul 12</w:t>
      </w:r>
      <w:proofErr w:type="gramStart"/>
      <w:r w:rsidRPr="00BC7ECA">
        <w:rPr>
          <w:rFonts w:asciiTheme="minorHAnsi" w:hAnsiTheme="minorHAnsi" w:cstheme="minorHAnsi"/>
        </w:rPr>
        <w:t xml:space="preserve"> 2023</w:t>
      </w:r>
      <w:proofErr w:type="gramEnd"/>
      <w:r w:rsidRPr="00BC7ECA">
        <w:rPr>
          <w:rFonts w:asciiTheme="minorHAnsi" w:hAnsiTheme="minorHAnsi" w:cstheme="minorHAnsi"/>
        </w:rPr>
        <w:t xml:space="preserve">, Domino Theory, </w:t>
      </w:r>
      <w:proofErr w:type="gramStart"/>
      <w:r w:rsidRPr="00BC7ECA">
        <w:rPr>
          <w:rFonts w:asciiTheme="minorHAnsi" w:hAnsiTheme="minorHAnsi" w:cstheme="minorHAnsi"/>
        </w:rPr>
        <w:t>https://dominotheory.com/is-china-leading-the-charge-on-deep-sea-mining-not-really/)\\OES</w:t>
      </w:r>
      <w:proofErr w:type="gramEnd"/>
      <w:r w:rsidRPr="00BC7ECA">
        <w:rPr>
          <w:rFonts w:asciiTheme="minorHAnsi" w:hAnsiTheme="minorHAnsi" w:cstheme="minorHAnsi"/>
        </w:rPr>
        <w:t>-CKR</w:t>
      </w:r>
    </w:p>
    <w:p w14:paraId="43787AD9" w14:textId="77777777" w:rsidR="009B1A96" w:rsidRPr="00BC7ECA" w:rsidRDefault="009B1A96" w:rsidP="009B1A96">
      <w:pPr>
        <w:rPr>
          <w:rStyle w:val="StyleUnderline"/>
          <w:rFonts w:asciiTheme="minorHAnsi" w:hAnsiTheme="minorHAnsi" w:cstheme="minorHAnsi"/>
        </w:rPr>
      </w:pPr>
      <w:r w:rsidRPr="00BC7ECA">
        <w:rPr>
          <w:rStyle w:val="StyleUnderline"/>
          <w:rFonts w:asciiTheme="minorHAnsi" w:hAnsiTheme="minorHAnsi" w:cstheme="minorHAnsi"/>
        </w:rPr>
        <w:t xml:space="preserve">The </w:t>
      </w:r>
      <w:r w:rsidRPr="00C81DBF">
        <w:rPr>
          <w:rStyle w:val="StyleUnderline"/>
          <w:rFonts w:asciiTheme="minorHAnsi" w:hAnsiTheme="minorHAnsi" w:cstheme="minorHAnsi"/>
          <w:highlight w:val="cyan"/>
        </w:rPr>
        <w:t>case</w:t>
      </w:r>
      <w:r w:rsidRPr="00BC7ECA">
        <w:rPr>
          <w:rStyle w:val="StyleUnderline"/>
          <w:rFonts w:asciiTheme="minorHAnsi" w:hAnsiTheme="minorHAnsi" w:cstheme="minorHAnsi"/>
        </w:rPr>
        <w:t xml:space="preserve"> for rushing ahead put forward by the Canadian firm, known as The Metals Company (TMC), is </w:t>
      </w:r>
      <w:r w:rsidRPr="00C81DBF">
        <w:rPr>
          <w:rStyle w:val="StyleUnderline"/>
          <w:rFonts w:asciiTheme="minorHAnsi" w:hAnsiTheme="minorHAnsi" w:cstheme="minorHAnsi"/>
          <w:highlight w:val="cyan"/>
        </w:rPr>
        <w:t>that the battle for the materials</w:t>
      </w:r>
      <w:r w:rsidRPr="00BC7ECA">
        <w:rPr>
          <w:rStyle w:val="StyleUnderline"/>
          <w:rFonts w:asciiTheme="minorHAnsi" w:hAnsiTheme="minorHAnsi" w:cstheme="minorHAnsi"/>
        </w:rPr>
        <w:t xml:space="preserve"> which might be found </w:t>
      </w:r>
      <w:r w:rsidRPr="00C81DBF">
        <w:rPr>
          <w:rStyle w:val="StyleUnderline"/>
          <w:rFonts w:asciiTheme="minorHAnsi" w:hAnsiTheme="minorHAnsi" w:cstheme="minorHAnsi"/>
          <w:highlight w:val="cyan"/>
        </w:rPr>
        <w:t>at the bottom of the ocean, could be</w:t>
      </w:r>
      <w:r w:rsidRPr="00BC7ECA">
        <w:rPr>
          <w:rStyle w:val="StyleUnderline"/>
          <w:rFonts w:asciiTheme="minorHAnsi" w:hAnsiTheme="minorHAnsi" w:cstheme="minorHAnsi"/>
        </w:rPr>
        <w:t xml:space="preserve"> at </w:t>
      </w:r>
      <w:r w:rsidRPr="00C81DBF">
        <w:rPr>
          <w:rStyle w:val="StyleUnderline"/>
          <w:rFonts w:asciiTheme="minorHAnsi" w:hAnsiTheme="minorHAnsi" w:cstheme="minorHAnsi"/>
          <w:highlight w:val="cyan"/>
        </w:rPr>
        <w:t>the heart</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of a transition toward clean</w:t>
      </w:r>
      <w:r w:rsidRPr="00BC7ECA">
        <w:rPr>
          <w:rStyle w:val="StyleUnderline"/>
          <w:rFonts w:asciiTheme="minorHAnsi" w:hAnsiTheme="minorHAnsi" w:cstheme="minorHAnsi"/>
        </w:rPr>
        <w:t xml:space="preserve"> (low carbon) </w:t>
      </w:r>
      <w:r w:rsidRPr="00C81DBF">
        <w:rPr>
          <w:rStyle w:val="StyleUnderline"/>
          <w:rFonts w:asciiTheme="minorHAnsi" w:hAnsiTheme="minorHAnsi" w:cstheme="minorHAnsi"/>
          <w:highlight w:val="cyan"/>
        </w:rPr>
        <w:t>energy</w:t>
      </w:r>
      <w:r w:rsidRPr="00BC7ECA">
        <w:rPr>
          <w:rStyle w:val="StyleUnderline"/>
          <w:rFonts w:asciiTheme="minorHAnsi" w:hAnsiTheme="minorHAnsi" w:cstheme="minorHAnsi"/>
        </w:rPr>
        <w:t xml:space="preserve">, and </w:t>
      </w:r>
      <w:r w:rsidRPr="00C81DBF">
        <w:rPr>
          <w:rStyle w:val="StyleUnderline"/>
          <w:rFonts w:asciiTheme="minorHAnsi" w:hAnsiTheme="minorHAnsi" w:cstheme="minorHAnsi"/>
          <w:highlight w:val="cyan"/>
        </w:rPr>
        <w:t>China (and Russia) can’t be allowed to control them.</w:t>
      </w:r>
      <w:r w:rsidRPr="00BC7ECA">
        <w:rPr>
          <w:rFonts w:asciiTheme="minorHAnsi" w:hAnsiTheme="minorHAnsi" w:cstheme="minorHAnsi"/>
          <w:sz w:val="16"/>
        </w:rPr>
        <w:t xml:space="preserve"> This, in their eyes, justifies the use of heavy machinery at depths beyond 200 meters to retrieve valuable mineral deposits from the deep seabed, even if that process — and the process of pumping it up to the surface — releases sand, seawater and other mineral waste back into the water and disrupts marine habitats. However, while the simplicity of that messaging might make it easier to put across — and conveniently taps into existing geopolitical narratives — there are good reasons why </w:t>
      </w:r>
      <w:r w:rsidRPr="00C81DBF">
        <w:rPr>
          <w:rStyle w:val="StyleUnderline"/>
          <w:rFonts w:asciiTheme="minorHAnsi" w:hAnsiTheme="minorHAnsi" w:cstheme="minorHAnsi"/>
          <w:highlight w:val="cyan"/>
        </w:rPr>
        <w:t xml:space="preserve">this situation doesn’t </w:t>
      </w:r>
      <w:proofErr w:type="gramStart"/>
      <w:r w:rsidRPr="00C81DBF">
        <w:rPr>
          <w:rStyle w:val="StyleUnderline"/>
          <w:rFonts w:asciiTheme="minorHAnsi" w:hAnsiTheme="minorHAnsi" w:cstheme="minorHAnsi"/>
          <w:highlight w:val="cyan"/>
        </w:rPr>
        <w:t>actually fit</w:t>
      </w:r>
      <w:proofErr w:type="gramEnd"/>
      <w:r w:rsidRPr="00C81DBF">
        <w:rPr>
          <w:rStyle w:val="StyleUnderline"/>
          <w:rFonts w:asciiTheme="minorHAnsi" w:hAnsiTheme="minorHAnsi" w:cstheme="minorHAnsi"/>
          <w:highlight w:val="cyan"/>
        </w:rPr>
        <w:t xml:space="preserve"> into such limited terms, if you listen to ocean conservation groups rather than industry and state players.</w:t>
      </w:r>
      <w:r w:rsidRPr="00BC7ECA">
        <w:rPr>
          <w:rStyle w:val="StyleUnderline"/>
          <w:rFonts w:asciiTheme="minorHAnsi" w:hAnsiTheme="minorHAnsi" w:cstheme="minorHAnsi"/>
        </w:rPr>
        <w:t xml:space="preserve"> </w:t>
      </w:r>
      <w:r w:rsidRPr="00BC7ECA">
        <w:rPr>
          <w:rFonts w:asciiTheme="minorHAnsi" w:hAnsiTheme="minorHAnsi" w:cstheme="minorHAnsi"/>
          <w:sz w:val="16"/>
        </w:rPr>
        <w:t>“</w:t>
      </w:r>
      <w:r w:rsidRPr="00C81DBF">
        <w:rPr>
          <w:rStyle w:val="Emphasis"/>
          <w:rFonts w:asciiTheme="minorHAnsi" w:hAnsiTheme="minorHAnsi" w:cstheme="minorHAnsi"/>
          <w:highlight w:val="cyan"/>
        </w:rPr>
        <w:t>Any</w:t>
      </w:r>
      <w:r w:rsidRPr="00BC7ECA">
        <w:rPr>
          <w:rStyle w:val="Emphasis"/>
          <w:rFonts w:asciiTheme="minorHAnsi" w:hAnsiTheme="minorHAnsi" w:cstheme="minorHAnsi"/>
        </w:rPr>
        <w:t xml:space="preserve"> TMC </w:t>
      </w:r>
      <w:r w:rsidRPr="00C81DBF">
        <w:rPr>
          <w:rStyle w:val="Emphasis"/>
          <w:rFonts w:asciiTheme="minorHAnsi" w:hAnsiTheme="minorHAnsi" w:cstheme="minorHAnsi"/>
          <w:highlight w:val="cyan"/>
        </w:rPr>
        <w:t>reference to China and Russia is a red herring</w:t>
      </w:r>
      <w:r w:rsidRPr="00BC7ECA">
        <w:rPr>
          <w:rFonts w:asciiTheme="minorHAnsi" w:hAnsiTheme="minorHAnsi" w:cstheme="minorHAnsi"/>
          <w:sz w:val="16"/>
        </w:rPr>
        <w:t>,” Sian Owen, director of the DSSC says via email. “</w:t>
      </w:r>
      <w:r w:rsidRPr="00C81DBF">
        <w:rPr>
          <w:rStyle w:val="StyleUnderline"/>
          <w:rFonts w:asciiTheme="minorHAnsi" w:hAnsiTheme="minorHAnsi" w:cstheme="minorHAnsi"/>
          <w:highlight w:val="cyan"/>
        </w:rPr>
        <w:t>Both nickel and cobalt are on the way out</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as far as</w:t>
      </w:r>
      <w:r w:rsidRPr="00BC7ECA">
        <w:rPr>
          <w:rStyle w:val="StyleUnderline"/>
          <w:rFonts w:asciiTheme="minorHAnsi" w:hAnsiTheme="minorHAnsi" w:cstheme="minorHAnsi"/>
        </w:rPr>
        <w:t xml:space="preserve"> EV [electric vehicle] </w:t>
      </w:r>
      <w:r w:rsidRPr="00C81DBF">
        <w:rPr>
          <w:rStyle w:val="StyleUnderline"/>
          <w:rFonts w:asciiTheme="minorHAnsi" w:hAnsiTheme="minorHAnsi" w:cstheme="minorHAnsi"/>
          <w:highlight w:val="cyan"/>
        </w:rPr>
        <w:t>battery tech</w:t>
      </w:r>
      <w:r w:rsidRPr="00BC7ECA">
        <w:rPr>
          <w:rStyle w:val="StyleUnderline"/>
          <w:rFonts w:asciiTheme="minorHAnsi" w:hAnsiTheme="minorHAnsi" w:cstheme="minorHAnsi"/>
        </w:rPr>
        <w:t>nology</w:t>
      </w:r>
      <w:r w:rsidRPr="00C81DBF">
        <w:rPr>
          <w:rStyle w:val="StyleUnderline"/>
          <w:rFonts w:asciiTheme="minorHAnsi" w:hAnsiTheme="minorHAnsi" w:cstheme="minorHAnsi"/>
          <w:highlight w:val="cyan"/>
        </w:rPr>
        <w:t xml:space="preserve"> is concerned</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with a strong possibility that they will be irrelevant to renewable energy by the time</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d</w:t>
      </w:r>
      <w:r w:rsidRPr="00BC7ECA">
        <w:rPr>
          <w:rStyle w:val="StyleUnderline"/>
          <w:rFonts w:asciiTheme="minorHAnsi" w:hAnsiTheme="minorHAnsi" w:cstheme="minorHAnsi"/>
        </w:rPr>
        <w:t>eep-</w:t>
      </w:r>
      <w:r w:rsidRPr="00C81DBF">
        <w:rPr>
          <w:rStyle w:val="StyleUnderline"/>
          <w:rFonts w:asciiTheme="minorHAnsi" w:hAnsiTheme="minorHAnsi" w:cstheme="minorHAnsi"/>
          <w:highlight w:val="cyan"/>
        </w:rPr>
        <w:t>s</w:t>
      </w:r>
      <w:r w:rsidRPr="00BC7ECA">
        <w:rPr>
          <w:rStyle w:val="StyleUnderline"/>
          <w:rFonts w:asciiTheme="minorHAnsi" w:hAnsiTheme="minorHAnsi" w:cstheme="minorHAnsi"/>
        </w:rPr>
        <w:t xml:space="preserve">ea </w:t>
      </w:r>
      <w:r w:rsidRPr="00C81DBF">
        <w:rPr>
          <w:rStyle w:val="StyleUnderline"/>
          <w:rFonts w:asciiTheme="minorHAnsi" w:hAnsiTheme="minorHAnsi" w:cstheme="minorHAnsi"/>
          <w:highlight w:val="cyan"/>
        </w:rPr>
        <w:t>m</w:t>
      </w:r>
      <w:r w:rsidRPr="00BC7ECA">
        <w:rPr>
          <w:rStyle w:val="StyleUnderline"/>
          <w:rFonts w:asciiTheme="minorHAnsi" w:hAnsiTheme="minorHAnsi" w:cstheme="minorHAnsi"/>
        </w:rPr>
        <w:t xml:space="preserve">ining </w:t>
      </w:r>
      <w:r w:rsidRPr="00C81DBF">
        <w:rPr>
          <w:rStyle w:val="StyleUnderline"/>
          <w:rFonts w:asciiTheme="minorHAnsi" w:hAnsiTheme="minorHAnsi" w:cstheme="minorHAnsi"/>
          <w:highlight w:val="cyan"/>
        </w:rPr>
        <w:t>actually came online</w:t>
      </w:r>
      <w:r w:rsidRPr="00BC7ECA">
        <w:rPr>
          <w:rStyle w:val="StyleUnderline"/>
          <w:rFonts w:asciiTheme="minorHAnsi" w:hAnsiTheme="minorHAnsi" w:cstheme="minorHAnsi"/>
        </w:rPr>
        <w:t xml:space="preserve"> (assuming it was approved).” </w:t>
      </w:r>
      <w:r w:rsidRPr="00BC7ECA">
        <w:rPr>
          <w:rFonts w:asciiTheme="minorHAnsi" w:hAnsiTheme="minorHAnsi" w:cstheme="minorHAnsi"/>
          <w:sz w:val="16"/>
        </w:rPr>
        <w:t xml:space="preserve">The point is that you can pitch this as a race for the future, but there’s always a chance you’re </w:t>
      </w:r>
      <w:proofErr w:type="gramStart"/>
      <w:r w:rsidRPr="00BC7ECA">
        <w:rPr>
          <w:rFonts w:asciiTheme="minorHAnsi" w:hAnsiTheme="minorHAnsi" w:cstheme="minorHAnsi"/>
          <w:sz w:val="16"/>
        </w:rPr>
        <w:t>actually racing</w:t>
      </w:r>
      <w:proofErr w:type="gramEnd"/>
      <w:r w:rsidRPr="00BC7ECA">
        <w:rPr>
          <w:rFonts w:asciiTheme="minorHAnsi" w:hAnsiTheme="minorHAnsi" w:cstheme="minorHAnsi"/>
          <w:sz w:val="16"/>
        </w:rPr>
        <w:t xml:space="preserve"> in the wrong direction entirely. “A recent World Bank study concluded that with the rapid evolution in the battery sector, forecasting which technology will be the most used from now until 2050 is nearly impossible,” Owen adds. “</w:t>
      </w:r>
      <w:r w:rsidRPr="00C81DBF">
        <w:rPr>
          <w:rStyle w:val="StyleUnderline"/>
          <w:rFonts w:asciiTheme="minorHAnsi" w:hAnsiTheme="minorHAnsi" w:cstheme="minorHAnsi"/>
          <w:highlight w:val="cyan"/>
        </w:rPr>
        <w:t>LFP</w:t>
      </w:r>
      <w:r w:rsidRPr="00BC7ECA">
        <w:rPr>
          <w:rStyle w:val="StyleUnderline"/>
          <w:rFonts w:asciiTheme="minorHAnsi" w:hAnsiTheme="minorHAnsi" w:cstheme="minorHAnsi"/>
        </w:rPr>
        <w:t xml:space="preserve"> [lithium iron phosphate] </w:t>
      </w:r>
      <w:r w:rsidRPr="00C81DBF">
        <w:rPr>
          <w:rStyle w:val="StyleUnderline"/>
          <w:rFonts w:asciiTheme="minorHAnsi" w:hAnsiTheme="minorHAnsi" w:cstheme="minorHAnsi"/>
          <w:highlight w:val="cyan"/>
        </w:rPr>
        <w:t>batteries</w:t>
      </w:r>
      <w:r w:rsidRPr="00BC7ECA">
        <w:rPr>
          <w:rStyle w:val="StyleUnderline"/>
          <w:rFonts w:asciiTheme="minorHAnsi" w:hAnsiTheme="minorHAnsi" w:cstheme="minorHAnsi"/>
        </w:rPr>
        <w:t xml:space="preserve"> are already well-established, </w:t>
      </w:r>
      <w:r w:rsidRPr="00C81DBF">
        <w:rPr>
          <w:rStyle w:val="StyleUnderline"/>
          <w:rFonts w:asciiTheme="minorHAnsi" w:hAnsiTheme="minorHAnsi" w:cstheme="minorHAnsi"/>
          <w:highlight w:val="cyan"/>
        </w:rPr>
        <w:t>leaping from 10% of the global EV market share in 2018 to about 40% in 2022, driving a reduction in cobalt demand.”</w:t>
      </w:r>
      <w:r w:rsidRPr="00BC7ECA">
        <w:rPr>
          <w:rStyle w:val="StyleUnderline"/>
          <w:rFonts w:asciiTheme="minorHAnsi" w:hAnsiTheme="minorHAnsi" w:cstheme="minorHAnsi"/>
        </w:rPr>
        <w:t xml:space="preserve"> </w:t>
      </w:r>
      <w:r w:rsidRPr="00BC7ECA">
        <w:rPr>
          <w:rFonts w:asciiTheme="minorHAnsi" w:hAnsiTheme="minorHAnsi" w:cstheme="minorHAnsi"/>
          <w:sz w:val="16"/>
        </w:rPr>
        <w:t xml:space="preserve">Duncan Currie, legal adviser for the DSCC, adds via email that “Most nickel is used for stainless steel (60-70%)” and “it’s still an important metal in general,” but the specific pitch for these materials as key strategic sources of clean energy remains a harder sell. </w:t>
      </w:r>
      <w:r w:rsidRPr="00BC7ECA">
        <w:rPr>
          <w:rStyle w:val="StyleUnderline"/>
          <w:rFonts w:asciiTheme="minorHAnsi" w:hAnsiTheme="minorHAnsi" w:cstheme="minorHAnsi"/>
        </w:rPr>
        <w:t>Owen details that “</w:t>
      </w:r>
      <w:r w:rsidRPr="00C81DBF">
        <w:rPr>
          <w:rStyle w:val="StyleUnderline"/>
          <w:rFonts w:asciiTheme="minorHAnsi" w:hAnsiTheme="minorHAnsi" w:cstheme="minorHAnsi"/>
          <w:highlight w:val="cyan"/>
        </w:rPr>
        <w:t>Tesla is already using LFP batteries</w:t>
      </w:r>
      <w:r w:rsidRPr="00BC7ECA">
        <w:rPr>
          <w:rStyle w:val="StyleUnderline"/>
          <w:rFonts w:asciiTheme="minorHAnsi" w:hAnsiTheme="minorHAnsi" w:cstheme="minorHAnsi"/>
        </w:rPr>
        <w:t xml:space="preserve">, and Ford and Volkswagen have announced plans to adopt the technology.” </w:t>
      </w:r>
      <w:r w:rsidRPr="00BC7ECA">
        <w:rPr>
          <w:rFonts w:asciiTheme="minorHAnsi" w:hAnsiTheme="minorHAnsi" w:cstheme="minorHAnsi"/>
          <w:sz w:val="16"/>
        </w:rPr>
        <w:t>She notes that “In April 2021, Chinese EV company BYD [</w:t>
      </w:r>
      <w:proofErr w:type="spellStart"/>
      <w:r w:rsidRPr="00BC7ECA">
        <w:rPr>
          <w:rFonts w:asciiTheme="minorHAnsi" w:eastAsia="MS Gothic" w:hAnsiTheme="minorHAnsi" w:cstheme="minorHAnsi"/>
          <w:sz w:val="16"/>
        </w:rPr>
        <w:t>比</w:t>
      </w:r>
      <w:r w:rsidRPr="00BC7ECA">
        <w:rPr>
          <w:rFonts w:asciiTheme="minorHAnsi" w:eastAsia="Microsoft YaHei" w:hAnsiTheme="minorHAnsi" w:cstheme="minorHAnsi"/>
          <w:sz w:val="16"/>
        </w:rPr>
        <w:t>亚</w:t>
      </w:r>
      <w:r w:rsidRPr="00BC7ECA">
        <w:rPr>
          <w:rFonts w:asciiTheme="minorHAnsi" w:eastAsia="MS Gothic" w:hAnsiTheme="minorHAnsi" w:cstheme="minorHAnsi"/>
          <w:sz w:val="16"/>
        </w:rPr>
        <w:t>迪股份有限公司</w:t>
      </w:r>
      <w:proofErr w:type="spellEnd"/>
      <w:r w:rsidRPr="00BC7ECA">
        <w:rPr>
          <w:rFonts w:asciiTheme="minorHAnsi" w:hAnsiTheme="minorHAnsi" w:cstheme="minorHAnsi"/>
          <w:sz w:val="16"/>
        </w:rPr>
        <w:t xml:space="preserve">)] announced investment in LFP batteries and that they would be removing cobalt, nickel and manganese entirely from their vehicle batteries.” </w:t>
      </w:r>
      <w:r w:rsidRPr="00BC7ECA">
        <w:rPr>
          <w:rStyle w:val="StyleUnderline"/>
          <w:rFonts w:asciiTheme="minorHAnsi" w:hAnsiTheme="minorHAnsi" w:cstheme="minorHAnsi"/>
        </w:rPr>
        <w:t>At the same time, “</w:t>
      </w:r>
      <w:r w:rsidRPr="00C81DBF">
        <w:rPr>
          <w:rStyle w:val="StyleUnderline"/>
          <w:rFonts w:asciiTheme="minorHAnsi" w:hAnsiTheme="minorHAnsi" w:cstheme="minorHAnsi"/>
          <w:highlight w:val="cyan"/>
        </w:rPr>
        <w:t>BMW, Renault, Volkswagen, Scania and Volvo</w:t>
      </w:r>
      <w:r w:rsidRPr="00BC7ECA">
        <w:rPr>
          <w:rStyle w:val="StyleUnderline"/>
          <w:rFonts w:asciiTheme="minorHAnsi" w:hAnsiTheme="minorHAnsi" w:cstheme="minorHAnsi"/>
        </w:rPr>
        <w:t xml:space="preserve"> </w:t>
      </w:r>
      <w:r w:rsidRPr="00C81DBF">
        <w:rPr>
          <w:rStyle w:val="StyleUnderline"/>
          <w:rFonts w:asciiTheme="minorHAnsi" w:hAnsiTheme="minorHAnsi" w:cstheme="minorHAnsi"/>
          <w:highlight w:val="cyan"/>
        </w:rPr>
        <w:t>have all publicly ‘pre-divested’ from deep-sea minerals</w:t>
      </w:r>
      <w:r w:rsidRPr="00BC7ECA">
        <w:rPr>
          <w:rStyle w:val="StyleUnderline"/>
          <w:rFonts w:asciiTheme="minorHAnsi" w:hAnsiTheme="minorHAnsi" w:cstheme="minorHAnsi"/>
        </w:rPr>
        <w:t xml:space="preserve">.” </w:t>
      </w:r>
      <w:r w:rsidRPr="00BC7ECA">
        <w:rPr>
          <w:rFonts w:asciiTheme="minorHAnsi" w:hAnsiTheme="minorHAnsi" w:cstheme="minorHAnsi"/>
          <w:b/>
          <w:bCs/>
          <w:u w:val="single"/>
        </w:rPr>
        <w:t>A second issue with any China-centric view of the situation refers to the ongoing negotiations at the International Seabed Authority (ISA) themselves</w:t>
      </w:r>
      <w:r w:rsidRPr="00BC7ECA">
        <w:rPr>
          <w:rFonts w:asciiTheme="minorHAnsi" w:hAnsiTheme="minorHAnsi" w:cstheme="minorHAnsi"/>
          <w:sz w:val="16"/>
        </w:rPr>
        <w:t>. At the start of this week, The Financial Times published an article stating that “</w:t>
      </w:r>
      <w:r w:rsidRPr="00BC7ECA">
        <w:rPr>
          <w:rFonts w:asciiTheme="minorHAnsi" w:hAnsiTheme="minorHAnsi" w:cstheme="minorHAnsi"/>
          <w:u w:val="single"/>
        </w:rPr>
        <w:t>China is the biggest ISA member state to be explicitly betting that the seabed could help it prolong its sway over critical mineral supply chains, as the productivity of terrestrial mines continues to decline.”</w:t>
      </w:r>
      <w:r w:rsidRPr="00BC7ECA">
        <w:rPr>
          <w:rFonts w:asciiTheme="minorHAnsi" w:hAnsiTheme="minorHAnsi" w:cstheme="minorHAnsi"/>
          <w:sz w:val="16"/>
        </w:rPr>
        <w:t xml:space="preserve"> It pointed out that </w:t>
      </w:r>
      <w:r w:rsidRPr="00C81DBF">
        <w:rPr>
          <w:rFonts w:asciiTheme="minorHAnsi" w:hAnsiTheme="minorHAnsi" w:cstheme="minorHAnsi"/>
          <w:b/>
          <w:bCs/>
          <w:highlight w:val="cyan"/>
          <w:u w:val="single"/>
        </w:rPr>
        <w:t>Chinese companies hold five out of 31 exploration licenses</w:t>
      </w:r>
      <w:r w:rsidRPr="00BC7ECA">
        <w:rPr>
          <w:rFonts w:asciiTheme="minorHAnsi" w:hAnsiTheme="minorHAnsi" w:cstheme="minorHAnsi"/>
          <w:sz w:val="16"/>
        </w:rPr>
        <w:t xml:space="preserve">, and cited one ambassador to the ISA as saying: “It is well known that China sees this as a way of conserving its geostrategic domination of minerals … Their general attitude is to make sure that the work is advancing as fast as possible … </w:t>
      </w:r>
      <w:r w:rsidRPr="00BC7ECA">
        <w:rPr>
          <w:rFonts w:asciiTheme="minorHAnsi" w:hAnsiTheme="minorHAnsi" w:cstheme="minorHAnsi"/>
          <w:sz w:val="16"/>
        </w:rPr>
        <w:lastRenderedPageBreak/>
        <w:t xml:space="preserve">They are very serious.” But </w:t>
      </w:r>
      <w:proofErr w:type="gramStart"/>
      <w:r w:rsidRPr="00BC7ECA">
        <w:rPr>
          <w:rFonts w:asciiTheme="minorHAnsi" w:hAnsiTheme="minorHAnsi" w:cstheme="minorHAnsi"/>
          <w:sz w:val="16"/>
        </w:rPr>
        <w:t>again</w:t>
      </w:r>
      <w:proofErr w:type="gramEnd"/>
      <w:r w:rsidRPr="00BC7ECA">
        <w:rPr>
          <w:rFonts w:asciiTheme="minorHAnsi" w:hAnsiTheme="minorHAnsi" w:cstheme="minorHAnsi"/>
          <w:sz w:val="16"/>
        </w:rPr>
        <w:t xml:space="preserve"> there are missing details here. China is the biggest country by many measures, because it’s a massive country. The U.S. is not an ISA member because it has not signed up to the U.N. Convention on the Law of the Sea and it does in fact hold exploration contracts itself through the U.K. arm of Lockhead Martin, known as U.K. Seabed Resources. </w:t>
      </w:r>
      <w:r w:rsidRPr="00BC7ECA">
        <w:rPr>
          <w:rStyle w:val="StyleUnderline"/>
          <w:rFonts w:asciiTheme="minorHAnsi" w:hAnsiTheme="minorHAnsi" w:cstheme="minorHAnsi"/>
        </w:rPr>
        <w:t xml:space="preserve">And Duncan Currie points out that </w:t>
      </w:r>
      <w:r w:rsidRPr="00C81DBF">
        <w:rPr>
          <w:rStyle w:val="Emphasis"/>
          <w:rFonts w:asciiTheme="minorHAnsi" w:hAnsiTheme="minorHAnsi" w:cstheme="minorHAnsi"/>
          <w:highlight w:val="cyan"/>
        </w:rPr>
        <w:t xml:space="preserve">while “China is an active participant in the regulation negotiations [it has] never indicated that it intends to engage in [deep-sea mining] </w:t>
      </w:r>
      <w:proofErr w:type="gramStart"/>
      <w:r w:rsidRPr="00C81DBF">
        <w:rPr>
          <w:rStyle w:val="Emphasis"/>
          <w:rFonts w:asciiTheme="minorHAnsi" w:hAnsiTheme="minorHAnsi" w:cstheme="minorHAnsi"/>
          <w:highlight w:val="cyan"/>
        </w:rPr>
        <w:t>in the near future</w:t>
      </w:r>
      <w:proofErr w:type="gramEnd"/>
      <w:r w:rsidRPr="00BC7ECA">
        <w:rPr>
          <w:rStyle w:val="StyleUnderline"/>
          <w:rFonts w:asciiTheme="minorHAnsi" w:hAnsiTheme="minorHAnsi" w:cstheme="minorHAnsi"/>
        </w:rPr>
        <w:t xml:space="preserve">. For instance, </w:t>
      </w:r>
      <w:r w:rsidRPr="00C81DBF">
        <w:rPr>
          <w:rStyle w:val="StyleUnderline"/>
          <w:rFonts w:asciiTheme="minorHAnsi" w:hAnsiTheme="minorHAnsi" w:cstheme="minorHAnsi"/>
          <w:highlight w:val="cyan"/>
        </w:rPr>
        <w:t>it hasn’t</w:t>
      </w:r>
      <w:r w:rsidRPr="00BC7ECA">
        <w:rPr>
          <w:rStyle w:val="StyleUnderline"/>
          <w:rFonts w:asciiTheme="minorHAnsi" w:hAnsiTheme="minorHAnsi" w:cstheme="minorHAnsi"/>
        </w:rPr>
        <w:t xml:space="preserve"> (unlike India or Nauru) </w:t>
      </w:r>
      <w:r w:rsidRPr="00C81DBF">
        <w:rPr>
          <w:rFonts w:asciiTheme="minorHAnsi" w:hAnsiTheme="minorHAnsi" w:cstheme="minorHAnsi"/>
          <w:sz w:val="16"/>
          <w:highlight w:val="cyan"/>
        </w:rPr>
        <w:t>carried out component testing.</w:t>
      </w:r>
      <w:r w:rsidRPr="00BC7ECA">
        <w:rPr>
          <w:rStyle w:val="StyleUnderline"/>
          <w:rFonts w:asciiTheme="minorHAnsi" w:hAnsiTheme="minorHAnsi" w:cstheme="minorHAnsi"/>
        </w:rPr>
        <w:t>” Along the same lines, a China Daily article from March this year, written in dialogue with a senior researcher in the country’s shipbuilding industry, stated that regarding deep-sea mining “</w:t>
      </w:r>
      <w:r w:rsidRPr="00C81DBF">
        <w:rPr>
          <w:rStyle w:val="StyleUnderline"/>
          <w:rFonts w:asciiTheme="minorHAnsi" w:hAnsiTheme="minorHAnsi" w:cstheme="minorHAnsi"/>
          <w:highlight w:val="cyan"/>
        </w:rPr>
        <w:t>China lags behind in terms of knowledge, technology and hardware,</w:t>
      </w:r>
      <w:r w:rsidRPr="00BC7ECA">
        <w:rPr>
          <w:rStyle w:val="StyleUnderline"/>
          <w:rFonts w:asciiTheme="minorHAnsi" w:hAnsiTheme="minorHAnsi" w:cstheme="minorHAnsi"/>
        </w:rPr>
        <w:t xml:space="preserve"> which highlights the importance of government attention and investment.” </w:t>
      </w:r>
      <w:r w:rsidRPr="00BC7ECA">
        <w:rPr>
          <w:rFonts w:asciiTheme="minorHAnsi" w:hAnsiTheme="minorHAnsi" w:cstheme="minorHAnsi"/>
          <w:sz w:val="16"/>
        </w:rPr>
        <w:t xml:space="preserve">So why the rush to position China as most responsible? Why not simply place it as one of 16 countries the DSCC names as “leading the push to mine the deep sea” (China, Japan, Canada, India, South Korea, Russia, Brazil, Singapore, Belgium, Germany, the U.S. … and the U.K., as well as the Pacific Island states of Kiribati, Nauru, the Cook Islands and Tonga)? </w:t>
      </w:r>
      <w:r w:rsidRPr="00BC7ECA">
        <w:rPr>
          <w:rFonts w:asciiTheme="minorHAnsi" w:hAnsiTheme="minorHAnsi" w:cstheme="minorHAnsi"/>
          <w:u w:val="single"/>
        </w:rPr>
        <w:t xml:space="preserve"> </w:t>
      </w:r>
      <w:r w:rsidRPr="00BC7ECA">
        <w:rPr>
          <w:rFonts w:asciiTheme="minorHAnsi" w:hAnsiTheme="minorHAnsi" w:cstheme="minorHAnsi"/>
          <w:sz w:val="16"/>
        </w:rPr>
        <w:t xml:space="preserve">We can only speculate. </w:t>
      </w:r>
      <w:r w:rsidRPr="00BC7ECA">
        <w:rPr>
          <w:rStyle w:val="StyleUnderline"/>
          <w:rFonts w:asciiTheme="minorHAnsi" w:hAnsiTheme="minorHAnsi" w:cstheme="minorHAnsi"/>
        </w:rPr>
        <w:t xml:space="preserve">But from The Metal Company’s point of view at least, you’d have to think it had something to do with its admission to the Securities and Exchange Commission (SEC), in June 2022, that: “Operations in the [Clipperton Fracture Zone (CCZ)] are certain to disturb wildlife and may impact ecosystem function. </w:t>
      </w:r>
      <w:r w:rsidRPr="00BC7ECA">
        <w:rPr>
          <w:rFonts w:asciiTheme="minorHAnsi" w:hAnsiTheme="minorHAnsi" w:cstheme="minorHAnsi"/>
          <w:sz w:val="16"/>
        </w:rPr>
        <w:t xml:space="preserve">Impacts on CCZ biodiversity may never be completely and definitively known. It may also not be possible to definitively say whether the impact of nodule collection on global biodiversity will be less significant than those estimated for land-based mining.” </w:t>
      </w:r>
      <w:r w:rsidRPr="00BC7ECA">
        <w:rPr>
          <w:rStyle w:val="StyleUnderline"/>
          <w:rFonts w:asciiTheme="minorHAnsi" w:hAnsiTheme="minorHAnsi" w:cstheme="minorHAnsi"/>
        </w:rPr>
        <w:t>In other words, there are a lot of negative consequences here, and</w:t>
      </w:r>
      <w:r w:rsidRPr="00BC7ECA">
        <w:rPr>
          <w:rFonts w:asciiTheme="minorHAnsi" w:hAnsiTheme="minorHAnsi" w:cstheme="minorHAnsi"/>
          <w:sz w:val="16"/>
        </w:rPr>
        <w:t xml:space="preserve"> </w:t>
      </w:r>
      <w:r w:rsidRPr="00BC7ECA">
        <w:rPr>
          <w:rStyle w:val="StyleUnderline"/>
          <w:rFonts w:asciiTheme="minorHAnsi" w:hAnsiTheme="minorHAnsi" w:cstheme="minorHAnsi"/>
        </w:rPr>
        <w:t>pointing at a geopolitical rivalry with China offers the justification for urgency which might reduce the scrutiny on them.</w:t>
      </w:r>
    </w:p>
    <w:p w14:paraId="46F18214" w14:textId="77777777" w:rsidR="009B1A96" w:rsidRDefault="009B1A96" w:rsidP="00F601E6"/>
    <w:p w14:paraId="1E003489" w14:textId="77777777" w:rsidR="009B1A96" w:rsidRPr="00C41E5A" w:rsidRDefault="009B1A96" w:rsidP="009B1A96">
      <w:pPr>
        <w:pStyle w:val="Heading4"/>
        <w:rPr>
          <w:bCs w:val="0"/>
        </w:rPr>
      </w:pPr>
      <w:r w:rsidRPr="00C41E5A">
        <w:t xml:space="preserve">The </w:t>
      </w:r>
      <w:proofErr w:type="spellStart"/>
      <w:r w:rsidRPr="00C41E5A">
        <w:t>aff</w:t>
      </w:r>
      <w:proofErr w:type="spellEnd"/>
      <w:r w:rsidRPr="00C41E5A">
        <w:t xml:space="preserve"> is </w:t>
      </w:r>
      <w:r w:rsidRPr="00C41E5A">
        <w:rPr>
          <w:u w:val="single"/>
        </w:rPr>
        <w:t>wrong</w:t>
      </w:r>
      <w:r w:rsidRPr="00C41E5A">
        <w:t xml:space="preserve"> about China—United States protectionism is stopping participation in a </w:t>
      </w:r>
      <w:r w:rsidRPr="00C41E5A">
        <w:rPr>
          <w:u w:val="single"/>
        </w:rPr>
        <w:t xml:space="preserve">cooperative </w:t>
      </w:r>
      <w:r w:rsidRPr="00C41E5A">
        <w:t xml:space="preserve">and </w:t>
      </w:r>
      <w:r w:rsidRPr="00C41E5A">
        <w:rPr>
          <w:u w:val="single"/>
        </w:rPr>
        <w:t>globalized</w:t>
      </w:r>
      <w:r w:rsidRPr="00C41E5A">
        <w:t xml:space="preserve"> chain-centric system fostered by Chinese leadership that maintains global stability—solves green tech, AI, and logistics </w:t>
      </w:r>
    </w:p>
    <w:p w14:paraId="08EC3B92" w14:textId="77777777" w:rsidR="009B1A96" w:rsidRPr="00BC7ECA" w:rsidRDefault="009B1A96" w:rsidP="009B1A96">
      <w:pPr>
        <w:rPr>
          <w:rStyle w:val="Style13ptBold"/>
          <w:rFonts w:asciiTheme="minorHAnsi" w:hAnsiTheme="minorHAnsi" w:cstheme="minorHAnsi"/>
        </w:rPr>
      </w:pPr>
      <w:r w:rsidRPr="00BC7ECA">
        <w:rPr>
          <w:rStyle w:val="Style13ptBold"/>
          <w:rFonts w:asciiTheme="minorHAnsi" w:hAnsiTheme="minorHAnsi" w:cstheme="minorHAnsi"/>
        </w:rPr>
        <w:t>Yan 25</w:t>
      </w:r>
    </w:p>
    <w:p w14:paraId="69B614AC" w14:textId="77777777" w:rsidR="009B1A96" w:rsidRPr="00BC7ECA" w:rsidRDefault="009B1A96" w:rsidP="009B1A96">
      <w:pPr>
        <w:rPr>
          <w:rFonts w:asciiTheme="minorHAnsi" w:hAnsiTheme="minorHAnsi" w:cstheme="minorHAnsi"/>
        </w:rPr>
      </w:pPr>
      <w:r w:rsidRPr="00BC7ECA">
        <w:rPr>
          <w:rFonts w:asciiTheme="minorHAnsi" w:hAnsiTheme="minorHAnsi" w:cstheme="minorHAnsi"/>
        </w:rPr>
        <w:t xml:space="preserve">Ren Yan, China-based award-winning journalist and news editor (Eurasia Review, “Amid US Tariff Escalation, China’s Supply Chain Expo Charts A Different Course – </w:t>
      </w:r>
      <w:proofErr w:type="spellStart"/>
      <w:r w:rsidRPr="00BC7ECA">
        <w:rPr>
          <w:rFonts w:asciiTheme="minorHAnsi" w:hAnsiTheme="minorHAnsi" w:cstheme="minorHAnsi"/>
        </w:rPr>
        <w:t>OpEd</w:t>
      </w:r>
      <w:proofErr w:type="spellEnd"/>
      <w:r w:rsidRPr="00BC7ECA">
        <w:rPr>
          <w:rFonts w:asciiTheme="minorHAnsi" w:hAnsiTheme="minorHAnsi" w:cstheme="minorHAnsi"/>
        </w:rPr>
        <w:t xml:space="preserve">”, </w:t>
      </w:r>
      <w:hyperlink r:id="rId9" w:history="1">
        <w:r w:rsidRPr="00BC7ECA">
          <w:rPr>
            <w:rStyle w:val="Hyperlink"/>
            <w:rFonts w:asciiTheme="minorHAnsi" w:hAnsiTheme="minorHAnsi" w:cstheme="minorHAnsi"/>
          </w:rPr>
          <w:t>https://www.eurasiareview.com/18072025-amid-us-tariff-escalation-chinas-supply-chain-expo-charts-a-different-course-oped/</w:t>
        </w:r>
      </w:hyperlink>
      <w:r w:rsidRPr="00BC7ECA">
        <w:rPr>
          <w:rFonts w:asciiTheme="minorHAnsi" w:hAnsiTheme="minorHAnsi" w:cstheme="minorHAnsi"/>
        </w:rPr>
        <w:t>, July 18, 2025)</w:t>
      </w:r>
    </w:p>
    <w:p w14:paraId="0943F303" w14:textId="77777777" w:rsidR="009B1A96" w:rsidRPr="00BC7ECA" w:rsidRDefault="009B1A96" w:rsidP="009B1A96">
      <w:pPr>
        <w:rPr>
          <w:rFonts w:asciiTheme="minorHAnsi" w:hAnsiTheme="minorHAnsi" w:cstheme="minorHAnsi"/>
          <w:sz w:val="16"/>
        </w:rPr>
      </w:pPr>
      <w:r w:rsidRPr="00BC7ECA">
        <w:rPr>
          <w:rFonts w:asciiTheme="minorHAnsi" w:hAnsiTheme="minorHAnsi" w:cstheme="minorHAnsi"/>
          <w:sz w:val="16"/>
        </w:rPr>
        <w:t>As the Trump administration prepares to finalize imposing new tariffs on August 1</w:t>
      </w:r>
      <w:r w:rsidRPr="00C81DBF">
        <w:rPr>
          <w:rFonts w:asciiTheme="minorHAnsi" w:hAnsiTheme="minorHAnsi" w:cstheme="minorHAnsi"/>
          <w:b/>
          <w:bCs/>
          <w:highlight w:val="cyan"/>
          <w:u w:val="single"/>
        </w:rPr>
        <w:t>, Beijing is</w:t>
      </w:r>
      <w:r w:rsidRPr="00BC7ECA">
        <w:rPr>
          <w:rFonts w:asciiTheme="minorHAnsi" w:hAnsiTheme="minorHAnsi" w:cstheme="minorHAnsi"/>
          <w:sz w:val="16"/>
        </w:rPr>
        <w:t xml:space="preserve"> hosting the third China International Supply Chain Expo (CISCE) from July 16 to 20.  Against a backdrop of rising protectionism, this gathering is under the theme of “</w:t>
      </w:r>
      <w:r w:rsidRPr="00C81DBF">
        <w:rPr>
          <w:rFonts w:asciiTheme="minorHAnsi" w:hAnsiTheme="minorHAnsi" w:cstheme="minorHAnsi"/>
          <w:b/>
          <w:bCs/>
          <w:highlight w:val="cyan"/>
          <w:u w:val="single"/>
        </w:rPr>
        <w:t>connecting the world for a shared future</w:t>
      </w:r>
      <w:r w:rsidRPr="00BC7ECA">
        <w:rPr>
          <w:rFonts w:asciiTheme="minorHAnsi" w:hAnsiTheme="minorHAnsi" w:cstheme="minorHAnsi"/>
          <w:sz w:val="16"/>
        </w:rPr>
        <w:t xml:space="preserve">.” It has attracted a record number of </w:t>
      </w:r>
      <w:r w:rsidRPr="00C81DBF">
        <w:rPr>
          <w:rFonts w:asciiTheme="minorHAnsi" w:hAnsiTheme="minorHAnsi" w:cstheme="minorHAnsi"/>
          <w:b/>
          <w:bCs/>
          <w:highlight w:val="cyan"/>
          <w:u w:val="single"/>
        </w:rPr>
        <w:t>over 650 global participants</w:t>
      </w:r>
      <w:r w:rsidRPr="00BC7ECA">
        <w:rPr>
          <w:rFonts w:asciiTheme="minorHAnsi" w:hAnsiTheme="minorHAnsi" w:cstheme="minorHAnsi"/>
          <w:sz w:val="16"/>
        </w:rPr>
        <w:t xml:space="preserve">, with approximately 35 percent from overseas </w:t>
      </w:r>
      <w:r w:rsidRPr="00C81DBF">
        <w:rPr>
          <w:rFonts w:asciiTheme="minorHAnsi" w:hAnsiTheme="minorHAnsi" w:cstheme="minorHAnsi"/>
          <w:b/>
          <w:bCs/>
          <w:highlight w:val="cyan"/>
          <w:u w:val="single"/>
        </w:rPr>
        <w:t>across 75 countries</w:t>
      </w:r>
      <w:r w:rsidRPr="00BC7ECA">
        <w:rPr>
          <w:rFonts w:asciiTheme="minorHAnsi" w:hAnsiTheme="minorHAnsi" w:cstheme="minorHAnsi"/>
          <w:b/>
          <w:bCs/>
          <w:u w:val="single"/>
        </w:rPr>
        <w:t>,</w:t>
      </w:r>
      <w:r w:rsidRPr="00BC7ECA">
        <w:rPr>
          <w:rFonts w:asciiTheme="minorHAnsi" w:hAnsiTheme="minorHAnsi" w:cstheme="minorHAnsi"/>
          <w:sz w:val="16"/>
        </w:rPr>
        <w:t xml:space="preserve"> regions, and international organizations. Notably, half of the international participants are from Europe and the United States, including a remarkable year-on-year </w:t>
      </w:r>
      <w:r w:rsidRPr="00BC7ECA">
        <w:rPr>
          <w:rFonts w:asciiTheme="minorHAnsi" w:hAnsiTheme="minorHAnsi" w:cstheme="minorHAnsi"/>
          <w:b/>
          <w:bCs/>
          <w:u w:val="single"/>
        </w:rPr>
        <w:t>i</w:t>
      </w:r>
      <w:r w:rsidRPr="00C81DBF">
        <w:rPr>
          <w:rFonts w:asciiTheme="minorHAnsi" w:hAnsiTheme="minorHAnsi" w:cstheme="minorHAnsi"/>
          <w:b/>
          <w:bCs/>
          <w:highlight w:val="cyan"/>
          <w:u w:val="single"/>
        </w:rPr>
        <w:t>ncrease</w:t>
      </w:r>
      <w:r w:rsidRPr="00BC7ECA">
        <w:rPr>
          <w:rFonts w:asciiTheme="minorHAnsi" w:hAnsiTheme="minorHAnsi" w:cstheme="minorHAnsi"/>
          <w:b/>
          <w:bCs/>
          <w:u w:val="single"/>
        </w:rPr>
        <w:t xml:space="preserve"> </w:t>
      </w:r>
      <w:r w:rsidRPr="00BC7ECA">
        <w:rPr>
          <w:rFonts w:asciiTheme="minorHAnsi" w:hAnsiTheme="minorHAnsi" w:cstheme="minorHAnsi"/>
          <w:sz w:val="16"/>
        </w:rPr>
        <w:t xml:space="preserve">of 15 percent in U.S. exhibitors, as released by the China Council for the Promotion of </w:t>
      </w:r>
      <w:r w:rsidRPr="00BC7ECA">
        <w:rPr>
          <w:rFonts w:asciiTheme="minorHAnsi" w:hAnsiTheme="minorHAnsi" w:cstheme="minorHAnsi"/>
          <w:b/>
          <w:bCs/>
          <w:u w:val="single"/>
        </w:rPr>
        <w:t xml:space="preserve">International </w:t>
      </w:r>
      <w:r w:rsidRPr="00C81DBF">
        <w:rPr>
          <w:rFonts w:asciiTheme="minorHAnsi" w:hAnsiTheme="minorHAnsi" w:cstheme="minorHAnsi"/>
          <w:b/>
          <w:bCs/>
          <w:highlight w:val="cyan"/>
          <w:u w:val="single"/>
        </w:rPr>
        <w:t>Trade</w:t>
      </w:r>
      <w:r w:rsidRPr="00BC7ECA">
        <w:rPr>
          <w:rFonts w:asciiTheme="minorHAnsi" w:hAnsiTheme="minorHAnsi" w:cstheme="minorHAnsi"/>
          <w:sz w:val="16"/>
        </w:rPr>
        <w:t xml:space="preserve"> (CCPIT). A Trade </w:t>
      </w:r>
      <w:r w:rsidRPr="00C81DBF">
        <w:rPr>
          <w:rFonts w:asciiTheme="minorHAnsi" w:hAnsiTheme="minorHAnsi" w:cstheme="minorHAnsi"/>
          <w:b/>
          <w:bCs/>
          <w:highlight w:val="cyan"/>
          <w:u w:val="single"/>
        </w:rPr>
        <w:t>Fair</w:t>
      </w:r>
      <w:r w:rsidRPr="00BC7ECA">
        <w:rPr>
          <w:rFonts w:asciiTheme="minorHAnsi" w:hAnsiTheme="minorHAnsi" w:cstheme="minorHAnsi"/>
          <w:sz w:val="16"/>
        </w:rPr>
        <w:t xml:space="preserve"> Beyond </w:t>
      </w:r>
      <w:r w:rsidRPr="00C81DBF">
        <w:rPr>
          <w:rFonts w:asciiTheme="minorHAnsi" w:hAnsiTheme="minorHAnsi" w:cstheme="minorHAnsi"/>
          <w:b/>
          <w:bCs/>
          <w:highlight w:val="cyan"/>
          <w:u w:val="single"/>
        </w:rPr>
        <w:t>Trading</w:t>
      </w:r>
      <w:r w:rsidRPr="00BC7ECA">
        <w:rPr>
          <w:rFonts w:asciiTheme="minorHAnsi" w:hAnsiTheme="minorHAnsi" w:cstheme="minorHAnsi"/>
          <w:sz w:val="16"/>
        </w:rPr>
        <w:t xml:space="preserve"> KPI Much like Milton Friedman’s humble pencil in his timeless parable—whose existence </w:t>
      </w:r>
      <w:r w:rsidRPr="00C81DBF">
        <w:rPr>
          <w:rFonts w:asciiTheme="minorHAnsi" w:hAnsiTheme="minorHAnsi" w:cstheme="minorHAnsi"/>
          <w:b/>
          <w:bCs/>
          <w:highlight w:val="cyan"/>
          <w:u w:val="single"/>
        </w:rPr>
        <w:t>relies on</w:t>
      </w:r>
      <w:r w:rsidRPr="00BC7ECA">
        <w:rPr>
          <w:rFonts w:asciiTheme="minorHAnsi" w:hAnsiTheme="minorHAnsi" w:cstheme="minorHAnsi"/>
          <w:b/>
          <w:bCs/>
          <w:u w:val="single"/>
        </w:rPr>
        <w:t xml:space="preserve"> global </w:t>
      </w:r>
      <w:r w:rsidRPr="00C81DBF">
        <w:rPr>
          <w:rFonts w:asciiTheme="minorHAnsi" w:hAnsiTheme="minorHAnsi" w:cstheme="minorHAnsi"/>
          <w:b/>
          <w:bCs/>
          <w:highlight w:val="cyan"/>
          <w:u w:val="single"/>
        </w:rPr>
        <w:t>coop</w:t>
      </w:r>
      <w:r w:rsidRPr="00BC7ECA">
        <w:rPr>
          <w:rFonts w:asciiTheme="minorHAnsi" w:hAnsiTheme="minorHAnsi" w:cstheme="minorHAnsi"/>
          <w:b/>
          <w:bCs/>
          <w:u w:val="single"/>
        </w:rPr>
        <w:t>eration</w:t>
      </w:r>
      <w:r w:rsidRPr="00BC7ECA">
        <w:rPr>
          <w:rFonts w:asciiTheme="minorHAnsi" w:hAnsiTheme="minorHAnsi" w:cstheme="minorHAnsi"/>
          <w:sz w:val="16"/>
        </w:rPr>
        <w:t>—</w:t>
      </w:r>
      <w:r w:rsidRPr="00BC7ECA">
        <w:rPr>
          <w:rFonts w:asciiTheme="minorHAnsi" w:hAnsiTheme="minorHAnsi" w:cstheme="minorHAnsi"/>
          <w:b/>
          <w:bCs/>
          <w:u w:val="single"/>
        </w:rPr>
        <w:t xml:space="preserve">modern </w:t>
      </w:r>
      <w:r w:rsidRPr="00C81DBF">
        <w:rPr>
          <w:rFonts w:asciiTheme="minorHAnsi" w:hAnsiTheme="minorHAnsi" w:cstheme="minorHAnsi"/>
          <w:b/>
          <w:bCs/>
          <w:highlight w:val="cyan"/>
          <w:u w:val="single"/>
        </w:rPr>
        <w:t>supply chains</w:t>
      </w:r>
      <w:r w:rsidRPr="00BC7ECA">
        <w:rPr>
          <w:rFonts w:asciiTheme="minorHAnsi" w:hAnsiTheme="minorHAnsi" w:cstheme="minorHAnsi"/>
          <w:b/>
          <w:bCs/>
          <w:u w:val="single"/>
        </w:rPr>
        <w:t xml:space="preserve"> </w:t>
      </w:r>
      <w:r w:rsidRPr="00C81DBF">
        <w:rPr>
          <w:rFonts w:asciiTheme="minorHAnsi" w:hAnsiTheme="minorHAnsi" w:cstheme="minorHAnsi"/>
          <w:b/>
          <w:bCs/>
          <w:highlight w:val="cyan"/>
          <w:u w:val="single"/>
        </w:rPr>
        <w:t>transcend political boundaries</w:t>
      </w:r>
      <w:r w:rsidRPr="00BC7ECA">
        <w:rPr>
          <w:rFonts w:asciiTheme="minorHAnsi" w:hAnsiTheme="minorHAnsi" w:cstheme="minorHAnsi"/>
          <w:b/>
          <w:bCs/>
          <w:u w:val="single"/>
        </w:rPr>
        <w:t xml:space="preserve"> through their very design</w:t>
      </w:r>
      <w:r w:rsidRPr="00BC7ECA">
        <w:rPr>
          <w:rFonts w:asciiTheme="minorHAnsi" w:hAnsiTheme="minorHAnsi" w:cstheme="minorHAnsi"/>
          <w:sz w:val="16"/>
        </w:rPr>
        <w:t>. This economic reality remains steadfast even as rhetoric surrounding decoupling intensifies. In contrast to traditional trade fairs that primarily evaluated by goods or services volumes</w:t>
      </w:r>
      <w:r w:rsidRPr="00BC7ECA">
        <w:rPr>
          <w:rFonts w:asciiTheme="minorHAnsi" w:hAnsiTheme="minorHAnsi" w:cstheme="minorHAnsi"/>
          <w:b/>
          <w:bCs/>
          <w:u w:val="single"/>
        </w:rPr>
        <w:t xml:space="preserve">, </w:t>
      </w:r>
      <w:r w:rsidRPr="00C81DBF">
        <w:rPr>
          <w:rFonts w:asciiTheme="minorHAnsi" w:hAnsiTheme="minorHAnsi" w:cstheme="minorHAnsi"/>
          <w:b/>
          <w:bCs/>
          <w:highlight w:val="cyan"/>
          <w:u w:val="single"/>
        </w:rPr>
        <w:t>CISCE introduces</w:t>
      </w:r>
      <w:r w:rsidRPr="00BC7ECA">
        <w:rPr>
          <w:rFonts w:asciiTheme="minorHAnsi" w:hAnsiTheme="minorHAnsi" w:cstheme="minorHAnsi"/>
          <w:b/>
          <w:bCs/>
          <w:u w:val="single"/>
        </w:rPr>
        <w:t xml:space="preserve"> an innovative “</w:t>
      </w:r>
      <w:r w:rsidRPr="00C81DBF">
        <w:rPr>
          <w:rFonts w:asciiTheme="minorHAnsi" w:hAnsiTheme="minorHAnsi" w:cstheme="minorHAnsi"/>
          <w:b/>
          <w:bCs/>
          <w:highlight w:val="cyan"/>
          <w:u w:val="single"/>
        </w:rPr>
        <w:t>chain-centric” model that illustrates</w:t>
      </w:r>
      <w:r w:rsidRPr="00BC7ECA">
        <w:rPr>
          <w:rFonts w:asciiTheme="minorHAnsi" w:hAnsiTheme="minorHAnsi" w:cstheme="minorHAnsi"/>
          <w:b/>
          <w:bCs/>
          <w:u w:val="single"/>
        </w:rPr>
        <w:t xml:space="preserve"> comprehensive industrial </w:t>
      </w:r>
      <w:r w:rsidRPr="00C81DBF">
        <w:rPr>
          <w:rFonts w:asciiTheme="minorHAnsi" w:hAnsiTheme="minorHAnsi" w:cstheme="minorHAnsi"/>
          <w:b/>
          <w:bCs/>
          <w:highlight w:val="cyan"/>
          <w:u w:val="single"/>
        </w:rPr>
        <w:t>collaboration along the entire v</w:t>
      </w:r>
      <w:r w:rsidRPr="00BC7ECA">
        <w:rPr>
          <w:rFonts w:asciiTheme="minorHAnsi" w:hAnsiTheme="minorHAnsi" w:cstheme="minorHAnsi"/>
          <w:b/>
          <w:bCs/>
          <w:u w:val="single"/>
        </w:rPr>
        <w:t xml:space="preserve">alue </w:t>
      </w:r>
      <w:r w:rsidRPr="00C81DBF">
        <w:rPr>
          <w:rFonts w:asciiTheme="minorHAnsi" w:hAnsiTheme="minorHAnsi" w:cstheme="minorHAnsi"/>
          <w:b/>
          <w:bCs/>
          <w:highlight w:val="cyan"/>
          <w:u w:val="single"/>
        </w:rPr>
        <w:t>chain</w:t>
      </w:r>
      <w:r w:rsidRPr="00BC7ECA">
        <w:rPr>
          <w:rFonts w:asciiTheme="minorHAnsi" w:hAnsiTheme="minorHAnsi" w:cstheme="minorHAnsi"/>
          <w:sz w:val="16"/>
        </w:rPr>
        <w:t xml:space="preserve">. Within each exhibition hall, companies from </w:t>
      </w:r>
      <w:r w:rsidRPr="00C81DBF">
        <w:rPr>
          <w:rFonts w:asciiTheme="minorHAnsi" w:hAnsiTheme="minorHAnsi" w:cstheme="minorHAnsi"/>
          <w:b/>
          <w:bCs/>
          <w:highlight w:val="cyan"/>
          <w:u w:val="single"/>
        </w:rPr>
        <w:t>upstream, midstream, and downstream sectors</w:t>
      </w:r>
      <w:r w:rsidRPr="00BC7ECA">
        <w:rPr>
          <w:rFonts w:asciiTheme="minorHAnsi" w:hAnsiTheme="minorHAnsi" w:cstheme="minorHAnsi"/>
          <w:b/>
          <w:bCs/>
          <w:u w:val="single"/>
        </w:rPr>
        <w:t xml:space="preserve"> are </w:t>
      </w:r>
      <w:r w:rsidRPr="00C81DBF">
        <w:rPr>
          <w:rFonts w:asciiTheme="minorHAnsi" w:hAnsiTheme="minorHAnsi" w:cstheme="minorHAnsi"/>
          <w:b/>
          <w:bCs/>
          <w:highlight w:val="cyan"/>
          <w:u w:val="single"/>
        </w:rPr>
        <w:t>arranged</w:t>
      </w:r>
      <w:r w:rsidRPr="00BC7ECA">
        <w:rPr>
          <w:rFonts w:asciiTheme="minorHAnsi" w:hAnsiTheme="minorHAnsi" w:cstheme="minorHAnsi"/>
          <w:sz w:val="16"/>
        </w:rPr>
        <w:t xml:space="preserve"> in adjacent booths to visually convey their interdependence and synergistic relationships. This year’s expo goes beyond the scope of conventional trade exhibitions by highlighting next-generation supply chain solutions. With over 230 first-time exhibitors—</w:t>
      </w:r>
      <w:r w:rsidRPr="00BC7ECA">
        <w:rPr>
          <w:rFonts w:asciiTheme="minorHAnsi" w:hAnsiTheme="minorHAnsi" w:cstheme="minorHAnsi"/>
          <w:sz w:val="16"/>
        </w:rPr>
        <w:lastRenderedPageBreak/>
        <w:t xml:space="preserve">including advanced AI-driven enterprises such as Unitree Robotics—the event showcases </w:t>
      </w:r>
      <w:r w:rsidRPr="00C81DBF">
        <w:rPr>
          <w:rFonts w:asciiTheme="minorHAnsi" w:hAnsiTheme="minorHAnsi" w:cstheme="minorHAnsi"/>
          <w:b/>
          <w:bCs/>
          <w:highlight w:val="cyan"/>
          <w:u w:val="single"/>
        </w:rPr>
        <w:t>cutting-edge developments in automation, green energy technologies, and intelligent logistics systems.</w:t>
      </w:r>
    </w:p>
    <w:p w14:paraId="02F35D6F" w14:textId="77777777" w:rsidR="009B1A96" w:rsidRDefault="009B1A96" w:rsidP="00F601E6"/>
    <w:p w14:paraId="67C2F6EE" w14:textId="77777777" w:rsidR="009B1A96" w:rsidRPr="00C41E5A" w:rsidRDefault="009B1A96" w:rsidP="009B1A96">
      <w:pPr>
        <w:pStyle w:val="Heading4"/>
        <w:rPr>
          <w:bCs w:val="0"/>
        </w:rPr>
      </w:pPr>
      <w:r w:rsidRPr="00C41E5A">
        <w:t xml:space="preserve">Chinese supply chain leadership is key to global economic security and peace—businesses prefer it and its more stable </w:t>
      </w:r>
    </w:p>
    <w:p w14:paraId="3D87F7E1" w14:textId="77777777" w:rsidR="009B1A96" w:rsidRPr="00BC7ECA" w:rsidRDefault="009B1A96" w:rsidP="009B1A96">
      <w:pPr>
        <w:rPr>
          <w:rStyle w:val="Style13ptBold"/>
          <w:rFonts w:asciiTheme="minorHAnsi" w:hAnsiTheme="minorHAnsi" w:cstheme="minorHAnsi"/>
        </w:rPr>
      </w:pPr>
      <w:r w:rsidRPr="00BC7ECA">
        <w:rPr>
          <w:rStyle w:val="Style13ptBold"/>
          <w:rFonts w:asciiTheme="minorHAnsi" w:hAnsiTheme="minorHAnsi" w:cstheme="minorHAnsi"/>
        </w:rPr>
        <w:t>Yan 25</w:t>
      </w:r>
    </w:p>
    <w:p w14:paraId="243D5067" w14:textId="77777777" w:rsidR="009B1A96" w:rsidRPr="00BC7ECA" w:rsidRDefault="009B1A96" w:rsidP="009B1A96">
      <w:pPr>
        <w:rPr>
          <w:rFonts w:asciiTheme="minorHAnsi" w:hAnsiTheme="minorHAnsi" w:cstheme="minorHAnsi"/>
        </w:rPr>
      </w:pPr>
      <w:r w:rsidRPr="00BC7ECA">
        <w:rPr>
          <w:rFonts w:asciiTheme="minorHAnsi" w:hAnsiTheme="minorHAnsi" w:cstheme="minorHAnsi"/>
        </w:rPr>
        <w:t xml:space="preserve">Ren Yan, China-based award-winning journalist and news editor (Eurasia Review, “Amid US Tariff Escalation, China’s Supply Chain Expo Charts A Different Course – </w:t>
      </w:r>
      <w:proofErr w:type="spellStart"/>
      <w:r w:rsidRPr="00BC7ECA">
        <w:rPr>
          <w:rFonts w:asciiTheme="minorHAnsi" w:hAnsiTheme="minorHAnsi" w:cstheme="minorHAnsi"/>
        </w:rPr>
        <w:t>OpEd</w:t>
      </w:r>
      <w:proofErr w:type="spellEnd"/>
      <w:r w:rsidRPr="00BC7ECA">
        <w:rPr>
          <w:rFonts w:asciiTheme="minorHAnsi" w:hAnsiTheme="minorHAnsi" w:cstheme="minorHAnsi"/>
        </w:rPr>
        <w:t xml:space="preserve">”, </w:t>
      </w:r>
      <w:hyperlink r:id="rId10" w:history="1">
        <w:r w:rsidRPr="00BC7ECA">
          <w:rPr>
            <w:rStyle w:val="Hyperlink"/>
            <w:rFonts w:asciiTheme="minorHAnsi" w:hAnsiTheme="minorHAnsi" w:cstheme="minorHAnsi"/>
          </w:rPr>
          <w:t>https://www.eurasiareview.com/18072025-amid-us-tariff-escalation-chinas-supply-chain-expo-charts-a-different-course-oped/</w:t>
        </w:r>
      </w:hyperlink>
      <w:r w:rsidRPr="00BC7ECA">
        <w:rPr>
          <w:rFonts w:asciiTheme="minorHAnsi" w:hAnsiTheme="minorHAnsi" w:cstheme="minorHAnsi"/>
        </w:rPr>
        <w:t>, July 18, 2025)</w:t>
      </w:r>
    </w:p>
    <w:p w14:paraId="5F4234D7" w14:textId="77777777" w:rsidR="009B1A96" w:rsidRPr="00BC7ECA" w:rsidRDefault="009B1A96" w:rsidP="009B1A96">
      <w:pPr>
        <w:rPr>
          <w:rFonts w:asciiTheme="minorHAnsi" w:hAnsiTheme="minorHAnsi" w:cstheme="minorHAnsi"/>
          <w:b/>
          <w:bCs/>
          <w:u w:val="single"/>
        </w:rPr>
      </w:pPr>
      <w:r w:rsidRPr="00BC7ECA">
        <w:rPr>
          <w:rFonts w:asciiTheme="minorHAnsi" w:hAnsiTheme="minorHAnsi" w:cstheme="minorHAnsi"/>
          <w:b/>
          <w:bCs/>
          <w:u w:val="single"/>
        </w:rPr>
        <w:t>In an era marked by</w:t>
      </w:r>
      <w:r w:rsidRPr="00BC7ECA">
        <w:rPr>
          <w:rFonts w:asciiTheme="minorHAnsi" w:hAnsiTheme="minorHAnsi" w:cstheme="minorHAnsi"/>
        </w:rPr>
        <w:t xml:space="preserve"> escalating geopolitical tensions and </w:t>
      </w:r>
      <w:r w:rsidRPr="00BC7ECA">
        <w:rPr>
          <w:rFonts w:asciiTheme="minorHAnsi" w:hAnsiTheme="minorHAnsi" w:cstheme="minorHAnsi"/>
          <w:b/>
          <w:bCs/>
          <w:u w:val="single"/>
        </w:rPr>
        <w:t xml:space="preserve">fragmentation, robust overseas participation sends a clear message: </w:t>
      </w:r>
      <w:r w:rsidRPr="00C81DBF">
        <w:rPr>
          <w:rFonts w:asciiTheme="minorHAnsi" w:hAnsiTheme="minorHAnsi" w:cstheme="minorHAnsi"/>
          <w:b/>
          <w:bCs/>
          <w:highlight w:val="cyan"/>
          <w:u w:val="single"/>
        </w:rPr>
        <w:t>the business world</w:t>
      </w:r>
      <w:r w:rsidRPr="00BC7ECA">
        <w:rPr>
          <w:rFonts w:asciiTheme="minorHAnsi" w:hAnsiTheme="minorHAnsi" w:cstheme="minorHAnsi"/>
          <w:b/>
          <w:bCs/>
          <w:u w:val="single"/>
        </w:rPr>
        <w:t xml:space="preserve"> votes with their feet. And it </w:t>
      </w:r>
      <w:r w:rsidRPr="00C81DBF">
        <w:rPr>
          <w:rFonts w:asciiTheme="minorHAnsi" w:hAnsiTheme="minorHAnsi" w:cstheme="minorHAnsi"/>
          <w:b/>
          <w:bCs/>
          <w:highlight w:val="cyan"/>
          <w:u w:val="single"/>
        </w:rPr>
        <w:t>prioritizes stability over ideology</w:t>
      </w:r>
      <w:r w:rsidRPr="00BC7ECA">
        <w:rPr>
          <w:rFonts w:asciiTheme="minorHAnsi" w:hAnsiTheme="minorHAnsi" w:cstheme="minorHAnsi"/>
          <w:b/>
          <w:bCs/>
          <w:u w:val="single"/>
        </w:rPr>
        <w:t xml:space="preserve">. </w:t>
      </w:r>
    </w:p>
    <w:p w14:paraId="09F20981" w14:textId="77777777" w:rsidR="009B1A96" w:rsidRPr="00BC7ECA" w:rsidRDefault="009B1A96" w:rsidP="009B1A96">
      <w:pPr>
        <w:rPr>
          <w:rFonts w:asciiTheme="minorHAnsi" w:hAnsiTheme="minorHAnsi" w:cstheme="minorHAnsi"/>
        </w:rPr>
      </w:pPr>
      <w:r w:rsidRPr="00BC7ECA">
        <w:rPr>
          <w:rFonts w:asciiTheme="minorHAnsi" w:hAnsiTheme="minorHAnsi" w:cstheme="minorHAnsi"/>
          <w:b/>
          <w:bCs/>
          <w:u w:val="single"/>
        </w:rPr>
        <w:t xml:space="preserve">The presence of </w:t>
      </w:r>
      <w:r w:rsidRPr="00C81DBF">
        <w:rPr>
          <w:rFonts w:asciiTheme="minorHAnsi" w:hAnsiTheme="minorHAnsi" w:cstheme="minorHAnsi"/>
          <w:b/>
          <w:bCs/>
          <w:highlight w:val="cyan"/>
          <w:u w:val="single"/>
        </w:rPr>
        <w:t>Nvidia is</w:t>
      </w:r>
      <w:r w:rsidRPr="00BC7ECA">
        <w:rPr>
          <w:rFonts w:asciiTheme="minorHAnsi" w:hAnsiTheme="minorHAnsi" w:cstheme="minorHAnsi"/>
          <w:b/>
          <w:bCs/>
          <w:u w:val="single"/>
        </w:rPr>
        <w:t xml:space="preserve"> particularly </w:t>
      </w:r>
      <w:r w:rsidRPr="00C81DBF">
        <w:rPr>
          <w:rFonts w:asciiTheme="minorHAnsi" w:hAnsiTheme="minorHAnsi" w:cstheme="minorHAnsi"/>
          <w:b/>
          <w:bCs/>
          <w:highlight w:val="cyan"/>
          <w:u w:val="single"/>
        </w:rPr>
        <w:t>noteworthy</w:t>
      </w:r>
      <w:r w:rsidRPr="00C81DBF">
        <w:rPr>
          <w:rFonts w:asciiTheme="minorHAnsi" w:hAnsiTheme="minorHAnsi" w:cstheme="minorHAnsi"/>
          <w:highlight w:val="cyan"/>
        </w:rPr>
        <w:t>.</w:t>
      </w:r>
      <w:r w:rsidRPr="00BC7ECA">
        <w:rPr>
          <w:rFonts w:asciiTheme="minorHAnsi" w:hAnsiTheme="minorHAnsi" w:cstheme="minorHAnsi"/>
        </w:rPr>
        <w:t xml:space="preserve"> </w:t>
      </w:r>
      <w:r w:rsidRPr="00C81DBF">
        <w:rPr>
          <w:rFonts w:asciiTheme="minorHAnsi" w:hAnsiTheme="minorHAnsi" w:cstheme="minorHAnsi"/>
          <w:b/>
          <w:bCs/>
          <w:highlight w:val="cyan"/>
          <w:u w:val="single"/>
        </w:rPr>
        <w:t>Despite U.S.</w:t>
      </w:r>
      <w:r w:rsidRPr="00BC7ECA">
        <w:rPr>
          <w:rFonts w:asciiTheme="minorHAnsi" w:hAnsiTheme="minorHAnsi" w:cstheme="minorHAnsi"/>
          <w:b/>
          <w:bCs/>
          <w:u w:val="single"/>
        </w:rPr>
        <w:t xml:space="preserve"> chip </w:t>
      </w:r>
      <w:r w:rsidRPr="00C81DBF">
        <w:rPr>
          <w:rFonts w:asciiTheme="minorHAnsi" w:hAnsiTheme="minorHAnsi" w:cstheme="minorHAnsi"/>
          <w:b/>
          <w:bCs/>
          <w:highlight w:val="cyan"/>
          <w:u w:val="single"/>
        </w:rPr>
        <w:t>export controls</w:t>
      </w:r>
      <w:r w:rsidRPr="00BC7ECA">
        <w:rPr>
          <w:rFonts w:asciiTheme="minorHAnsi" w:hAnsiTheme="minorHAnsi" w:cstheme="minorHAnsi"/>
          <w:b/>
          <w:bCs/>
          <w:u w:val="single"/>
        </w:rPr>
        <w:t xml:space="preserve">, </w:t>
      </w:r>
      <w:r w:rsidRPr="00C81DBF">
        <w:rPr>
          <w:rFonts w:asciiTheme="minorHAnsi" w:hAnsiTheme="minorHAnsi" w:cstheme="minorHAnsi"/>
          <w:b/>
          <w:bCs/>
          <w:highlight w:val="cyan"/>
          <w:u w:val="single"/>
        </w:rPr>
        <w:t>the company</w:t>
      </w:r>
      <w:r w:rsidRPr="00BC7ECA">
        <w:rPr>
          <w:rFonts w:asciiTheme="minorHAnsi" w:hAnsiTheme="minorHAnsi" w:cstheme="minorHAnsi"/>
          <w:b/>
          <w:bCs/>
          <w:u w:val="single"/>
        </w:rPr>
        <w:t xml:space="preserve"> is deepening its engagement with Chinese partners and is expected to showcase cutting-edge robots powered by Nvidia chips</w:t>
      </w:r>
      <w:r w:rsidRPr="00BC7ECA">
        <w:rPr>
          <w:rFonts w:asciiTheme="minorHAnsi" w:hAnsiTheme="minorHAnsi" w:cstheme="minorHAnsi"/>
        </w:rPr>
        <w:t xml:space="preserve">. CEO Jensen Huang met with CCPIT Chairman Ren Hongbin before the expo and emphasized that Nvidia relies on technology providers from every corner of the globe. </w:t>
      </w:r>
      <w:r w:rsidRPr="00BC7ECA">
        <w:rPr>
          <w:rFonts w:asciiTheme="minorHAnsi" w:hAnsiTheme="minorHAnsi" w:cstheme="minorHAnsi"/>
          <w:u w:val="single"/>
        </w:rPr>
        <w:t>It takes 200 different technology companies to build one of Nvidia’s AI computers—an endeavor made possible only through a sophisticated supply chain.</w:t>
      </w:r>
      <w:r w:rsidRPr="00BC7ECA">
        <w:rPr>
          <w:rFonts w:asciiTheme="minorHAnsi" w:hAnsiTheme="minorHAnsi" w:cstheme="minorHAnsi"/>
        </w:rPr>
        <w:t xml:space="preserve"> “That’s why </w:t>
      </w:r>
      <w:r w:rsidRPr="00BC7ECA">
        <w:rPr>
          <w:rFonts w:asciiTheme="minorHAnsi" w:hAnsiTheme="minorHAnsi" w:cstheme="minorHAnsi"/>
          <w:b/>
          <w:bCs/>
          <w:u w:val="single"/>
        </w:rPr>
        <w:t xml:space="preserve">I am here to </w:t>
      </w:r>
      <w:r w:rsidRPr="00C81DBF">
        <w:rPr>
          <w:rFonts w:asciiTheme="minorHAnsi" w:hAnsiTheme="minorHAnsi" w:cstheme="minorHAnsi"/>
          <w:b/>
          <w:bCs/>
          <w:highlight w:val="cyan"/>
          <w:u w:val="single"/>
        </w:rPr>
        <w:t>celebrate the miracle of Chinese supply chains</w:t>
      </w:r>
      <w:r w:rsidRPr="00BC7ECA">
        <w:rPr>
          <w:rFonts w:asciiTheme="minorHAnsi" w:hAnsiTheme="minorHAnsi" w:cstheme="minorHAnsi"/>
          <w:b/>
          <w:bCs/>
          <w:u w:val="single"/>
        </w:rPr>
        <w:t>.” said Nvidia CEO Jensen Huang.</w:t>
      </w:r>
      <w:r w:rsidRPr="00BC7ECA">
        <w:rPr>
          <w:rFonts w:asciiTheme="minorHAnsi" w:hAnsiTheme="minorHAnsi" w:cstheme="minorHAnsi"/>
        </w:rPr>
        <w:t xml:space="preserve"> </w:t>
      </w:r>
    </w:p>
    <w:p w14:paraId="256354D5" w14:textId="77777777" w:rsidR="009B1A96" w:rsidRPr="00BC7ECA" w:rsidRDefault="009B1A96" w:rsidP="009B1A96">
      <w:pPr>
        <w:rPr>
          <w:rFonts w:asciiTheme="minorHAnsi" w:hAnsiTheme="minorHAnsi" w:cstheme="minorHAnsi"/>
        </w:rPr>
      </w:pPr>
      <w:r w:rsidRPr="00BC7ECA">
        <w:rPr>
          <w:rFonts w:asciiTheme="minorHAnsi" w:hAnsiTheme="minorHAnsi" w:cstheme="minorHAnsi"/>
          <w:b/>
          <w:bCs/>
          <w:u w:val="single"/>
        </w:rPr>
        <w:t>The success of</w:t>
      </w:r>
      <w:r w:rsidRPr="00BC7ECA">
        <w:rPr>
          <w:rFonts w:asciiTheme="minorHAnsi" w:hAnsiTheme="minorHAnsi" w:cstheme="minorHAnsi"/>
        </w:rPr>
        <w:t xml:space="preserve"> the expo reflects </w:t>
      </w:r>
      <w:r w:rsidRPr="00C81DBF">
        <w:rPr>
          <w:rFonts w:asciiTheme="minorHAnsi" w:hAnsiTheme="minorHAnsi" w:cstheme="minorHAnsi"/>
          <w:b/>
          <w:bCs/>
          <w:highlight w:val="cyan"/>
          <w:u w:val="single"/>
        </w:rPr>
        <w:t>China</w:t>
      </w:r>
      <w:r w:rsidRPr="00BC7ECA">
        <w:rPr>
          <w:rFonts w:asciiTheme="minorHAnsi" w:hAnsiTheme="minorHAnsi" w:cstheme="minorHAnsi"/>
        </w:rPr>
        <w:t xml:space="preserve">’s strong economic resilience in the face of challenges. Even </w:t>
      </w:r>
      <w:r w:rsidRPr="00BC7ECA">
        <w:rPr>
          <w:rFonts w:asciiTheme="minorHAnsi" w:hAnsiTheme="minorHAnsi" w:cstheme="minorHAnsi"/>
          <w:b/>
          <w:bCs/>
          <w:u w:val="single"/>
        </w:rPr>
        <w:t>amid external pressures</w:t>
      </w:r>
      <w:r w:rsidRPr="00BC7ECA">
        <w:rPr>
          <w:rFonts w:asciiTheme="minorHAnsi" w:hAnsiTheme="minorHAnsi" w:cstheme="minorHAnsi"/>
        </w:rPr>
        <w:t xml:space="preserve">, </w:t>
      </w:r>
      <w:r w:rsidRPr="00BC7ECA">
        <w:rPr>
          <w:rFonts w:asciiTheme="minorHAnsi" w:hAnsiTheme="minorHAnsi" w:cstheme="minorHAnsi"/>
          <w:b/>
          <w:bCs/>
          <w:u w:val="single"/>
        </w:rPr>
        <w:t xml:space="preserve">the country </w:t>
      </w:r>
      <w:r w:rsidRPr="00C81DBF">
        <w:rPr>
          <w:rFonts w:asciiTheme="minorHAnsi" w:hAnsiTheme="minorHAnsi" w:cstheme="minorHAnsi"/>
          <w:b/>
          <w:bCs/>
          <w:highlight w:val="cyan"/>
          <w:u w:val="single"/>
        </w:rPr>
        <w:t>achieved</w:t>
      </w:r>
      <w:r w:rsidRPr="00BC7ECA">
        <w:rPr>
          <w:rFonts w:asciiTheme="minorHAnsi" w:hAnsiTheme="minorHAnsi" w:cstheme="minorHAnsi"/>
          <w:b/>
          <w:bCs/>
          <w:u w:val="single"/>
        </w:rPr>
        <w:t xml:space="preserve"> a </w:t>
      </w:r>
      <w:r w:rsidRPr="00C81DBF">
        <w:rPr>
          <w:rFonts w:asciiTheme="minorHAnsi" w:hAnsiTheme="minorHAnsi" w:cstheme="minorHAnsi"/>
          <w:b/>
          <w:bCs/>
          <w:highlight w:val="cyan"/>
          <w:u w:val="single"/>
        </w:rPr>
        <w:t>GDP growth of</w:t>
      </w:r>
      <w:r w:rsidRPr="00BC7ECA">
        <w:rPr>
          <w:rFonts w:asciiTheme="minorHAnsi" w:hAnsiTheme="minorHAnsi" w:cstheme="minorHAnsi"/>
          <w:b/>
          <w:bCs/>
          <w:u w:val="single"/>
        </w:rPr>
        <w:t xml:space="preserve"> </w:t>
      </w:r>
      <w:r w:rsidRPr="00C81DBF">
        <w:rPr>
          <w:rFonts w:asciiTheme="minorHAnsi" w:hAnsiTheme="minorHAnsi" w:cstheme="minorHAnsi"/>
          <w:b/>
          <w:bCs/>
          <w:highlight w:val="cyan"/>
          <w:u w:val="single"/>
        </w:rPr>
        <w:t>5.3%</w:t>
      </w:r>
      <w:r w:rsidRPr="00BC7ECA">
        <w:rPr>
          <w:rFonts w:asciiTheme="minorHAnsi" w:hAnsiTheme="minorHAnsi" w:cstheme="minorHAnsi"/>
          <w:b/>
          <w:bCs/>
          <w:u w:val="single"/>
        </w:rPr>
        <w:t xml:space="preserve"> in the first half of 2025</w:t>
      </w:r>
      <w:r w:rsidRPr="00BC7ECA">
        <w:rPr>
          <w:rFonts w:asciiTheme="minorHAnsi" w:hAnsiTheme="minorHAnsi" w:cstheme="minorHAnsi"/>
        </w:rPr>
        <w:t xml:space="preserve">—an encouraging result that exceeded expectations shared by many international observers. According to the National Bureau of Statistics, </w:t>
      </w:r>
      <w:r w:rsidRPr="00C81DBF">
        <w:rPr>
          <w:rFonts w:asciiTheme="minorHAnsi" w:hAnsiTheme="minorHAnsi" w:cstheme="minorHAnsi"/>
          <w:b/>
          <w:bCs/>
          <w:highlight w:val="cyan"/>
          <w:u w:val="single"/>
        </w:rPr>
        <w:t>industrial output</w:t>
      </w:r>
      <w:r w:rsidRPr="00BC7ECA">
        <w:rPr>
          <w:rFonts w:asciiTheme="minorHAnsi" w:hAnsiTheme="minorHAnsi" w:cstheme="minorHAnsi"/>
          <w:b/>
          <w:bCs/>
          <w:u w:val="single"/>
        </w:rPr>
        <w:t xml:space="preserve"> also saw steady progress, </w:t>
      </w:r>
      <w:r w:rsidRPr="00C81DBF">
        <w:rPr>
          <w:rFonts w:asciiTheme="minorHAnsi" w:hAnsiTheme="minorHAnsi" w:cstheme="minorHAnsi"/>
          <w:b/>
          <w:bCs/>
          <w:highlight w:val="cyan"/>
          <w:u w:val="single"/>
        </w:rPr>
        <w:t>rising by 6.4 percent</w:t>
      </w:r>
      <w:r w:rsidRPr="00BC7ECA">
        <w:rPr>
          <w:rFonts w:asciiTheme="minorHAnsi" w:hAnsiTheme="minorHAnsi" w:cstheme="minorHAnsi"/>
          <w:b/>
          <w:bCs/>
          <w:u w:val="single"/>
        </w:rPr>
        <w:t xml:space="preserve"> compared to the same period last year</w:t>
      </w:r>
      <w:r w:rsidRPr="00BC7ECA">
        <w:rPr>
          <w:rFonts w:asciiTheme="minorHAnsi" w:hAnsiTheme="minorHAnsi" w:cstheme="minorHAnsi"/>
        </w:rPr>
        <w:t>. Notably, the equipment manufacturing and high-tech manufacturing sectors continued to lead the way, with value-added output in high-tech manufacturing growing by an impressive 9.5 percent.</w:t>
      </w:r>
    </w:p>
    <w:p w14:paraId="6EBA4758" w14:textId="77777777" w:rsidR="009B1A96" w:rsidRPr="00BC7ECA" w:rsidRDefault="009B1A96" w:rsidP="009B1A96">
      <w:pPr>
        <w:rPr>
          <w:rFonts w:asciiTheme="minorHAnsi" w:hAnsiTheme="minorHAnsi" w:cstheme="minorHAnsi"/>
        </w:rPr>
      </w:pPr>
      <w:r w:rsidRPr="00BC7ECA">
        <w:rPr>
          <w:rFonts w:asciiTheme="minorHAnsi" w:hAnsiTheme="minorHAnsi" w:cstheme="minorHAnsi"/>
          <w:b/>
          <w:bCs/>
          <w:u w:val="single"/>
        </w:rPr>
        <w:t xml:space="preserve">China has placed a </w:t>
      </w:r>
      <w:r w:rsidRPr="00C81DBF">
        <w:rPr>
          <w:rFonts w:asciiTheme="minorHAnsi" w:hAnsiTheme="minorHAnsi" w:cstheme="minorHAnsi"/>
          <w:b/>
          <w:bCs/>
          <w:highlight w:val="cyan"/>
          <w:u w:val="single"/>
        </w:rPr>
        <w:t>strong emphasis on</w:t>
      </w:r>
      <w:r w:rsidRPr="00BC7ECA">
        <w:rPr>
          <w:rFonts w:asciiTheme="minorHAnsi" w:hAnsiTheme="minorHAnsi" w:cstheme="minorHAnsi"/>
          <w:b/>
          <w:bCs/>
          <w:u w:val="single"/>
        </w:rPr>
        <w:t xml:space="preserve"> boosting </w:t>
      </w:r>
      <w:r w:rsidRPr="00C81DBF">
        <w:rPr>
          <w:rFonts w:asciiTheme="minorHAnsi" w:hAnsiTheme="minorHAnsi" w:cstheme="minorHAnsi"/>
          <w:b/>
          <w:bCs/>
          <w:highlight w:val="cyan"/>
          <w:u w:val="single"/>
        </w:rPr>
        <w:t>domestic</w:t>
      </w:r>
      <w:r w:rsidRPr="00BC7ECA">
        <w:rPr>
          <w:rFonts w:asciiTheme="minorHAnsi" w:hAnsiTheme="minorHAnsi" w:cstheme="minorHAnsi"/>
          <w:b/>
          <w:bCs/>
          <w:u w:val="single"/>
        </w:rPr>
        <w:t xml:space="preserve"> demand</w:t>
      </w:r>
      <w:r w:rsidRPr="00BC7ECA">
        <w:rPr>
          <w:rFonts w:asciiTheme="minorHAnsi" w:hAnsiTheme="minorHAnsi" w:cstheme="minorHAnsi"/>
        </w:rPr>
        <w:t xml:space="preserve">, introducing a series of initiatives aimed at stimulating consumption during the first half of 2025. In preparation for the second half of the year, </w:t>
      </w:r>
      <w:r w:rsidRPr="00BC7ECA">
        <w:rPr>
          <w:rFonts w:asciiTheme="minorHAnsi" w:hAnsiTheme="minorHAnsi" w:cstheme="minorHAnsi"/>
          <w:b/>
          <w:bCs/>
          <w:u w:val="single"/>
        </w:rPr>
        <w:t xml:space="preserve">relevant authorities are actively accelerating the rollout of new </w:t>
      </w:r>
      <w:r w:rsidRPr="00C81DBF">
        <w:rPr>
          <w:rFonts w:asciiTheme="minorHAnsi" w:hAnsiTheme="minorHAnsi" w:cstheme="minorHAnsi"/>
          <w:b/>
          <w:bCs/>
          <w:highlight w:val="cyan"/>
          <w:u w:val="single"/>
        </w:rPr>
        <w:t>policy measure</w:t>
      </w:r>
      <w:r w:rsidRPr="00BC7ECA">
        <w:rPr>
          <w:rFonts w:asciiTheme="minorHAnsi" w:hAnsiTheme="minorHAnsi" w:cstheme="minorHAnsi"/>
          <w:b/>
          <w:bCs/>
          <w:u w:val="single"/>
        </w:rPr>
        <w:t xml:space="preserve">s that </w:t>
      </w:r>
      <w:r w:rsidRPr="00C81DBF">
        <w:rPr>
          <w:rFonts w:asciiTheme="minorHAnsi" w:hAnsiTheme="minorHAnsi" w:cstheme="minorHAnsi"/>
          <w:b/>
          <w:bCs/>
          <w:highlight w:val="cyan"/>
          <w:u w:val="single"/>
        </w:rPr>
        <w:t>will</w:t>
      </w:r>
      <w:r w:rsidRPr="00BC7ECA">
        <w:rPr>
          <w:rFonts w:asciiTheme="minorHAnsi" w:hAnsiTheme="minorHAnsi" w:cstheme="minorHAnsi"/>
          <w:b/>
          <w:bCs/>
          <w:u w:val="single"/>
        </w:rPr>
        <w:t xml:space="preserve"> continue to </w:t>
      </w:r>
      <w:r w:rsidRPr="00C81DBF">
        <w:rPr>
          <w:rFonts w:asciiTheme="minorHAnsi" w:hAnsiTheme="minorHAnsi" w:cstheme="minorHAnsi"/>
          <w:b/>
          <w:bCs/>
          <w:highlight w:val="cyan"/>
          <w:u w:val="single"/>
        </w:rPr>
        <w:t>support and stabilize economic growth</w:t>
      </w:r>
      <w:r w:rsidRPr="00BC7ECA">
        <w:rPr>
          <w:rFonts w:asciiTheme="minorHAnsi" w:hAnsiTheme="minorHAnsi" w:cstheme="minorHAnsi"/>
        </w:rPr>
        <w:t xml:space="preserve">. </w:t>
      </w:r>
      <w:r w:rsidRPr="00BC7ECA">
        <w:rPr>
          <w:rFonts w:asciiTheme="minorHAnsi" w:hAnsiTheme="minorHAnsi" w:cstheme="minorHAnsi"/>
          <w:b/>
          <w:bCs/>
          <w:u w:val="single"/>
        </w:rPr>
        <w:t xml:space="preserve">Several </w:t>
      </w:r>
      <w:r w:rsidRPr="00C81DBF">
        <w:rPr>
          <w:rFonts w:asciiTheme="minorHAnsi" w:hAnsiTheme="minorHAnsi" w:cstheme="minorHAnsi"/>
          <w:b/>
          <w:bCs/>
          <w:highlight w:val="cyan"/>
          <w:u w:val="single"/>
        </w:rPr>
        <w:t>leading global financial institutions</w:t>
      </w:r>
      <w:r w:rsidRPr="00BC7ECA">
        <w:rPr>
          <w:rFonts w:asciiTheme="minorHAnsi" w:hAnsiTheme="minorHAnsi" w:cstheme="minorHAnsi"/>
          <w:b/>
          <w:bCs/>
          <w:u w:val="single"/>
        </w:rPr>
        <w:t xml:space="preserve">—including Goldman </w:t>
      </w:r>
      <w:r w:rsidRPr="00C81DBF">
        <w:rPr>
          <w:rFonts w:asciiTheme="minorHAnsi" w:hAnsiTheme="minorHAnsi" w:cstheme="minorHAnsi"/>
          <w:b/>
          <w:bCs/>
          <w:highlight w:val="cyan"/>
          <w:u w:val="single"/>
        </w:rPr>
        <w:t>Sachs,</w:t>
      </w:r>
      <w:r w:rsidRPr="00BC7ECA">
        <w:rPr>
          <w:rFonts w:asciiTheme="minorHAnsi" w:hAnsiTheme="minorHAnsi" w:cstheme="minorHAnsi"/>
          <w:b/>
          <w:bCs/>
          <w:u w:val="single"/>
        </w:rPr>
        <w:t xml:space="preserve"> </w:t>
      </w:r>
      <w:r w:rsidRPr="00C81DBF">
        <w:rPr>
          <w:rFonts w:asciiTheme="minorHAnsi" w:hAnsiTheme="minorHAnsi" w:cstheme="minorHAnsi"/>
          <w:b/>
          <w:bCs/>
          <w:highlight w:val="cyan"/>
          <w:u w:val="single"/>
        </w:rPr>
        <w:t>Deutsche</w:t>
      </w:r>
      <w:r w:rsidRPr="00BC7ECA">
        <w:rPr>
          <w:rFonts w:asciiTheme="minorHAnsi" w:hAnsiTheme="minorHAnsi" w:cstheme="minorHAnsi"/>
          <w:b/>
          <w:bCs/>
          <w:u w:val="single"/>
        </w:rPr>
        <w:t xml:space="preserve"> Bank, </w:t>
      </w:r>
      <w:r w:rsidRPr="00C81DBF">
        <w:rPr>
          <w:rFonts w:asciiTheme="minorHAnsi" w:hAnsiTheme="minorHAnsi" w:cstheme="minorHAnsi"/>
          <w:b/>
          <w:bCs/>
          <w:highlight w:val="cyan"/>
          <w:u w:val="single"/>
        </w:rPr>
        <w:t>and</w:t>
      </w:r>
      <w:r w:rsidRPr="00BC7ECA">
        <w:rPr>
          <w:rFonts w:asciiTheme="minorHAnsi" w:hAnsiTheme="minorHAnsi" w:cstheme="minorHAnsi"/>
          <w:b/>
          <w:bCs/>
          <w:u w:val="single"/>
        </w:rPr>
        <w:t xml:space="preserve"> Morgan </w:t>
      </w:r>
      <w:r w:rsidRPr="00C81DBF">
        <w:rPr>
          <w:rFonts w:asciiTheme="minorHAnsi" w:hAnsiTheme="minorHAnsi" w:cstheme="minorHAnsi"/>
          <w:b/>
          <w:bCs/>
          <w:highlight w:val="cyan"/>
          <w:u w:val="single"/>
        </w:rPr>
        <w:t>Stanley—have recently upgraded their projections for China’s</w:t>
      </w:r>
      <w:r w:rsidRPr="00BC7ECA">
        <w:rPr>
          <w:rFonts w:asciiTheme="minorHAnsi" w:hAnsiTheme="minorHAnsi" w:cstheme="minorHAnsi"/>
          <w:b/>
          <w:bCs/>
          <w:u w:val="single"/>
        </w:rPr>
        <w:t xml:space="preserve"> economic </w:t>
      </w:r>
      <w:r w:rsidRPr="00C81DBF">
        <w:rPr>
          <w:rFonts w:asciiTheme="minorHAnsi" w:hAnsiTheme="minorHAnsi" w:cstheme="minorHAnsi"/>
          <w:b/>
          <w:bCs/>
          <w:highlight w:val="cyan"/>
          <w:u w:val="single"/>
        </w:rPr>
        <w:t>growth i</w:t>
      </w:r>
      <w:r w:rsidRPr="00BC7ECA">
        <w:rPr>
          <w:rFonts w:asciiTheme="minorHAnsi" w:hAnsiTheme="minorHAnsi" w:cstheme="minorHAnsi"/>
          <w:b/>
          <w:bCs/>
          <w:u w:val="single"/>
        </w:rPr>
        <w:t>n 2025.</w:t>
      </w:r>
    </w:p>
    <w:p w14:paraId="7B4FDE3F" w14:textId="77777777" w:rsidR="009B1A96" w:rsidRPr="00BC7ECA" w:rsidRDefault="009B1A96" w:rsidP="009B1A96">
      <w:pPr>
        <w:rPr>
          <w:rFonts w:asciiTheme="minorHAnsi" w:hAnsiTheme="minorHAnsi" w:cstheme="minorHAnsi"/>
        </w:rPr>
      </w:pPr>
      <w:r w:rsidRPr="00BC7ECA">
        <w:rPr>
          <w:rFonts w:asciiTheme="minorHAnsi" w:hAnsiTheme="minorHAnsi" w:cstheme="minorHAnsi"/>
        </w:rPr>
        <w:t xml:space="preserve">While some western politicians voice concerns about supply chain security and advocated for reshoring, this situation </w:t>
      </w:r>
      <w:proofErr w:type="gramStart"/>
      <w:r w:rsidRPr="00BC7ECA">
        <w:rPr>
          <w:rFonts w:asciiTheme="minorHAnsi" w:hAnsiTheme="minorHAnsi" w:cstheme="minorHAnsi"/>
        </w:rPr>
        <w:t>actually highlights</w:t>
      </w:r>
      <w:proofErr w:type="gramEnd"/>
      <w:r w:rsidRPr="00BC7ECA">
        <w:rPr>
          <w:rFonts w:asciiTheme="minorHAnsi" w:hAnsiTheme="minorHAnsi" w:cstheme="minorHAnsi"/>
        </w:rPr>
        <w:t xml:space="preserve"> a broader truth: </w:t>
      </w:r>
      <w:r w:rsidRPr="00C81DBF">
        <w:rPr>
          <w:rFonts w:asciiTheme="minorHAnsi" w:hAnsiTheme="minorHAnsi" w:cstheme="minorHAnsi"/>
          <w:b/>
          <w:bCs/>
          <w:highlight w:val="cyan"/>
          <w:u w:val="single"/>
        </w:rPr>
        <w:t>China</w:t>
      </w:r>
      <w:r w:rsidRPr="00BC7ECA">
        <w:rPr>
          <w:rFonts w:asciiTheme="minorHAnsi" w:hAnsiTheme="minorHAnsi" w:cstheme="minorHAnsi"/>
          <w:b/>
          <w:bCs/>
          <w:u w:val="single"/>
        </w:rPr>
        <w:t xml:space="preserve"> </w:t>
      </w:r>
      <w:r w:rsidRPr="00C81DBF">
        <w:rPr>
          <w:rFonts w:asciiTheme="minorHAnsi" w:hAnsiTheme="minorHAnsi" w:cstheme="minorHAnsi"/>
          <w:b/>
          <w:bCs/>
          <w:highlight w:val="cyan"/>
          <w:u w:val="single"/>
        </w:rPr>
        <w:t>remains</w:t>
      </w:r>
      <w:r w:rsidRPr="00BC7ECA">
        <w:rPr>
          <w:rFonts w:asciiTheme="minorHAnsi" w:hAnsiTheme="minorHAnsi" w:cstheme="minorHAnsi"/>
          <w:b/>
          <w:bCs/>
          <w:u w:val="single"/>
        </w:rPr>
        <w:t xml:space="preserve"> </w:t>
      </w:r>
      <w:r w:rsidRPr="00C81DBF">
        <w:rPr>
          <w:rFonts w:asciiTheme="minorHAnsi" w:hAnsiTheme="minorHAnsi" w:cstheme="minorHAnsi"/>
          <w:b/>
          <w:bCs/>
          <w:highlight w:val="cyan"/>
          <w:u w:val="single"/>
        </w:rPr>
        <w:t>a</w:t>
      </w:r>
      <w:r w:rsidRPr="00BC7ECA">
        <w:rPr>
          <w:rFonts w:asciiTheme="minorHAnsi" w:hAnsiTheme="minorHAnsi" w:cstheme="minorHAnsi"/>
          <w:b/>
          <w:bCs/>
          <w:u w:val="single"/>
        </w:rPr>
        <w:t xml:space="preserve"> vital driver and </w:t>
      </w:r>
      <w:r w:rsidRPr="00C81DBF">
        <w:rPr>
          <w:rFonts w:asciiTheme="minorHAnsi" w:hAnsiTheme="minorHAnsi" w:cstheme="minorHAnsi"/>
          <w:b/>
          <w:bCs/>
          <w:highlight w:val="cyan"/>
          <w:u w:val="single"/>
        </w:rPr>
        <w:t>stabilizing force</w:t>
      </w:r>
      <w:r w:rsidRPr="00BC7ECA">
        <w:rPr>
          <w:rFonts w:asciiTheme="minorHAnsi" w:hAnsiTheme="minorHAnsi" w:cstheme="minorHAnsi"/>
          <w:b/>
          <w:bCs/>
          <w:u w:val="single"/>
        </w:rPr>
        <w:t xml:space="preserve"> </w:t>
      </w:r>
      <w:r w:rsidRPr="00C81DBF">
        <w:rPr>
          <w:rFonts w:asciiTheme="minorHAnsi" w:hAnsiTheme="minorHAnsi" w:cstheme="minorHAnsi"/>
          <w:b/>
          <w:bCs/>
          <w:highlight w:val="cyan"/>
          <w:u w:val="single"/>
        </w:rPr>
        <w:t>for</w:t>
      </w:r>
      <w:r w:rsidRPr="00BC7ECA">
        <w:rPr>
          <w:rFonts w:asciiTheme="minorHAnsi" w:hAnsiTheme="minorHAnsi" w:cstheme="minorHAnsi"/>
          <w:b/>
          <w:bCs/>
          <w:u w:val="single"/>
        </w:rPr>
        <w:t xml:space="preserve"> </w:t>
      </w:r>
      <w:r w:rsidRPr="00C81DBF">
        <w:rPr>
          <w:rFonts w:asciiTheme="minorHAnsi" w:hAnsiTheme="minorHAnsi" w:cstheme="minorHAnsi"/>
          <w:b/>
          <w:bCs/>
          <w:highlight w:val="cyan"/>
          <w:u w:val="single"/>
        </w:rPr>
        <w:t>the</w:t>
      </w:r>
      <w:r w:rsidRPr="00BC7ECA">
        <w:rPr>
          <w:rFonts w:asciiTheme="minorHAnsi" w:hAnsiTheme="minorHAnsi" w:cstheme="minorHAnsi"/>
          <w:b/>
          <w:bCs/>
          <w:u w:val="single"/>
        </w:rPr>
        <w:t xml:space="preserve"> global e</w:t>
      </w:r>
      <w:r w:rsidRPr="00C81DBF">
        <w:rPr>
          <w:rFonts w:asciiTheme="minorHAnsi" w:hAnsiTheme="minorHAnsi" w:cstheme="minorHAnsi"/>
          <w:b/>
          <w:bCs/>
          <w:highlight w:val="cyan"/>
          <w:u w:val="single"/>
        </w:rPr>
        <w:t>conom</w:t>
      </w:r>
      <w:r w:rsidRPr="00BC7ECA">
        <w:rPr>
          <w:rFonts w:asciiTheme="minorHAnsi" w:hAnsiTheme="minorHAnsi" w:cstheme="minorHAnsi"/>
          <w:b/>
          <w:bCs/>
          <w:u w:val="single"/>
        </w:rPr>
        <w:t xml:space="preserve">y. </w:t>
      </w:r>
      <w:r w:rsidRPr="00C81DBF">
        <w:rPr>
          <w:rFonts w:asciiTheme="minorHAnsi" w:hAnsiTheme="minorHAnsi" w:cstheme="minorHAnsi"/>
          <w:b/>
          <w:bCs/>
          <w:highlight w:val="cyan"/>
          <w:u w:val="single"/>
        </w:rPr>
        <w:t xml:space="preserve">Business world is eager to foster </w:t>
      </w:r>
      <w:r w:rsidRPr="00C81DBF">
        <w:rPr>
          <w:rFonts w:asciiTheme="minorHAnsi" w:hAnsiTheme="minorHAnsi" w:cstheme="minorHAnsi"/>
          <w:b/>
          <w:bCs/>
          <w:highlight w:val="cyan"/>
          <w:u w:val="single"/>
        </w:rPr>
        <w:lastRenderedPageBreak/>
        <w:t>global supply chain stability</w:t>
      </w:r>
      <w:r w:rsidRPr="00BC7ECA">
        <w:rPr>
          <w:rFonts w:asciiTheme="minorHAnsi" w:hAnsiTheme="minorHAnsi" w:cstheme="minorHAnsi"/>
          <w:b/>
          <w:bCs/>
          <w:u w:val="single"/>
        </w:rPr>
        <w:t xml:space="preserve"> and resilience. And r</w:t>
      </w:r>
      <w:r w:rsidRPr="00C81DBF">
        <w:rPr>
          <w:rFonts w:asciiTheme="minorHAnsi" w:hAnsiTheme="minorHAnsi" w:cstheme="minorHAnsi"/>
          <w:b/>
          <w:bCs/>
          <w:highlight w:val="cyan"/>
          <w:u w:val="single"/>
        </w:rPr>
        <w:t>esilience stems from diversification</w:t>
      </w:r>
      <w:r w:rsidRPr="00BC7ECA">
        <w:rPr>
          <w:rFonts w:asciiTheme="minorHAnsi" w:hAnsiTheme="minorHAnsi" w:cstheme="minorHAnsi"/>
          <w:b/>
          <w:bCs/>
          <w:u w:val="single"/>
        </w:rPr>
        <w:t xml:space="preserve"> rather than isolation</w:t>
      </w:r>
      <w:r w:rsidRPr="00BC7ECA">
        <w:rPr>
          <w:rFonts w:asciiTheme="minorHAnsi" w:hAnsiTheme="minorHAnsi" w:cstheme="minorHAnsi"/>
        </w:rPr>
        <w:t xml:space="preserve">. Where one erects barriers, </w:t>
      </w:r>
      <w:proofErr w:type="gramStart"/>
      <w:r w:rsidRPr="00BC7ECA">
        <w:rPr>
          <w:rFonts w:asciiTheme="minorHAnsi" w:hAnsiTheme="minorHAnsi" w:cstheme="minorHAnsi"/>
        </w:rPr>
        <w:t>another</w:t>
      </w:r>
      <w:proofErr w:type="gramEnd"/>
      <w:r w:rsidRPr="00BC7ECA">
        <w:rPr>
          <w:rFonts w:asciiTheme="minorHAnsi" w:hAnsiTheme="minorHAnsi" w:cstheme="minorHAnsi"/>
        </w:rPr>
        <w:t xml:space="preserve"> builds bridges. </w:t>
      </w:r>
    </w:p>
    <w:p w14:paraId="420E0AA7" w14:textId="77777777" w:rsidR="009B1A96" w:rsidRPr="00BC7ECA" w:rsidRDefault="009B1A96" w:rsidP="009B1A96">
      <w:pPr>
        <w:rPr>
          <w:rFonts w:asciiTheme="minorHAnsi" w:hAnsiTheme="minorHAnsi" w:cstheme="minorHAnsi"/>
        </w:rPr>
      </w:pPr>
      <w:r w:rsidRPr="00BC7ECA">
        <w:rPr>
          <w:rFonts w:asciiTheme="minorHAnsi" w:hAnsiTheme="minorHAnsi" w:cstheme="minorHAnsi"/>
        </w:rPr>
        <w:t>The Path Forward: Cooperation or Confrontation</w:t>
      </w:r>
    </w:p>
    <w:p w14:paraId="2FBB7492" w14:textId="77777777" w:rsidR="009B1A96" w:rsidRPr="00BC7ECA" w:rsidRDefault="009B1A96" w:rsidP="009B1A96">
      <w:pPr>
        <w:rPr>
          <w:rFonts w:asciiTheme="minorHAnsi" w:hAnsiTheme="minorHAnsi" w:cstheme="minorHAnsi"/>
        </w:rPr>
      </w:pPr>
      <w:r w:rsidRPr="00BC7ECA">
        <w:rPr>
          <w:rFonts w:asciiTheme="minorHAnsi" w:hAnsiTheme="minorHAnsi" w:cstheme="minorHAnsi"/>
        </w:rPr>
        <w:t>History warns against fragmentation—seen clearly in the Cold War. Blocking others ultimately hurts all. Today’s stagnation begs the question: Will leaders embrace business pragmatism or cling to zero-sum games?</w:t>
      </w:r>
    </w:p>
    <w:p w14:paraId="4573DEF4" w14:textId="77777777" w:rsidR="009B1A96" w:rsidRDefault="009B1A96" w:rsidP="009B1A96">
      <w:pPr>
        <w:rPr>
          <w:rFonts w:asciiTheme="minorHAnsi" w:hAnsiTheme="minorHAnsi" w:cstheme="minorHAnsi"/>
          <w:b/>
          <w:bCs/>
          <w:u w:val="single"/>
        </w:rPr>
      </w:pPr>
      <w:r w:rsidRPr="00C81DBF">
        <w:rPr>
          <w:rFonts w:asciiTheme="minorHAnsi" w:hAnsiTheme="minorHAnsi" w:cstheme="minorHAnsi"/>
          <w:b/>
          <w:bCs/>
          <w:highlight w:val="cyan"/>
          <w:u w:val="single"/>
        </w:rPr>
        <w:t>China’s role in</w:t>
      </w:r>
      <w:r w:rsidRPr="00BC7ECA">
        <w:rPr>
          <w:rFonts w:asciiTheme="minorHAnsi" w:hAnsiTheme="minorHAnsi" w:cstheme="minorHAnsi"/>
          <w:b/>
          <w:bCs/>
          <w:u w:val="single"/>
        </w:rPr>
        <w:t xml:space="preserve"> hosting this event goes beyond </w:t>
      </w:r>
      <w:r w:rsidRPr="00C81DBF">
        <w:rPr>
          <w:rFonts w:asciiTheme="minorHAnsi" w:hAnsiTheme="minorHAnsi" w:cstheme="minorHAnsi"/>
          <w:b/>
          <w:bCs/>
          <w:highlight w:val="cyan"/>
          <w:u w:val="single"/>
        </w:rPr>
        <w:t>defending globalization</w:t>
      </w:r>
      <w:r w:rsidRPr="00BC7ECA">
        <w:rPr>
          <w:rFonts w:asciiTheme="minorHAnsi" w:hAnsiTheme="minorHAnsi" w:cstheme="minorHAnsi"/>
          <w:b/>
          <w:bCs/>
          <w:u w:val="single"/>
        </w:rPr>
        <w:t xml:space="preserve">—it’s redefining it. Markets </w:t>
      </w:r>
      <w:r w:rsidRPr="00C81DBF">
        <w:rPr>
          <w:rFonts w:asciiTheme="minorHAnsi" w:hAnsiTheme="minorHAnsi" w:cstheme="minorHAnsi"/>
          <w:b/>
          <w:bCs/>
          <w:highlight w:val="cyan"/>
          <w:u w:val="single"/>
        </w:rPr>
        <w:t>drive both efficiency and peace</w:t>
      </w:r>
      <w:r w:rsidRPr="00BC7ECA">
        <w:rPr>
          <w:rFonts w:asciiTheme="minorHAnsi" w:hAnsiTheme="minorHAnsi" w:cstheme="minorHAnsi"/>
        </w:rPr>
        <w:t xml:space="preserve">, as Friedman’s “price system miracle” shows. By championing openness, </w:t>
      </w:r>
      <w:r w:rsidRPr="00C81DBF">
        <w:rPr>
          <w:rFonts w:asciiTheme="minorHAnsi" w:hAnsiTheme="minorHAnsi" w:cstheme="minorHAnsi"/>
          <w:b/>
          <w:bCs/>
          <w:highlight w:val="cyan"/>
          <w:u w:val="single"/>
        </w:rPr>
        <w:t>China replaces barriers with bridges</w:t>
      </w:r>
      <w:r w:rsidRPr="00BC7ECA">
        <w:rPr>
          <w:rFonts w:asciiTheme="minorHAnsi" w:hAnsiTheme="minorHAnsi" w:cstheme="minorHAnsi"/>
          <w:b/>
          <w:bCs/>
          <w:u w:val="single"/>
        </w:rPr>
        <w:t>: real progress comes through connection, not confrontation.</w:t>
      </w:r>
    </w:p>
    <w:p w14:paraId="42DE2EDE" w14:textId="77777777" w:rsidR="009B1A96" w:rsidRDefault="009B1A96" w:rsidP="00F601E6"/>
    <w:p w14:paraId="555F905C" w14:textId="1D32AC64" w:rsidR="009B1A96" w:rsidRDefault="009B1A96" w:rsidP="00F601E6">
      <w:r>
        <w:t>The status quo right now is that China</w:t>
      </w:r>
      <w:r w:rsidR="00D5336E">
        <w:t>’s leadership right now maintains stability, and even if that is not the case,</w:t>
      </w:r>
    </w:p>
    <w:p w14:paraId="7C515875" w14:textId="77777777" w:rsidR="00D5336E" w:rsidRPr="0003563C" w:rsidRDefault="00D5336E" w:rsidP="00D5336E">
      <w:pPr>
        <w:pStyle w:val="Heading4"/>
        <w:rPr>
          <w:rFonts w:cs="Calibri"/>
        </w:rPr>
      </w:pPr>
      <w:r w:rsidRPr="0003563C">
        <w:rPr>
          <w:rFonts w:cs="Calibri"/>
        </w:rPr>
        <w:t>Deterrence and institutions check.</w:t>
      </w:r>
    </w:p>
    <w:p w14:paraId="57BB8ABF" w14:textId="77777777" w:rsidR="00D5336E" w:rsidRPr="0003563C" w:rsidRDefault="00D5336E" w:rsidP="00D5336E">
      <w:r w:rsidRPr="0003563C">
        <w:t xml:space="preserve">Susan </w:t>
      </w:r>
      <w:r w:rsidRPr="0003563C">
        <w:rPr>
          <w:rStyle w:val="Style13ptBold"/>
        </w:rPr>
        <w:t>Thornton 22</w:t>
      </w:r>
      <w:r w:rsidRPr="0003563C">
        <w:t>, Senior Fellow at the Paul Tsai China Center at Yale Law School, 2022, “The Barriers to War,” https://www.foreignaffairs.com/articles/china/2022-02-11/china-strategy-rival-americas-making</w:t>
      </w:r>
    </w:p>
    <w:p w14:paraId="50C6A02C" w14:textId="77777777" w:rsidR="00D5336E" w:rsidRPr="0003563C" w:rsidRDefault="00D5336E" w:rsidP="00D5336E">
      <w:pPr>
        <w:rPr>
          <w:sz w:val="16"/>
        </w:rPr>
      </w:pPr>
      <w:r w:rsidRPr="0003563C">
        <w:rPr>
          <w:rStyle w:val="StyleUnderline"/>
        </w:rPr>
        <w:t>There are</w:t>
      </w:r>
      <w:r w:rsidRPr="0003563C">
        <w:rPr>
          <w:sz w:val="16"/>
        </w:rPr>
        <w:t xml:space="preserve"> </w:t>
      </w:r>
      <w:proofErr w:type="gramStart"/>
      <w:r w:rsidRPr="0003563C">
        <w:rPr>
          <w:sz w:val="16"/>
        </w:rPr>
        <w:t>a number of</w:t>
      </w:r>
      <w:proofErr w:type="gramEnd"/>
      <w:r w:rsidRPr="0003563C">
        <w:rPr>
          <w:sz w:val="16"/>
        </w:rPr>
        <w:t xml:space="preserve"> formidable </w:t>
      </w:r>
      <w:r w:rsidRPr="00797111">
        <w:rPr>
          <w:rStyle w:val="Emphasis"/>
          <w:highlight w:val="cyan"/>
        </w:rPr>
        <w:t>restraints</w:t>
      </w:r>
      <w:r w:rsidRPr="0003563C">
        <w:rPr>
          <w:sz w:val="16"/>
        </w:rPr>
        <w:t xml:space="preserve"> in place </w:t>
      </w:r>
      <w:r w:rsidRPr="0003563C">
        <w:rPr>
          <w:rStyle w:val="StyleUnderline"/>
        </w:rPr>
        <w:t>to keep</w:t>
      </w:r>
      <w:r w:rsidRPr="0003563C">
        <w:rPr>
          <w:sz w:val="16"/>
        </w:rPr>
        <w:t xml:space="preserve"> the </w:t>
      </w:r>
      <w:r w:rsidRPr="0003563C">
        <w:rPr>
          <w:rStyle w:val="Emphasis"/>
        </w:rPr>
        <w:t>peace</w:t>
      </w:r>
      <w:r w:rsidRPr="0003563C">
        <w:rPr>
          <w:sz w:val="16"/>
        </w:rPr>
        <w:t xml:space="preserve">. The United States has worked hard over the decades to build these barriers-often as part of the very engagement strategy that Mearsheimer criticizes. These </w:t>
      </w:r>
      <w:r w:rsidRPr="0003563C">
        <w:rPr>
          <w:rStyle w:val="StyleUnderline"/>
        </w:rPr>
        <w:t>bulwarks</w:t>
      </w:r>
      <w:r w:rsidRPr="0003563C">
        <w:rPr>
          <w:sz w:val="16"/>
        </w:rPr>
        <w:t xml:space="preserve"> have helped preserve peace and </w:t>
      </w:r>
      <w:r w:rsidRPr="00797111">
        <w:rPr>
          <w:rStyle w:val="StyleUnderline"/>
          <w:highlight w:val="cyan"/>
        </w:rPr>
        <w:t>promote prosperity for</w:t>
      </w:r>
      <w:r w:rsidRPr="0003563C">
        <w:rPr>
          <w:rStyle w:val="StyleUnderline"/>
        </w:rPr>
        <w:t xml:space="preserve"> the last</w:t>
      </w:r>
      <w:r w:rsidRPr="0003563C">
        <w:rPr>
          <w:sz w:val="16"/>
        </w:rPr>
        <w:t xml:space="preserve"> </w:t>
      </w:r>
      <w:r w:rsidRPr="00797111">
        <w:rPr>
          <w:rStyle w:val="Emphasis"/>
          <w:highlight w:val="cyan"/>
        </w:rPr>
        <w:t>70 years</w:t>
      </w:r>
      <w:r w:rsidRPr="0003563C">
        <w:rPr>
          <w:sz w:val="16"/>
        </w:rPr>
        <w:t xml:space="preserve">, </w:t>
      </w:r>
      <w:r w:rsidRPr="0003563C">
        <w:rPr>
          <w:rStyle w:val="StyleUnderline"/>
        </w:rPr>
        <w:t xml:space="preserve">and </w:t>
      </w:r>
      <w:r w:rsidRPr="00797111">
        <w:rPr>
          <w:rStyle w:val="StyleUnderline"/>
          <w:highlight w:val="cyan"/>
        </w:rPr>
        <w:t>they</w:t>
      </w:r>
      <w:r w:rsidRPr="0003563C">
        <w:rPr>
          <w:rStyle w:val="StyleUnderline"/>
        </w:rPr>
        <w:t xml:space="preserve"> are </w:t>
      </w:r>
      <w:r w:rsidRPr="0003563C">
        <w:rPr>
          <w:rStyle w:val="Emphasis"/>
        </w:rPr>
        <w:t>still strong enough</w:t>
      </w:r>
      <w:r w:rsidRPr="0003563C">
        <w:rPr>
          <w:sz w:val="16"/>
        </w:rPr>
        <w:t xml:space="preserve"> </w:t>
      </w:r>
      <w:r w:rsidRPr="0003563C">
        <w:rPr>
          <w:rStyle w:val="StyleUnderline"/>
        </w:rPr>
        <w:t xml:space="preserve">to </w:t>
      </w:r>
      <w:r w:rsidRPr="00797111">
        <w:rPr>
          <w:rStyle w:val="StyleUnderline"/>
          <w:highlight w:val="cyan"/>
        </w:rPr>
        <w:t>prevent</w:t>
      </w:r>
      <w:r w:rsidRPr="0003563C">
        <w:rPr>
          <w:rStyle w:val="StyleUnderline"/>
        </w:rPr>
        <w:t xml:space="preserve"> a </w:t>
      </w:r>
      <w:r w:rsidRPr="00D5336E">
        <w:rPr>
          <w:rStyle w:val="Emphasis"/>
          <w:highlight w:val="cyan"/>
        </w:rPr>
        <w:t>U.S.-Chinese conflict</w:t>
      </w:r>
      <w:r w:rsidRPr="00D5336E">
        <w:rPr>
          <w:sz w:val="16"/>
          <w:highlight w:val="yellow"/>
        </w:rPr>
        <w:t xml:space="preserve">. </w:t>
      </w:r>
      <w:r w:rsidRPr="00D5336E">
        <w:rPr>
          <w:sz w:val="16"/>
        </w:rPr>
        <w:t>Although</w:t>
      </w:r>
      <w:r w:rsidRPr="0003563C">
        <w:rPr>
          <w:sz w:val="16"/>
        </w:rPr>
        <w:t xml:space="preserve"> </w:t>
      </w:r>
      <w:r w:rsidRPr="00797111">
        <w:rPr>
          <w:rStyle w:val="StyleUnderline"/>
          <w:highlight w:val="cyan"/>
        </w:rPr>
        <w:t>accidents</w:t>
      </w:r>
      <w:r w:rsidRPr="0003563C">
        <w:rPr>
          <w:sz w:val="16"/>
        </w:rPr>
        <w:t xml:space="preserve"> or incidents connected to military brinkmanship may occur, they </w:t>
      </w:r>
      <w:r w:rsidRPr="00797111">
        <w:rPr>
          <w:rStyle w:val="StyleUnderline"/>
          <w:highlight w:val="cyan"/>
        </w:rPr>
        <w:t>would</w:t>
      </w:r>
      <w:r w:rsidRPr="0003563C">
        <w:rPr>
          <w:sz w:val="16"/>
        </w:rPr>
        <w:t xml:space="preserve"> almost certainly </w:t>
      </w:r>
      <w:r w:rsidRPr="00797111">
        <w:rPr>
          <w:rStyle w:val="Emphasis"/>
          <w:highlight w:val="cyan"/>
        </w:rPr>
        <w:t>not</w:t>
      </w:r>
      <w:r w:rsidRPr="00797111">
        <w:rPr>
          <w:rStyle w:val="StyleUnderline"/>
          <w:highlight w:val="cyan"/>
        </w:rPr>
        <w:t xml:space="preserve"> lead to</w:t>
      </w:r>
      <w:r w:rsidRPr="0003563C">
        <w:rPr>
          <w:rStyle w:val="StyleUnderline"/>
        </w:rPr>
        <w:t xml:space="preserve"> a </w:t>
      </w:r>
      <w:r w:rsidRPr="0003563C">
        <w:rPr>
          <w:rStyle w:val="Emphasis"/>
        </w:rPr>
        <w:t xml:space="preserve">wider </w:t>
      </w:r>
      <w:r w:rsidRPr="00797111">
        <w:rPr>
          <w:rStyle w:val="Emphasis"/>
          <w:highlight w:val="cyan"/>
        </w:rPr>
        <w:t>war</w:t>
      </w:r>
      <w:r w:rsidRPr="0003563C">
        <w:rPr>
          <w:sz w:val="16"/>
        </w:rPr>
        <w:t xml:space="preserve">. </w:t>
      </w:r>
      <w:r w:rsidRPr="0003563C">
        <w:rPr>
          <w:rStyle w:val="StyleUnderline"/>
        </w:rPr>
        <w:t>That would require</w:t>
      </w:r>
      <w:r w:rsidRPr="0003563C">
        <w:rPr>
          <w:sz w:val="16"/>
        </w:rPr>
        <w:t xml:space="preserve"> something exceedingly unlikely: the </w:t>
      </w:r>
      <w:r w:rsidRPr="0003563C">
        <w:rPr>
          <w:rStyle w:val="Emphasis"/>
        </w:rPr>
        <w:t>simultaneous failure</w:t>
      </w:r>
      <w:r w:rsidRPr="0003563C">
        <w:rPr>
          <w:sz w:val="16"/>
        </w:rPr>
        <w:t xml:space="preserve"> </w:t>
      </w:r>
      <w:r w:rsidRPr="0003563C">
        <w:rPr>
          <w:rStyle w:val="StyleUnderline"/>
        </w:rPr>
        <w:t>of every restraint</w:t>
      </w:r>
      <w:r w:rsidRPr="0003563C">
        <w:rPr>
          <w:sz w:val="16"/>
        </w:rPr>
        <w:t>.</w:t>
      </w:r>
    </w:p>
    <w:p w14:paraId="6EFB8934" w14:textId="77777777" w:rsidR="00D5336E" w:rsidRPr="0003563C" w:rsidRDefault="00D5336E" w:rsidP="00D5336E">
      <w:pPr>
        <w:rPr>
          <w:sz w:val="16"/>
        </w:rPr>
      </w:pPr>
      <w:r w:rsidRPr="0003563C">
        <w:rPr>
          <w:sz w:val="16"/>
        </w:rPr>
        <w:t xml:space="preserve">First, </w:t>
      </w:r>
      <w:r w:rsidRPr="0003563C">
        <w:rPr>
          <w:rStyle w:val="Emphasis"/>
        </w:rPr>
        <w:t xml:space="preserve">bilateral </w:t>
      </w:r>
      <w:r w:rsidRPr="00797111">
        <w:rPr>
          <w:rStyle w:val="Emphasis"/>
          <w:highlight w:val="cyan"/>
        </w:rPr>
        <w:t>diplomacy</w:t>
      </w:r>
      <w:r w:rsidRPr="0003563C">
        <w:rPr>
          <w:sz w:val="16"/>
        </w:rPr>
        <w:t xml:space="preserve"> </w:t>
      </w:r>
      <w:r w:rsidRPr="0003563C">
        <w:rPr>
          <w:rStyle w:val="StyleUnderline"/>
        </w:rPr>
        <w:t>would have to break down</w:t>
      </w:r>
      <w:r w:rsidRPr="0003563C">
        <w:rPr>
          <w:sz w:val="16"/>
        </w:rPr>
        <w:t xml:space="preserve">. Engagement is the opposite of estrangement, which describes the absence of U.S.-Chinese relations from 1949 to 1972. The purpose of </w:t>
      </w:r>
      <w:r w:rsidRPr="0003563C">
        <w:rPr>
          <w:rStyle w:val="StyleUnderline"/>
        </w:rPr>
        <w:t>engagement</w:t>
      </w:r>
      <w:r w:rsidRPr="0003563C">
        <w:rPr>
          <w:sz w:val="16"/>
        </w:rPr>
        <w:t xml:space="preserve"> is to </w:t>
      </w:r>
      <w:r w:rsidRPr="00797111">
        <w:rPr>
          <w:rStyle w:val="StyleUnderline"/>
          <w:highlight w:val="cyan"/>
        </w:rPr>
        <w:t xml:space="preserve">forestall </w:t>
      </w:r>
      <w:r w:rsidRPr="00797111">
        <w:rPr>
          <w:rStyle w:val="Emphasis"/>
          <w:highlight w:val="cyan"/>
        </w:rPr>
        <w:t>misperceptions</w:t>
      </w:r>
      <w:r w:rsidRPr="0003563C">
        <w:rPr>
          <w:rStyle w:val="StyleUnderline"/>
        </w:rPr>
        <w:t xml:space="preserve">, provide </w:t>
      </w:r>
      <w:r w:rsidRPr="0003563C">
        <w:rPr>
          <w:rStyle w:val="Emphasis"/>
        </w:rPr>
        <w:t>reassurance</w:t>
      </w:r>
      <w:r w:rsidRPr="0003563C">
        <w:rPr>
          <w:sz w:val="16"/>
        </w:rPr>
        <w:t xml:space="preserve">, </w:t>
      </w:r>
      <w:r w:rsidRPr="0003563C">
        <w:rPr>
          <w:rStyle w:val="StyleUnderline"/>
        </w:rPr>
        <w:t xml:space="preserve">and </w:t>
      </w:r>
      <w:r w:rsidRPr="0003563C">
        <w:rPr>
          <w:rStyle w:val="Emphasis"/>
        </w:rPr>
        <w:t>prevent conflict</w:t>
      </w:r>
      <w:r w:rsidRPr="0003563C">
        <w:rPr>
          <w:sz w:val="16"/>
        </w:rPr>
        <w:t xml:space="preserve">. It is true that diplomacy and communication between China and the United States have been anemic for the past five years. And it is difficult to discern authoritative policy amid the current cacophony of diplomatic posturing on Twitter and elsewhere, creating an environment ripe for confusion and overreaction. But these </w:t>
      </w:r>
      <w:r w:rsidRPr="0003563C">
        <w:rPr>
          <w:rStyle w:val="StyleUnderline"/>
        </w:rPr>
        <w:t>deficiencies</w:t>
      </w:r>
      <w:r w:rsidRPr="0003563C">
        <w:rPr>
          <w:sz w:val="16"/>
        </w:rPr>
        <w:t xml:space="preserve"> are not structural; they </w:t>
      </w:r>
      <w:r w:rsidRPr="0003563C">
        <w:rPr>
          <w:rStyle w:val="StyleUnderline"/>
        </w:rPr>
        <w:t>can be remedied</w:t>
      </w:r>
      <w:r w:rsidRPr="0003563C">
        <w:rPr>
          <w:sz w:val="16"/>
        </w:rPr>
        <w:t xml:space="preserve">. If </w:t>
      </w:r>
      <w:r w:rsidRPr="0003563C">
        <w:rPr>
          <w:rStyle w:val="StyleUnderline"/>
        </w:rPr>
        <w:t xml:space="preserve">top-level </w:t>
      </w:r>
      <w:r w:rsidRPr="00797111">
        <w:rPr>
          <w:rStyle w:val="Emphasis"/>
          <w:highlight w:val="cyan"/>
        </w:rPr>
        <w:t>leaders</w:t>
      </w:r>
      <w:r w:rsidRPr="0003563C">
        <w:rPr>
          <w:sz w:val="16"/>
        </w:rPr>
        <w:t xml:space="preserve"> in both countries </w:t>
      </w:r>
      <w:r w:rsidRPr="0003563C">
        <w:rPr>
          <w:rStyle w:val="StyleUnderline"/>
        </w:rPr>
        <w:t xml:space="preserve">consistently </w:t>
      </w:r>
      <w:r w:rsidRPr="00797111">
        <w:rPr>
          <w:rStyle w:val="StyleUnderline"/>
          <w:highlight w:val="cyan"/>
        </w:rPr>
        <w:t>communicate</w:t>
      </w:r>
      <w:r w:rsidRPr="0003563C">
        <w:rPr>
          <w:sz w:val="16"/>
        </w:rPr>
        <w:t xml:space="preserve"> and work to reduce public posturing, as they should, then the diplomatic barriers to war can be reinforced.</w:t>
      </w:r>
    </w:p>
    <w:p w14:paraId="42CB8C32" w14:textId="77777777" w:rsidR="00D5336E" w:rsidRPr="0003563C" w:rsidRDefault="00D5336E" w:rsidP="00D5336E">
      <w:pPr>
        <w:rPr>
          <w:sz w:val="16"/>
        </w:rPr>
      </w:pPr>
      <w:r w:rsidRPr="0003563C">
        <w:rPr>
          <w:sz w:val="16"/>
        </w:rPr>
        <w:t xml:space="preserve">For a war to break out, </w:t>
      </w:r>
      <w:r w:rsidRPr="0003563C">
        <w:rPr>
          <w:rStyle w:val="StyleUnderline"/>
        </w:rPr>
        <w:t>the</w:t>
      </w:r>
      <w:r w:rsidRPr="0003563C">
        <w:rPr>
          <w:sz w:val="16"/>
        </w:rPr>
        <w:t xml:space="preserve"> </w:t>
      </w:r>
      <w:r w:rsidRPr="0003563C">
        <w:rPr>
          <w:rStyle w:val="Emphasis"/>
        </w:rPr>
        <w:t>international system</w:t>
      </w:r>
      <w:r w:rsidRPr="0003563C">
        <w:rPr>
          <w:sz w:val="16"/>
        </w:rPr>
        <w:t xml:space="preserve"> </w:t>
      </w:r>
      <w:r w:rsidRPr="0003563C">
        <w:rPr>
          <w:rStyle w:val="StyleUnderline"/>
        </w:rPr>
        <w:t>would also have to fail</w:t>
      </w:r>
      <w:r w:rsidRPr="0003563C">
        <w:rPr>
          <w:sz w:val="16"/>
        </w:rPr>
        <w:t xml:space="preserve">. China and the United States are connected to a </w:t>
      </w:r>
      <w:r w:rsidRPr="0003563C">
        <w:rPr>
          <w:rStyle w:val="Emphasis"/>
        </w:rPr>
        <w:t xml:space="preserve">global </w:t>
      </w:r>
      <w:r w:rsidRPr="00797111">
        <w:rPr>
          <w:rStyle w:val="Emphasis"/>
          <w:highlight w:val="cyan"/>
        </w:rPr>
        <w:t>network</w:t>
      </w:r>
      <w:r w:rsidRPr="00797111">
        <w:rPr>
          <w:rStyle w:val="StyleUnderline"/>
          <w:highlight w:val="cyan"/>
        </w:rPr>
        <w:t xml:space="preserve"> of</w:t>
      </w:r>
      <w:r w:rsidRPr="0003563C">
        <w:rPr>
          <w:rStyle w:val="StyleUnderline"/>
        </w:rPr>
        <w:t xml:space="preserve"> countries and </w:t>
      </w:r>
      <w:r w:rsidRPr="00797111">
        <w:rPr>
          <w:rStyle w:val="StyleUnderline"/>
          <w:highlight w:val="cyan"/>
        </w:rPr>
        <w:t>institutions</w:t>
      </w:r>
      <w:r w:rsidRPr="0003563C">
        <w:rPr>
          <w:rStyle w:val="StyleUnderline"/>
        </w:rPr>
        <w:t xml:space="preserve"> that </w:t>
      </w:r>
      <w:r w:rsidRPr="00797111">
        <w:rPr>
          <w:rStyle w:val="StyleUnderline"/>
          <w:highlight w:val="cyan"/>
        </w:rPr>
        <w:t>have</w:t>
      </w:r>
      <w:r w:rsidRPr="0003563C">
        <w:rPr>
          <w:sz w:val="16"/>
        </w:rPr>
        <w:t xml:space="preserve"> a stake-in some cases, </w:t>
      </w:r>
      <w:r w:rsidRPr="00797111">
        <w:rPr>
          <w:rStyle w:val="StyleUnderline"/>
          <w:highlight w:val="cyan"/>
        </w:rPr>
        <w:t>a</w:t>
      </w:r>
      <w:r w:rsidRPr="0003563C">
        <w:rPr>
          <w:rStyle w:val="StyleUnderline"/>
        </w:rPr>
        <w:t xml:space="preserve">n </w:t>
      </w:r>
      <w:r w:rsidRPr="0003563C">
        <w:rPr>
          <w:rStyle w:val="Emphasis"/>
        </w:rPr>
        <w:t xml:space="preserve">existential </w:t>
      </w:r>
      <w:r w:rsidRPr="00797111">
        <w:rPr>
          <w:rStyle w:val="Emphasis"/>
          <w:highlight w:val="cyan"/>
        </w:rPr>
        <w:t>stake</w:t>
      </w:r>
      <w:r w:rsidRPr="0003563C">
        <w:rPr>
          <w:sz w:val="16"/>
        </w:rPr>
        <w:t>-</w:t>
      </w:r>
      <w:r w:rsidRPr="0003563C">
        <w:rPr>
          <w:rStyle w:val="StyleUnderline"/>
        </w:rPr>
        <w:t>in preventing conflict</w:t>
      </w:r>
      <w:r w:rsidRPr="0003563C">
        <w:rPr>
          <w:sz w:val="16"/>
        </w:rPr>
        <w:t xml:space="preserve"> between these two countries. Almost </w:t>
      </w:r>
      <w:r w:rsidRPr="00797111">
        <w:rPr>
          <w:rStyle w:val="StyleUnderline"/>
          <w:highlight w:val="cyan"/>
        </w:rPr>
        <w:t>every government</w:t>
      </w:r>
      <w:r w:rsidRPr="0003563C">
        <w:rPr>
          <w:sz w:val="16"/>
        </w:rPr>
        <w:t xml:space="preserve"> and institution on the globe would be grievously damaged by a U.S.-Chinese war, and so they all </w:t>
      </w:r>
      <w:r w:rsidRPr="00797111">
        <w:rPr>
          <w:rStyle w:val="StyleUnderline"/>
          <w:highlight w:val="cyan"/>
        </w:rPr>
        <w:t>would</w:t>
      </w:r>
      <w:r w:rsidRPr="0003563C">
        <w:rPr>
          <w:sz w:val="16"/>
        </w:rPr>
        <w:t xml:space="preserve"> try to </w:t>
      </w:r>
      <w:r w:rsidRPr="00797111">
        <w:rPr>
          <w:rStyle w:val="StyleUnderline"/>
          <w:highlight w:val="cyan"/>
        </w:rPr>
        <w:t>prevent</w:t>
      </w:r>
      <w:r w:rsidRPr="0003563C">
        <w:rPr>
          <w:sz w:val="16"/>
        </w:rPr>
        <w:t xml:space="preserve"> an imminent </w:t>
      </w:r>
      <w:r w:rsidRPr="00797111">
        <w:rPr>
          <w:rStyle w:val="StyleUnderline"/>
          <w:highlight w:val="cyan"/>
        </w:rPr>
        <w:t>conflict through</w:t>
      </w:r>
      <w:r w:rsidRPr="0003563C">
        <w:rPr>
          <w:sz w:val="16"/>
        </w:rPr>
        <w:t xml:space="preserve"> </w:t>
      </w:r>
      <w:r w:rsidRPr="0003563C">
        <w:rPr>
          <w:rStyle w:val="Emphasis"/>
        </w:rPr>
        <w:t>diplomatic pressure</w:t>
      </w:r>
      <w:r w:rsidRPr="0003563C">
        <w:rPr>
          <w:rStyle w:val="StyleUnderline"/>
        </w:rPr>
        <w:t xml:space="preserve">, </w:t>
      </w:r>
      <w:r w:rsidRPr="00797111">
        <w:rPr>
          <w:rStyle w:val="Emphasis"/>
          <w:highlight w:val="cyan"/>
        </w:rPr>
        <w:t>mediation</w:t>
      </w:r>
      <w:r w:rsidRPr="00797111">
        <w:rPr>
          <w:rStyle w:val="StyleUnderline"/>
          <w:highlight w:val="cyan"/>
        </w:rPr>
        <w:t>, or</w:t>
      </w:r>
      <w:r w:rsidRPr="0003563C">
        <w:rPr>
          <w:sz w:val="16"/>
        </w:rPr>
        <w:t xml:space="preserve"> acts of </w:t>
      </w:r>
      <w:r w:rsidRPr="00797111">
        <w:rPr>
          <w:rStyle w:val="Emphasis"/>
          <w:highlight w:val="cyan"/>
        </w:rPr>
        <w:t>resistance</w:t>
      </w:r>
      <w:r w:rsidRPr="0003563C">
        <w:rPr>
          <w:sz w:val="16"/>
        </w:rPr>
        <w:t xml:space="preserve">, </w:t>
      </w:r>
      <w:r w:rsidRPr="0003563C">
        <w:rPr>
          <w:rStyle w:val="StyleUnderline"/>
        </w:rPr>
        <w:t>such as denying overflight and basing rights</w:t>
      </w:r>
      <w:r w:rsidRPr="0003563C">
        <w:rPr>
          <w:sz w:val="16"/>
        </w:rPr>
        <w:t>. Critics may be quick to deny the influence of others in heading off a major-power clash. But in the current international system, there is no way for either side to emerge victorious, and those outside China and the United States would see this most clearly.</w:t>
      </w:r>
    </w:p>
    <w:p w14:paraId="15CE4132" w14:textId="77777777" w:rsidR="00D5336E" w:rsidRPr="0003563C" w:rsidRDefault="00D5336E" w:rsidP="00D5336E">
      <w:pPr>
        <w:rPr>
          <w:sz w:val="16"/>
        </w:rPr>
      </w:pPr>
      <w:r w:rsidRPr="0003563C">
        <w:rPr>
          <w:sz w:val="16"/>
        </w:rPr>
        <w:t xml:space="preserve">Then there is the restraint created by </w:t>
      </w:r>
      <w:r w:rsidRPr="00797111">
        <w:rPr>
          <w:rStyle w:val="StyleUnderline"/>
          <w:highlight w:val="cyan"/>
        </w:rPr>
        <w:t>globalization</w:t>
      </w:r>
      <w:r w:rsidRPr="0003563C">
        <w:rPr>
          <w:sz w:val="16"/>
        </w:rPr>
        <w:t xml:space="preserve">. Mearsheimer argues that it was a catastrophic mistake for the United States to help China grow wealthy, as its resulting strength will inevitably lead it to challenge the United States. But it is also plausible that </w:t>
      </w:r>
      <w:r w:rsidRPr="0003563C">
        <w:rPr>
          <w:sz w:val="16"/>
        </w:rPr>
        <w:lastRenderedPageBreak/>
        <w:t xml:space="preserve">the inextricably integrated nature of the global economy, and specifically of the Chinese and U.S. economies, </w:t>
      </w:r>
      <w:r w:rsidRPr="00797111">
        <w:rPr>
          <w:rStyle w:val="StyleUnderline"/>
          <w:highlight w:val="cyan"/>
        </w:rPr>
        <w:t>makes</w:t>
      </w:r>
      <w:r w:rsidRPr="0003563C">
        <w:rPr>
          <w:rStyle w:val="StyleUnderline"/>
        </w:rPr>
        <w:t xml:space="preserve"> any </w:t>
      </w:r>
      <w:r w:rsidRPr="00797111">
        <w:rPr>
          <w:rStyle w:val="StyleUnderline"/>
          <w:highlight w:val="cyan"/>
        </w:rPr>
        <w:t xml:space="preserve">war </w:t>
      </w:r>
      <w:r w:rsidRPr="00797111">
        <w:rPr>
          <w:rStyle w:val="Emphasis"/>
          <w:highlight w:val="cyan"/>
        </w:rPr>
        <w:t>unwinnable</w:t>
      </w:r>
      <w:r w:rsidRPr="0003563C">
        <w:rPr>
          <w:sz w:val="16"/>
        </w:rPr>
        <w:t xml:space="preserve"> </w:t>
      </w:r>
      <w:r w:rsidRPr="0003563C">
        <w:rPr>
          <w:rStyle w:val="StyleUnderline"/>
        </w:rPr>
        <w:t>and</w:t>
      </w:r>
      <w:r w:rsidRPr="0003563C">
        <w:rPr>
          <w:sz w:val="16"/>
        </w:rPr>
        <w:t xml:space="preserve"> thus </w:t>
      </w:r>
      <w:r w:rsidRPr="0003563C">
        <w:rPr>
          <w:rStyle w:val="StyleUnderline"/>
        </w:rPr>
        <w:t xml:space="preserve">acts as a </w:t>
      </w:r>
      <w:r w:rsidRPr="0003563C">
        <w:rPr>
          <w:rStyle w:val="Emphasis"/>
        </w:rPr>
        <w:t>deterrent</w:t>
      </w:r>
      <w:r w:rsidRPr="0003563C">
        <w:rPr>
          <w:sz w:val="16"/>
        </w:rPr>
        <w:t xml:space="preserve"> </w:t>
      </w:r>
      <w:r w:rsidRPr="0003563C">
        <w:rPr>
          <w:rStyle w:val="StyleUnderline"/>
        </w:rPr>
        <w:t>to conflic</w:t>
      </w:r>
      <w:r w:rsidRPr="0003563C">
        <w:rPr>
          <w:sz w:val="16"/>
        </w:rPr>
        <w:t xml:space="preserve">t. It is true, as critics will point out, that economic dependencies failed to prevent World War I. But the economic relations of the early twentieth century were nothing like the complex entanglements of today's international economic system. In the case of China and the United States, </w:t>
      </w:r>
      <w:r w:rsidRPr="0003563C">
        <w:rPr>
          <w:rStyle w:val="StyleUnderline"/>
        </w:rPr>
        <w:t xml:space="preserve">they create a situation of mutual assured </w:t>
      </w:r>
      <w:r w:rsidRPr="0003563C">
        <w:rPr>
          <w:rStyle w:val="Emphasis"/>
        </w:rPr>
        <w:t>economic destruction</w:t>
      </w:r>
      <w:r w:rsidRPr="0003563C">
        <w:rPr>
          <w:sz w:val="16"/>
        </w:rPr>
        <w:t>.</w:t>
      </w:r>
    </w:p>
    <w:p w14:paraId="24A7C547" w14:textId="77777777" w:rsidR="00D5336E" w:rsidRPr="0003563C" w:rsidRDefault="00D5336E" w:rsidP="00D5336E">
      <w:pPr>
        <w:rPr>
          <w:sz w:val="16"/>
        </w:rPr>
      </w:pPr>
      <w:r w:rsidRPr="0003563C">
        <w:rPr>
          <w:rStyle w:val="StyleUnderline"/>
        </w:rPr>
        <w:t>Another</w:t>
      </w:r>
      <w:r w:rsidRPr="0003563C">
        <w:rPr>
          <w:sz w:val="16"/>
        </w:rPr>
        <w:t xml:space="preserve"> restraint </w:t>
      </w:r>
      <w:r w:rsidRPr="0003563C">
        <w:rPr>
          <w:rStyle w:val="StyleUnderline"/>
        </w:rPr>
        <w:t xml:space="preserve">is </w:t>
      </w:r>
      <w:r w:rsidRPr="0003563C">
        <w:rPr>
          <w:rStyle w:val="Emphasis"/>
        </w:rPr>
        <w:t>public opinion</w:t>
      </w:r>
      <w:r w:rsidRPr="0003563C">
        <w:rPr>
          <w:sz w:val="16"/>
        </w:rPr>
        <w:t xml:space="preserve">, at least on the U.S. side. </w:t>
      </w:r>
      <w:r w:rsidRPr="00797111">
        <w:rPr>
          <w:rStyle w:val="StyleUnderline"/>
          <w:highlight w:val="cyan"/>
        </w:rPr>
        <w:t>Politicians</w:t>
      </w:r>
      <w:r w:rsidRPr="0003563C">
        <w:rPr>
          <w:sz w:val="16"/>
        </w:rPr>
        <w:t xml:space="preserve"> in the United States respond to various incentives, but they </w:t>
      </w:r>
      <w:r w:rsidRPr="00797111">
        <w:rPr>
          <w:rStyle w:val="StyleUnderline"/>
          <w:highlight w:val="cyan"/>
        </w:rPr>
        <w:t>cannot ignore</w:t>
      </w:r>
      <w:r w:rsidRPr="0003563C">
        <w:rPr>
          <w:sz w:val="16"/>
        </w:rPr>
        <w:t xml:space="preserve"> the sentiments of their </w:t>
      </w:r>
      <w:r w:rsidRPr="00797111">
        <w:rPr>
          <w:rStyle w:val="Emphasis"/>
          <w:highlight w:val="cyan"/>
        </w:rPr>
        <w:t>voters</w:t>
      </w:r>
      <w:r w:rsidRPr="0003563C">
        <w:rPr>
          <w:sz w:val="16"/>
        </w:rPr>
        <w:t xml:space="preserve">. And </w:t>
      </w:r>
      <w:r w:rsidRPr="0003563C">
        <w:rPr>
          <w:rStyle w:val="StyleUnderline"/>
        </w:rPr>
        <w:t xml:space="preserve">after a 20-year fight against </w:t>
      </w:r>
      <w:r w:rsidRPr="0003563C">
        <w:rPr>
          <w:rStyle w:val="Emphasis"/>
        </w:rPr>
        <w:t>terrorism</w:t>
      </w:r>
      <w:r w:rsidRPr="0003563C">
        <w:rPr>
          <w:sz w:val="16"/>
        </w:rPr>
        <w:t xml:space="preserve">, </w:t>
      </w:r>
      <w:r w:rsidRPr="0003563C">
        <w:rPr>
          <w:rStyle w:val="StyleUnderline"/>
        </w:rPr>
        <w:t>the</w:t>
      </w:r>
      <w:r w:rsidRPr="0003563C">
        <w:rPr>
          <w:sz w:val="16"/>
        </w:rPr>
        <w:t xml:space="preserve"> American </w:t>
      </w:r>
      <w:r w:rsidRPr="00797111">
        <w:rPr>
          <w:rStyle w:val="StyleUnderline"/>
          <w:highlight w:val="cyan"/>
        </w:rPr>
        <w:t>public is</w:t>
      </w:r>
      <w:r w:rsidRPr="0003563C">
        <w:rPr>
          <w:sz w:val="16"/>
        </w:rPr>
        <w:t xml:space="preserve"> decidedly </w:t>
      </w:r>
      <w:r w:rsidRPr="00797111">
        <w:rPr>
          <w:rStyle w:val="Emphasis"/>
          <w:highlight w:val="cyan"/>
        </w:rPr>
        <w:t>wary</w:t>
      </w:r>
      <w:r w:rsidRPr="0003563C">
        <w:rPr>
          <w:rStyle w:val="StyleUnderline"/>
        </w:rPr>
        <w:t xml:space="preserve"> of</w:t>
      </w:r>
      <w:r w:rsidRPr="0003563C">
        <w:rPr>
          <w:sz w:val="16"/>
        </w:rPr>
        <w:t xml:space="preserve"> protracted and costly </w:t>
      </w:r>
      <w:r w:rsidRPr="0003563C">
        <w:rPr>
          <w:rStyle w:val="StyleUnderline"/>
        </w:rPr>
        <w:t>overseas conflicts</w:t>
      </w:r>
      <w:r w:rsidRPr="0003563C">
        <w:rPr>
          <w:sz w:val="16"/>
        </w:rPr>
        <w:t xml:space="preserve">. If U.S. policymakers appeared poised for a conflict with China, one would also expect that </w:t>
      </w:r>
      <w:r w:rsidRPr="00797111">
        <w:rPr>
          <w:rStyle w:val="StyleUnderline"/>
          <w:highlight w:val="cyan"/>
        </w:rPr>
        <w:t xml:space="preserve">the </w:t>
      </w:r>
      <w:r w:rsidRPr="00797111">
        <w:rPr>
          <w:rStyle w:val="Emphasis"/>
          <w:highlight w:val="cyan"/>
        </w:rPr>
        <w:t>press</w:t>
      </w:r>
      <w:r w:rsidRPr="0003563C">
        <w:rPr>
          <w:sz w:val="16"/>
        </w:rPr>
        <w:t xml:space="preserve">, having </w:t>
      </w:r>
      <w:r w:rsidRPr="0003563C">
        <w:rPr>
          <w:rStyle w:val="StyleUnderline"/>
        </w:rPr>
        <w:t>learned its lesson from</w:t>
      </w:r>
      <w:r w:rsidRPr="0003563C">
        <w:rPr>
          <w:sz w:val="16"/>
        </w:rPr>
        <w:t xml:space="preserve"> the war in </w:t>
      </w:r>
      <w:r w:rsidRPr="0003563C">
        <w:rPr>
          <w:rStyle w:val="Emphasis"/>
        </w:rPr>
        <w:t>Iraq</w:t>
      </w:r>
      <w:r w:rsidRPr="0003563C">
        <w:rPr>
          <w:sz w:val="16"/>
        </w:rPr>
        <w:t xml:space="preserve">, </w:t>
      </w:r>
      <w:r w:rsidRPr="0003563C">
        <w:rPr>
          <w:rStyle w:val="StyleUnderline"/>
        </w:rPr>
        <w:t xml:space="preserve">would </w:t>
      </w:r>
      <w:r w:rsidRPr="00797111">
        <w:rPr>
          <w:rStyle w:val="StyleUnderline"/>
          <w:highlight w:val="cyan"/>
        </w:rPr>
        <w:t>perform</w:t>
      </w:r>
      <w:r w:rsidRPr="0003563C">
        <w:rPr>
          <w:rStyle w:val="StyleUnderline"/>
        </w:rPr>
        <w:t xml:space="preserve"> its</w:t>
      </w:r>
      <w:r w:rsidRPr="0003563C">
        <w:rPr>
          <w:sz w:val="16"/>
        </w:rPr>
        <w:t xml:space="preserve"> </w:t>
      </w:r>
      <w:r w:rsidRPr="00797111">
        <w:rPr>
          <w:rStyle w:val="Emphasis"/>
          <w:highlight w:val="cyan"/>
        </w:rPr>
        <w:t>watchdog function</w:t>
      </w:r>
      <w:r w:rsidRPr="0003563C">
        <w:rPr>
          <w:sz w:val="16"/>
        </w:rPr>
        <w:t>, question the official narratives, and activate public concern.</w:t>
      </w:r>
    </w:p>
    <w:p w14:paraId="5347EB6A" w14:textId="77777777" w:rsidR="00D5336E" w:rsidRPr="0003563C" w:rsidRDefault="00D5336E" w:rsidP="00D5336E">
      <w:pPr>
        <w:rPr>
          <w:sz w:val="16"/>
        </w:rPr>
      </w:pPr>
      <w:r w:rsidRPr="0003563C">
        <w:rPr>
          <w:sz w:val="16"/>
        </w:rPr>
        <w:t xml:space="preserve">All these barriers should work to prevent a conflict. But if they somehow didn't, </w:t>
      </w:r>
      <w:r w:rsidRPr="0003563C">
        <w:rPr>
          <w:rStyle w:val="StyleUnderline"/>
        </w:rPr>
        <w:t xml:space="preserve">there is </w:t>
      </w:r>
      <w:r w:rsidRPr="00797111">
        <w:rPr>
          <w:rStyle w:val="StyleUnderline"/>
          <w:highlight w:val="cyan"/>
        </w:rPr>
        <w:t xml:space="preserve">a final </w:t>
      </w:r>
      <w:r w:rsidRPr="00797111">
        <w:rPr>
          <w:rStyle w:val="Emphasis"/>
          <w:highlight w:val="cyan"/>
        </w:rPr>
        <w:t>fail-safe</w:t>
      </w:r>
      <w:r w:rsidRPr="0003563C">
        <w:rPr>
          <w:sz w:val="16"/>
        </w:rPr>
        <w:t xml:space="preserve"> that </w:t>
      </w:r>
      <w:r w:rsidRPr="00797111">
        <w:rPr>
          <w:rStyle w:val="StyleUnderline"/>
          <w:highlight w:val="cyan"/>
        </w:rPr>
        <w:t>is</w:t>
      </w:r>
      <w:r w:rsidRPr="0003563C">
        <w:rPr>
          <w:sz w:val="16"/>
        </w:rPr>
        <w:t xml:space="preserve"> even harder to imagine not working: </w:t>
      </w:r>
      <w:r w:rsidRPr="0003563C">
        <w:rPr>
          <w:rStyle w:val="Emphasis"/>
        </w:rPr>
        <w:t xml:space="preserve">military </w:t>
      </w:r>
      <w:r w:rsidRPr="00797111">
        <w:rPr>
          <w:rStyle w:val="Emphasis"/>
          <w:highlight w:val="cyan"/>
        </w:rPr>
        <w:t>deterrence</w:t>
      </w:r>
      <w:r w:rsidRPr="0003563C">
        <w:rPr>
          <w:sz w:val="16"/>
        </w:rPr>
        <w:t xml:space="preserve">. Taiwan is the most likely issue over which a U.S.-Chinese war could break out. But the quantity and quality of the </w:t>
      </w:r>
      <w:r w:rsidRPr="0003563C">
        <w:rPr>
          <w:rStyle w:val="StyleUnderline"/>
        </w:rPr>
        <w:t>weaponry on both sides translates to certain</w:t>
      </w:r>
      <w:r w:rsidRPr="0003563C">
        <w:rPr>
          <w:sz w:val="16"/>
        </w:rPr>
        <w:t xml:space="preserve"> </w:t>
      </w:r>
      <w:r w:rsidRPr="0003563C">
        <w:rPr>
          <w:rStyle w:val="Emphasis"/>
        </w:rPr>
        <w:t>catastrophic losses</w:t>
      </w:r>
      <w:r w:rsidRPr="0003563C">
        <w:rPr>
          <w:sz w:val="16"/>
        </w:rPr>
        <w:t xml:space="preserve"> for all, </w:t>
      </w:r>
      <w:r w:rsidRPr="0003563C">
        <w:rPr>
          <w:rStyle w:val="StyleUnderline"/>
        </w:rPr>
        <w:t xml:space="preserve">which should provide a </w:t>
      </w:r>
      <w:r w:rsidRPr="0003563C">
        <w:rPr>
          <w:rStyle w:val="Emphasis"/>
        </w:rPr>
        <w:t>sufficient deterrent</w:t>
      </w:r>
      <w:r w:rsidRPr="0003563C">
        <w:rPr>
          <w:sz w:val="16"/>
        </w:rPr>
        <w:t xml:space="preserve"> to war. And because the devastation of a conflict over Taiwan would spiral out of control quickly, one cannot rule out the use of nuclear weapons. Strange as it may sound, that is good news: just as </w:t>
      </w:r>
      <w:r w:rsidRPr="0003563C">
        <w:rPr>
          <w:rStyle w:val="StyleUnderline"/>
        </w:rPr>
        <w:t xml:space="preserve">the </w:t>
      </w:r>
      <w:r w:rsidRPr="0003563C">
        <w:rPr>
          <w:rStyle w:val="Emphasis"/>
        </w:rPr>
        <w:t>nuclear age</w:t>
      </w:r>
      <w:r w:rsidRPr="0003563C">
        <w:rPr>
          <w:sz w:val="16"/>
        </w:rPr>
        <w:t xml:space="preserve"> </w:t>
      </w:r>
      <w:r w:rsidRPr="0003563C">
        <w:rPr>
          <w:rStyle w:val="StyleUnderline"/>
        </w:rPr>
        <w:t>prevented direct military conflict</w:t>
      </w:r>
      <w:r w:rsidRPr="0003563C">
        <w:rPr>
          <w:sz w:val="16"/>
        </w:rPr>
        <w:t xml:space="preserve"> between the Soviet Union and the United States for more than 40 years, so it should between China and the United States, both of which are </w:t>
      </w:r>
      <w:proofErr w:type="spellStart"/>
      <w:r w:rsidRPr="0003563C">
        <w:rPr>
          <w:sz w:val="16"/>
        </w:rPr>
        <w:t>nucleararmed</w:t>
      </w:r>
      <w:proofErr w:type="spellEnd"/>
      <w:r w:rsidRPr="0003563C">
        <w:rPr>
          <w:sz w:val="16"/>
        </w:rPr>
        <w:t xml:space="preserve"> powers </w:t>
      </w:r>
      <w:r w:rsidRPr="00797111">
        <w:rPr>
          <w:rStyle w:val="StyleUnderline"/>
          <w:highlight w:val="cyan"/>
        </w:rPr>
        <w:t xml:space="preserve">with survivable </w:t>
      </w:r>
      <w:proofErr w:type="gramStart"/>
      <w:r w:rsidRPr="00797111">
        <w:rPr>
          <w:rStyle w:val="Emphasis"/>
          <w:highlight w:val="cyan"/>
        </w:rPr>
        <w:t>second strike</w:t>
      </w:r>
      <w:proofErr w:type="gramEnd"/>
      <w:r w:rsidRPr="0003563C">
        <w:rPr>
          <w:sz w:val="16"/>
        </w:rPr>
        <w:t xml:space="preserve"> </w:t>
      </w:r>
      <w:r w:rsidRPr="0003563C">
        <w:rPr>
          <w:rStyle w:val="StyleUnderline"/>
        </w:rPr>
        <w:t>capabilities</w:t>
      </w:r>
      <w:r w:rsidRPr="0003563C">
        <w:rPr>
          <w:sz w:val="16"/>
        </w:rPr>
        <w:t xml:space="preserve">. Although China has many fewer missiles and warheads than the United States-something China is working on remedying-the doctrine of mutually assured destruction still operates. </w:t>
      </w:r>
      <w:r w:rsidRPr="0003563C">
        <w:rPr>
          <w:rStyle w:val="StyleUnderline"/>
        </w:rPr>
        <w:t xml:space="preserve">The </w:t>
      </w:r>
      <w:r w:rsidRPr="00797111">
        <w:rPr>
          <w:rStyle w:val="StyleUnderline"/>
          <w:highlight w:val="cyan"/>
        </w:rPr>
        <w:t xml:space="preserve">balance of terror </w:t>
      </w:r>
      <w:r w:rsidRPr="00797111">
        <w:rPr>
          <w:rStyle w:val="Emphasis"/>
          <w:highlight w:val="cyan"/>
        </w:rPr>
        <w:t>holds</w:t>
      </w:r>
      <w:r w:rsidRPr="0003563C">
        <w:rPr>
          <w:sz w:val="16"/>
        </w:rPr>
        <w:t>.</w:t>
      </w:r>
    </w:p>
    <w:p w14:paraId="091F2B4F" w14:textId="77777777" w:rsidR="00D5336E" w:rsidRPr="0003563C" w:rsidRDefault="00D5336E" w:rsidP="00D5336E">
      <w:pPr>
        <w:rPr>
          <w:sz w:val="16"/>
        </w:rPr>
      </w:pPr>
      <w:r w:rsidRPr="0003563C">
        <w:rPr>
          <w:sz w:val="16"/>
        </w:rPr>
        <w:t xml:space="preserve">Looking through this list of potential failures, one might find cause for pessimism, given that each restraint has seen its share of erosion in recent years. But </w:t>
      </w:r>
      <w:r w:rsidRPr="00797111">
        <w:rPr>
          <w:rStyle w:val="Emphasis"/>
          <w:highlight w:val="cyan"/>
        </w:rPr>
        <w:t>China</w:t>
      </w:r>
      <w:r w:rsidRPr="00797111">
        <w:rPr>
          <w:rStyle w:val="StyleUnderline"/>
          <w:highlight w:val="cyan"/>
        </w:rPr>
        <w:t xml:space="preserve"> and the</w:t>
      </w:r>
      <w:r w:rsidRPr="00797111">
        <w:rPr>
          <w:sz w:val="16"/>
          <w:highlight w:val="cyan"/>
        </w:rPr>
        <w:t xml:space="preserve"> </w:t>
      </w:r>
      <w:r w:rsidRPr="00797111">
        <w:rPr>
          <w:rStyle w:val="Emphasis"/>
          <w:highlight w:val="cyan"/>
        </w:rPr>
        <w:t>U</w:t>
      </w:r>
      <w:r w:rsidRPr="0003563C">
        <w:rPr>
          <w:sz w:val="16"/>
        </w:rPr>
        <w:t xml:space="preserve">nited </w:t>
      </w:r>
      <w:r w:rsidRPr="00797111">
        <w:rPr>
          <w:rStyle w:val="Emphasis"/>
          <w:highlight w:val="cyan"/>
        </w:rPr>
        <w:t>S</w:t>
      </w:r>
      <w:r w:rsidRPr="0003563C">
        <w:rPr>
          <w:sz w:val="16"/>
        </w:rPr>
        <w:t xml:space="preserve">tates are not prisoners of history. The two countries will find that they cannot escape one another, and eventually, they </w:t>
      </w:r>
      <w:r w:rsidRPr="00797111">
        <w:rPr>
          <w:rStyle w:val="StyleUnderline"/>
          <w:highlight w:val="cyan"/>
        </w:rPr>
        <w:t>will</w:t>
      </w:r>
      <w:r w:rsidRPr="0003563C">
        <w:rPr>
          <w:sz w:val="16"/>
        </w:rPr>
        <w:t xml:space="preserve"> have to </w:t>
      </w:r>
      <w:r w:rsidRPr="00797111">
        <w:rPr>
          <w:rStyle w:val="StyleUnderline"/>
          <w:highlight w:val="cyan"/>
        </w:rPr>
        <w:t xml:space="preserve">seek </w:t>
      </w:r>
      <w:r w:rsidRPr="00797111">
        <w:rPr>
          <w:rStyle w:val="Emphasis"/>
          <w:highlight w:val="cyan"/>
        </w:rPr>
        <w:t>accommodation</w:t>
      </w:r>
      <w:r w:rsidRPr="0003563C">
        <w:rPr>
          <w:sz w:val="16"/>
        </w:rPr>
        <w:t xml:space="preserve">. This may now seem a distant vision, but </w:t>
      </w:r>
      <w:r w:rsidRPr="0003563C">
        <w:rPr>
          <w:rStyle w:val="StyleUnderline"/>
        </w:rPr>
        <w:t xml:space="preserve">it is a </w:t>
      </w:r>
      <w:r w:rsidRPr="0003563C">
        <w:rPr>
          <w:rStyle w:val="Emphasis"/>
        </w:rPr>
        <w:t>far more likely</w:t>
      </w:r>
      <w:r w:rsidRPr="0003563C">
        <w:rPr>
          <w:sz w:val="16"/>
        </w:rPr>
        <w:t xml:space="preserve"> outcome, given the countervailing currents, </w:t>
      </w:r>
      <w:r w:rsidRPr="0003563C">
        <w:rPr>
          <w:rStyle w:val="StyleUnderline"/>
        </w:rPr>
        <w:t>than</w:t>
      </w:r>
      <w:r w:rsidRPr="0003563C">
        <w:rPr>
          <w:sz w:val="16"/>
        </w:rPr>
        <w:t xml:space="preserve"> an </w:t>
      </w:r>
      <w:r w:rsidRPr="0003563C">
        <w:rPr>
          <w:rStyle w:val="StyleUnderline"/>
        </w:rPr>
        <w:t>apocalyptic war</w:t>
      </w:r>
      <w:r w:rsidRPr="0003563C">
        <w:rPr>
          <w:sz w:val="16"/>
        </w:rPr>
        <w:t>.</w:t>
      </w:r>
    </w:p>
    <w:p w14:paraId="46889684" w14:textId="77777777" w:rsidR="00D5336E" w:rsidRDefault="00D5336E" w:rsidP="00F601E6"/>
    <w:p w14:paraId="6F6B2402" w14:textId="19A44D5C" w:rsidR="00D5336E" w:rsidRDefault="00D5336E" w:rsidP="00F601E6">
      <w:r>
        <w:t>China war will not happen, and authoritarianism will not take root</w:t>
      </w:r>
      <w:r w:rsidR="003553B6">
        <w:t xml:space="preserve"> because of these</w:t>
      </w:r>
      <w:r>
        <w:t>.</w:t>
      </w:r>
    </w:p>
    <w:p w14:paraId="3C189711" w14:textId="77777777" w:rsidR="00D5336E" w:rsidRDefault="00D5336E" w:rsidP="00F601E6"/>
    <w:p w14:paraId="79C4F090" w14:textId="77777777" w:rsidR="009B1A96" w:rsidRDefault="009B1A96" w:rsidP="009B1A96">
      <w:pPr>
        <w:pStyle w:val="Heading4"/>
      </w:pPr>
    </w:p>
    <w:p w14:paraId="712FEAF3" w14:textId="77777777" w:rsidR="009B1A96" w:rsidRPr="00F601E6" w:rsidRDefault="009B1A96" w:rsidP="00F601E6"/>
    <w:sectPr w:rsidR="009B1A96"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C400C9E"/>
    <w:multiLevelType w:val="hybridMultilevel"/>
    <w:tmpl w:val="2A1E1564"/>
    <w:lvl w:ilvl="0" w:tplc="CB06488A">
      <w:start w:val="1"/>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635298">
    <w:abstractNumId w:val="10"/>
  </w:num>
  <w:num w:numId="2" w16cid:durableId="2115830860">
    <w:abstractNumId w:val="8"/>
  </w:num>
  <w:num w:numId="3" w16cid:durableId="553548000">
    <w:abstractNumId w:val="7"/>
  </w:num>
  <w:num w:numId="4" w16cid:durableId="897204506">
    <w:abstractNumId w:val="6"/>
  </w:num>
  <w:num w:numId="5" w16cid:durableId="1164318943">
    <w:abstractNumId w:val="5"/>
  </w:num>
  <w:num w:numId="6" w16cid:durableId="171603226">
    <w:abstractNumId w:val="9"/>
  </w:num>
  <w:num w:numId="7" w16cid:durableId="467674008">
    <w:abstractNumId w:val="4"/>
  </w:num>
  <w:num w:numId="8" w16cid:durableId="489717080">
    <w:abstractNumId w:val="3"/>
  </w:num>
  <w:num w:numId="9" w16cid:durableId="872158936">
    <w:abstractNumId w:val="2"/>
  </w:num>
  <w:num w:numId="10" w16cid:durableId="631788035">
    <w:abstractNumId w:val="1"/>
  </w:num>
  <w:num w:numId="11" w16cid:durableId="212078416">
    <w:abstractNumId w:val="0"/>
  </w:num>
  <w:num w:numId="12" w16cid:durableId="12573267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4700D2"/>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30C"/>
    <w:rsid w:val="003106B3"/>
    <w:rsid w:val="0031385D"/>
    <w:rsid w:val="003171AB"/>
    <w:rsid w:val="003223B2"/>
    <w:rsid w:val="00322A67"/>
    <w:rsid w:val="00330E13"/>
    <w:rsid w:val="00335A23"/>
    <w:rsid w:val="00340707"/>
    <w:rsid w:val="00341C61"/>
    <w:rsid w:val="00351841"/>
    <w:rsid w:val="003553B6"/>
    <w:rsid w:val="003624A6"/>
    <w:rsid w:val="00364ADF"/>
    <w:rsid w:val="00365C8D"/>
    <w:rsid w:val="003670D9"/>
    <w:rsid w:val="00370B41"/>
    <w:rsid w:val="00371B27"/>
    <w:rsid w:val="003726C3"/>
    <w:rsid w:val="00375D2E"/>
    <w:rsid w:val="0038229D"/>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63857"/>
    <w:rsid w:val="004700D2"/>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1A96"/>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CE7BC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5336E"/>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 w:val="00FF5B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5AEC82"/>
  <w14:defaultImageDpi w14:val="300"/>
  <w15:docId w15:val="{2FF0A3A0-0FE5-8B46-9436-688020F5D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FF5B5C"/>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FF5B5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FF5B5C"/>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FF5B5C"/>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 Ch,Heading 2 Char2 Char,Heading 2 Char1 Char Char,Ch,no read,No Spacing211,No Spacing12,No Spacing2111,No Spacing4,No Spacing11111,No Spacing5,No Spacing21,Card,Tags,tags,No Spacing1111,Ta,ta"/>
    <w:basedOn w:val="Normal"/>
    <w:next w:val="Normal"/>
    <w:link w:val="Heading4Char"/>
    <w:uiPriority w:val="9"/>
    <w:unhideWhenUsed/>
    <w:qFormat/>
    <w:rsid w:val="00FF5B5C"/>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FF5B5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F5B5C"/>
  </w:style>
  <w:style w:type="character" w:customStyle="1" w:styleId="Heading1Char">
    <w:name w:val="Heading 1 Char"/>
    <w:aliases w:val="Pocket Char"/>
    <w:basedOn w:val="DefaultParagraphFont"/>
    <w:link w:val="Heading1"/>
    <w:uiPriority w:val="9"/>
    <w:rsid w:val="00FF5B5C"/>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FF5B5C"/>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FF5B5C"/>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 Ch Char,Heading 2 Char2 Char Char,Heading 2 Char1 Char Char Char,Ch Char,no read Char,No Spacing211 Char,No Spacing12 Char,No Spacing2111 Char,Card Char"/>
    <w:basedOn w:val="DefaultParagraphFont"/>
    <w:link w:val="Heading4"/>
    <w:uiPriority w:val="9"/>
    <w:rsid w:val="00FF5B5C"/>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1"/>
    <w:qFormat/>
    <w:rsid w:val="00FF5B5C"/>
    <w:rPr>
      <w:b/>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1"/>
    <w:qFormat/>
    <w:rsid w:val="00FF5B5C"/>
    <w:rPr>
      <w:b w:val="0"/>
      <w:sz w:val="22"/>
      <w:u w:val="single"/>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20"/>
    <w:qFormat/>
    <w:rsid w:val="00FF5B5C"/>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FF5B5C"/>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
    <w:basedOn w:val="DefaultParagraphFont"/>
    <w:uiPriority w:val="99"/>
    <w:unhideWhenUsed/>
    <w:rsid w:val="00FF5B5C"/>
    <w:rPr>
      <w:color w:val="auto"/>
      <w:u w:val="none"/>
    </w:rPr>
  </w:style>
  <w:style w:type="paragraph" w:styleId="DocumentMap">
    <w:name w:val="Document Map"/>
    <w:basedOn w:val="Normal"/>
    <w:link w:val="DocumentMapChar"/>
    <w:uiPriority w:val="99"/>
    <w:semiHidden/>
    <w:unhideWhenUsed/>
    <w:rsid w:val="00FF5B5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F5B5C"/>
    <w:rPr>
      <w:rFonts w:ascii="Lucida Grande" w:hAnsi="Lucida Grande" w:cs="Lucida Grande"/>
    </w:rPr>
  </w:style>
  <w:style w:type="paragraph" w:customStyle="1" w:styleId="textbold">
    <w:name w:val="text bold"/>
    <w:basedOn w:val="Normal"/>
    <w:link w:val="Emphasis"/>
    <w:uiPriority w:val="20"/>
    <w:qFormat/>
    <w:rsid w:val="004700D2"/>
    <w:pPr>
      <w:ind w:left="720"/>
      <w:jc w:val="both"/>
    </w:pPr>
    <w:rPr>
      <w:b/>
      <w:iCs/>
      <w:u w:val="single"/>
    </w:rPr>
  </w:style>
  <w:style w:type="paragraph" w:styleId="ListParagraph">
    <w:name w:val="List Paragraph"/>
    <w:aliases w:val="6 font,List Paragraph1,List Paragraph2"/>
    <w:basedOn w:val="Normal"/>
    <w:uiPriority w:val="99"/>
    <w:unhideWhenUsed/>
    <w:qFormat/>
    <w:rsid w:val="009B1A9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https://www.eurasiareview.com/18072025-amid-us-tariff-escalation-chinas-supply-chain-expo-charts-a-different-course-oped/" TargetMode="External"/><Relationship Id="rId4" Type="http://schemas.openxmlformats.org/officeDocument/2006/relationships/customXml" Target="../customXml/item4.xml"/><Relationship Id="rId9" Type="http://schemas.openxmlformats.org/officeDocument/2006/relationships/hyperlink" Target="https://www.eurasiareview.com/18072025-amid-us-tariff-escalation-chinas-supply-chain-expo-charts-a-different-course-ope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3092987/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15</TotalTime>
  <Pages>23</Pages>
  <Words>15875</Words>
  <Characters>90493</Characters>
  <Application>Microsoft Office Word</Application>
  <DocSecurity>0</DocSecurity>
  <Lines>754</Lines>
  <Paragraphs>212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106156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Audrey Worrell</dc:creator>
  <cp:keywords>5.2</cp:keywords>
  <dc:description/>
  <cp:lastModifiedBy>alyskwalker@gmail.com</cp:lastModifiedBy>
  <cp:revision>4</cp:revision>
  <dcterms:created xsi:type="dcterms:W3CDTF">2025-11-15T15:59:00Z</dcterms:created>
  <dcterms:modified xsi:type="dcterms:W3CDTF">2025-12-12T19:43:00Z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